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page" w:horzAnchor="page" w:tblpX="2110" w:tblpY="1405"/>
        <w:tblOverlap w:val="never"/>
        <w:tblW w:w="8770" w:type="dxa"/>
        <w:tblInd w:w="0" w:type="dxa"/>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Layout w:type="fixed"/>
        <w:tblCellMar>
          <w:top w:w="0" w:type="dxa"/>
          <w:left w:w="108" w:type="dxa"/>
          <w:bottom w:w="0" w:type="dxa"/>
          <w:right w:w="108" w:type="dxa"/>
        </w:tblCellMar>
      </w:tblPr>
      <w:tblGrid>
        <w:gridCol w:w="8770"/>
      </w:tblGrid>
      <w:tr w14:paraId="10952766">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cantSplit/>
          <w:trHeight w:val="495" w:hRule="atLeast"/>
        </w:trPr>
        <w:tc>
          <w:tcPr>
            <w:tcW w:w="8770" w:type="dxa"/>
            <w:tcBorders>
              <w:top w:val="nil"/>
              <w:left w:val="nil"/>
              <w:right w:val="nil"/>
            </w:tcBorders>
          </w:tcPr>
          <w:p w14:paraId="50420A62">
            <w:pPr>
              <w:tabs>
                <w:tab w:val="left" w:pos="8960"/>
              </w:tabs>
              <w:jc w:val="center"/>
              <w:rPr>
                <w:rFonts w:eastAsia="Calibri"/>
                <w:b/>
                <w:lang w:val="de-DE"/>
              </w:rPr>
            </w:pPr>
            <w:r>
              <w:drawing>
                <wp:anchor distT="0" distB="0" distL="0" distR="0" simplePos="0" relativeHeight="251659264" behindDoc="1" locked="0" layoutInCell="1" allowOverlap="1">
                  <wp:simplePos x="0" y="0"/>
                  <wp:positionH relativeFrom="column">
                    <wp:posOffset>-52705</wp:posOffset>
                  </wp:positionH>
                  <wp:positionV relativeFrom="paragraph">
                    <wp:posOffset>17780</wp:posOffset>
                  </wp:positionV>
                  <wp:extent cx="5539740" cy="9055735"/>
                  <wp:effectExtent l="9525" t="9525" r="13335" b="15240"/>
                  <wp:wrapNone/>
                  <wp:docPr id="64" name="image54.jpg"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54.jpg" descr="khung doi"/>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539740" cy="9055735"/>
                          </a:xfrm>
                          <a:prstGeom prst="rect">
                            <a:avLst/>
                          </a:prstGeom>
                          <a:noFill/>
                          <a:ln w="9525">
                            <a:solidFill>
                              <a:srgbClr val="0000FF"/>
                            </a:solidFill>
                            <a:miter lim="800000"/>
                            <a:headEnd/>
                            <a:tailEnd/>
                          </a:ln>
                        </pic:spPr>
                      </pic:pic>
                    </a:graphicData>
                  </a:graphic>
                </wp:anchor>
              </w:drawing>
            </w:r>
            <w:r>
              <w:rPr>
                <w:b/>
                <w:bCs/>
                <w:iCs/>
                <w:lang w:val="pt-BR"/>
              </w:rPr>
              <w:br w:type="page"/>
            </w:r>
          </w:p>
        </w:tc>
      </w:tr>
      <w:tr w14:paraId="0749CF08">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cantSplit/>
          <w:trHeight w:val="1134" w:hRule="atLeast"/>
        </w:trPr>
        <w:tc>
          <w:tcPr>
            <w:tcW w:w="8770" w:type="dxa"/>
            <w:tcBorders>
              <w:left w:val="nil"/>
              <w:right w:val="nil"/>
            </w:tcBorders>
          </w:tcPr>
          <w:p w14:paraId="451526B5">
            <w:pPr>
              <w:jc w:val="center"/>
              <w:rPr>
                <w:rFonts w:hint="default" w:eastAsia="Calibri"/>
                <w:b/>
                <w:lang w:val="vi-VN"/>
              </w:rPr>
            </w:pPr>
            <w:r>
              <w:rPr>
                <w:rFonts w:eastAsia="Calibri"/>
                <w:b/>
                <w:lang w:val="de-DE"/>
              </w:rPr>
              <w:t xml:space="preserve"> </w:t>
            </w:r>
            <w:r>
              <w:rPr>
                <w:rFonts w:hint="default" w:eastAsia="Calibri"/>
                <w:b/>
                <w:lang w:val="en-US"/>
              </w:rPr>
              <w:t>B</w:t>
            </w:r>
            <w:r>
              <w:rPr>
                <w:rFonts w:hint="default" w:eastAsia="Calibri"/>
                <w:b/>
                <w:lang w:val="vi-VN"/>
              </w:rPr>
              <w:t>Ộ CÔNG THƯƠNG</w:t>
            </w:r>
          </w:p>
          <w:p w14:paraId="6BBEB1B4">
            <w:pPr>
              <w:jc w:val="center"/>
              <w:rPr>
                <w:rFonts w:hint="default" w:eastAsia="Calibri"/>
                <w:b/>
                <w:lang w:val="vi-VN"/>
              </w:rPr>
            </w:pPr>
            <w:r>
              <w:rPr>
                <w:rFonts w:hint="default" w:eastAsia="Calibri"/>
                <w:b/>
                <w:lang w:val="vi-VN"/>
              </w:rPr>
              <w:t>ĐẠI HỌC CÔNG NGHIỆP HÀ NỘI</w:t>
            </w:r>
          </w:p>
          <w:p w14:paraId="1B1171DC">
            <w:pPr>
              <w:jc w:val="center"/>
              <w:rPr>
                <w:rFonts w:eastAsia="Calibri"/>
                <w:b/>
              </w:rPr>
            </w:pPr>
            <w:r>
              <w:rPr>
                <w:rFonts w:eastAsia="Calibri"/>
                <w:b/>
              </w:rPr>
              <w:t>---------------------------------------</w:t>
            </w:r>
          </w:p>
        </w:tc>
      </w:tr>
      <w:tr w14:paraId="25048DF1">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cantSplit/>
        </w:trPr>
        <w:tc>
          <w:tcPr>
            <w:tcW w:w="8770" w:type="dxa"/>
            <w:tcBorders>
              <w:left w:val="nil"/>
              <w:right w:val="nil"/>
            </w:tcBorders>
          </w:tcPr>
          <w:p w14:paraId="35980BAC">
            <w:pPr>
              <w:jc w:val="center"/>
              <w:rPr>
                <w:rFonts w:eastAsia="Calibri"/>
              </w:rPr>
            </w:pPr>
          </w:p>
        </w:tc>
      </w:tr>
      <w:tr w14:paraId="5E32F568">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cantSplit/>
          <w:trHeight w:val="1302" w:hRule="atLeast"/>
        </w:trPr>
        <w:tc>
          <w:tcPr>
            <w:tcW w:w="8770" w:type="dxa"/>
            <w:tcBorders>
              <w:left w:val="nil"/>
              <w:right w:val="nil"/>
            </w:tcBorders>
          </w:tcPr>
          <w:p w14:paraId="3AC622D4">
            <w:pPr>
              <w:jc w:val="center"/>
              <w:rPr>
                <w:rFonts w:eastAsia="Calibri"/>
                <w:i/>
                <w:iCs/>
                <w:lang w:val="vi-VN"/>
              </w:rPr>
            </w:pPr>
          </w:p>
        </w:tc>
      </w:tr>
      <w:tr w14:paraId="0F5198DB">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cantSplit/>
          <w:trHeight w:val="893" w:hRule="atLeast"/>
        </w:trPr>
        <w:tc>
          <w:tcPr>
            <w:tcW w:w="8770" w:type="dxa"/>
            <w:tcBorders>
              <w:left w:val="nil"/>
              <w:right w:val="nil"/>
            </w:tcBorders>
          </w:tcPr>
          <w:p w14:paraId="63FD812D">
            <w:pPr>
              <w:spacing w:line="240" w:lineRule="auto"/>
              <w:jc w:val="center"/>
              <w:rPr>
                <w:rFonts w:hint="default" w:eastAsia="Calibri"/>
                <w:b/>
                <w:bCs/>
                <w:sz w:val="32"/>
                <w:szCs w:val="32"/>
                <w:lang w:val="vi-VN"/>
              </w:rPr>
            </w:pPr>
            <w:r>
              <w:rPr>
                <w:rFonts w:hint="default" w:eastAsia="Calibri"/>
                <w:b/>
                <w:bCs/>
                <w:sz w:val="32"/>
                <w:szCs w:val="32"/>
                <w:lang w:val="vi-VN"/>
              </w:rPr>
              <w:t xml:space="preserve">ĐỒ </w:t>
            </w:r>
            <w:r>
              <w:rPr>
                <w:rFonts w:eastAsia="Calibri"/>
                <w:b/>
                <w:bCs/>
                <w:sz w:val="32"/>
                <w:szCs w:val="32"/>
                <w:lang w:val="vi-VN"/>
              </w:rPr>
              <w:t>ÁN TỐT NGHIỆP</w:t>
            </w:r>
            <w:r>
              <w:rPr>
                <w:rFonts w:hint="default" w:eastAsia="Calibri"/>
                <w:b/>
                <w:bCs/>
                <w:sz w:val="32"/>
                <w:szCs w:val="32"/>
                <w:lang w:val="vi-VN"/>
              </w:rPr>
              <w:t xml:space="preserve"> ĐẠI HỌC</w:t>
            </w:r>
          </w:p>
          <w:p w14:paraId="339D5C01">
            <w:pPr>
              <w:spacing w:line="240" w:lineRule="auto"/>
              <w:jc w:val="center"/>
              <w:rPr>
                <w:rFonts w:hint="default" w:eastAsia="Calibri"/>
                <w:b/>
                <w:bCs/>
                <w:sz w:val="32"/>
                <w:szCs w:val="32"/>
                <w:lang w:val="vi-VN"/>
              </w:rPr>
            </w:pPr>
            <w:r>
              <w:rPr>
                <w:rFonts w:hint="default" w:eastAsia="Calibri"/>
                <w:b/>
                <w:bCs/>
                <w:sz w:val="32"/>
                <w:szCs w:val="32"/>
                <w:lang w:val="vi-VN"/>
              </w:rPr>
              <w:t>NGÀNH CÔNG NGHỆ THÔMG TIN</w:t>
            </w:r>
          </w:p>
        </w:tc>
      </w:tr>
      <w:tr w14:paraId="3EC7260E">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cantSplit/>
          <w:trHeight w:val="850" w:hRule="atLeast"/>
        </w:trPr>
        <w:tc>
          <w:tcPr>
            <w:tcW w:w="8770" w:type="dxa"/>
            <w:tcBorders>
              <w:left w:val="nil"/>
              <w:right w:val="nil"/>
            </w:tcBorders>
          </w:tcPr>
          <w:p w14:paraId="6A0AE384">
            <w:pPr>
              <w:jc w:val="center"/>
              <w:rPr>
                <w:rFonts w:eastAsia="Calibri"/>
                <w:b/>
                <w:lang w:val="vi-VN"/>
              </w:rPr>
            </w:pPr>
          </w:p>
        </w:tc>
      </w:tr>
      <w:tr w14:paraId="529919E8">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cantSplit/>
          <w:trHeight w:val="1655" w:hRule="atLeast"/>
        </w:trPr>
        <w:tc>
          <w:tcPr>
            <w:tcW w:w="8770" w:type="dxa"/>
            <w:tcBorders>
              <w:left w:val="nil"/>
              <w:right w:val="nil"/>
            </w:tcBorders>
          </w:tcPr>
          <w:p w14:paraId="05F9A664">
            <w:pPr>
              <w:tabs>
                <w:tab w:val="left" w:pos="280"/>
              </w:tabs>
              <w:ind w:left="559" w:leftChars="100" w:hanging="279" w:hangingChars="87"/>
              <w:jc w:val="center"/>
              <w:rPr>
                <w:rFonts w:eastAsia="Calibri"/>
                <w:b/>
                <w:bCs/>
                <w:sz w:val="32"/>
                <w:szCs w:val="32"/>
              </w:rPr>
            </w:pPr>
            <w:r>
              <w:rPr>
                <w:rFonts w:eastAsia="Calibri"/>
                <w:b/>
                <w:bCs/>
                <w:sz w:val="32"/>
                <w:szCs w:val="32"/>
              </w:rPr>
              <w:t xml:space="preserve">XÂY DỰNG ỨNG DỤNG THƯƠNG MẠI ĐIỆN TỬ BÁN THỰC PHẨM TRÊN NỀN TẢNG DI ĐỘNG SỬ </w:t>
            </w:r>
          </w:p>
          <w:p w14:paraId="790BBE86">
            <w:pPr>
              <w:tabs>
                <w:tab w:val="left" w:pos="280"/>
              </w:tabs>
              <w:ind w:left="559" w:leftChars="100" w:hanging="279" w:hangingChars="87"/>
              <w:jc w:val="center"/>
              <w:rPr>
                <w:rFonts w:eastAsia="Calibri"/>
                <w:b/>
                <w:lang w:val="vi-VN"/>
              </w:rPr>
            </w:pPr>
            <w:r>
              <w:rPr>
                <w:rFonts w:eastAsia="Calibri"/>
                <w:b/>
                <w:bCs/>
                <w:sz w:val="32"/>
                <w:szCs w:val="32"/>
              </w:rPr>
              <w:t>DỤNG FLUTTER VÀ WEB API.</w:t>
            </w:r>
          </w:p>
        </w:tc>
      </w:tr>
      <w:tr w14:paraId="17F3E17C">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cantSplit/>
          <w:trHeight w:val="961" w:hRule="atLeast"/>
        </w:trPr>
        <w:tc>
          <w:tcPr>
            <w:tcW w:w="8770" w:type="dxa"/>
            <w:tcBorders>
              <w:left w:val="nil"/>
              <w:bottom w:val="nil"/>
              <w:right w:val="nil"/>
            </w:tcBorders>
          </w:tcPr>
          <w:p w14:paraId="5683C39A">
            <w:pPr>
              <w:rPr>
                <w:rFonts w:eastAsia="Calibri"/>
                <w:lang w:val="de-DE"/>
              </w:rPr>
            </w:pPr>
          </w:p>
        </w:tc>
      </w:tr>
      <w:tr w14:paraId="56D1DFD0">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cantSplit/>
          <w:trHeight w:val="492" w:hRule="atLeast"/>
        </w:trPr>
        <w:tc>
          <w:tcPr>
            <w:tcW w:w="8770" w:type="dxa"/>
            <w:tcBorders>
              <w:top w:val="nil"/>
              <w:left w:val="nil"/>
              <w:bottom w:val="nil"/>
              <w:right w:val="nil"/>
            </w:tcBorders>
          </w:tcPr>
          <w:p w14:paraId="021E132A">
            <w:pPr>
              <w:tabs>
                <w:tab w:val="left" w:pos="560"/>
                <w:tab w:val="left" w:pos="4200"/>
              </w:tabs>
              <w:spacing w:line="360" w:lineRule="auto"/>
              <w:ind w:left="370" w:leftChars="132" w:firstLine="1588" w:firstLineChars="567"/>
              <w:jc w:val="left"/>
              <w:rPr>
                <w:rFonts w:eastAsia="Calibri" w:cs="Times New Roman"/>
                <w:b/>
                <w:bCs w:val="0"/>
                <w:lang w:val="vi-VN"/>
              </w:rPr>
            </w:pPr>
            <w:r>
              <w:rPr>
                <w:rFonts w:eastAsia="Calibri" w:cs="Times New Roman"/>
                <w:b/>
                <w:bCs w:val="0"/>
                <w:lang w:val="de-DE"/>
              </w:rPr>
              <w:t>GVHD</w:t>
            </w:r>
            <w:r>
              <w:rPr>
                <w:rFonts w:hint="default" w:eastAsia="Calibri" w:cs="Times New Roman"/>
                <w:b/>
                <w:bCs w:val="0"/>
                <w:lang w:val="en-US"/>
              </w:rPr>
              <w:t xml:space="preserve">              </w:t>
            </w:r>
            <w:r>
              <w:rPr>
                <w:rFonts w:hint="default" w:eastAsia="Calibri" w:cs="Times New Roman"/>
                <w:b/>
                <w:bCs w:val="0"/>
                <w:lang w:val="vi-VN"/>
              </w:rPr>
              <w:t xml:space="preserve"> </w:t>
            </w:r>
            <w:r>
              <w:rPr>
                <w:rFonts w:eastAsia="Calibri" w:cs="Times New Roman"/>
                <w:b/>
                <w:bCs w:val="0"/>
                <w:lang w:val="de-DE"/>
              </w:rPr>
              <w:t>:</w:t>
            </w:r>
            <w:r>
              <w:rPr>
                <w:rFonts w:hint="default" w:eastAsia="Calibri" w:cs="Times New Roman"/>
                <w:b/>
                <w:bCs w:val="0"/>
                <w:lang w:val="vi-VN"/>
              </w:rPr>
              <w:t xml:space="preserve"> </w:t>
            </w:r>
            <w:r>
              <w:rPr>
                <w:rFonts w:eastAsia="Calibri" w:cs="Times New Roman"/>
                <w:b/>
                <w:bCs w:val="0"/>
                <w:lang w:val="vi-VN"/>
              </w:rPr>
              <w:t>ThS.Nguyễn Thị Cẩm Ngoan</w:t>
            </w:r>
          </w:p>
        </w:tc>
      </w:tr>
      <w:tr w14:paraId="5D6E0777">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cantSplit/>
          <w:trHeight w:val="508" w:hRule="exact"/>
        </w:trPr>
        <w:tc>
          <w:tcPr>
            <w:tcW w:w="8770" w:type="dxa"/>
            <w:tcBorders>
              <w:top w:val="nil"/>
              <w:left w:val="nil"/>
              <w:bottom w:val="nil"/>
              <w:right w:val="nil"/>
            </w:tcBorders>
          </w:tcPr>
          <w:p w14:paraId="4C841930">
            <w:pPr>
              <w:spacing w:line="360" w:lineRule="auto"/>
              <w:ind w:left="370" w:leftChars="132" w:firstLine="1588" w:firstLineChars="567"/>
              <w:jc w:val="left"/>
              <w:rPr>
                <w:rFonts w:eastAsia="Calibri" w:cs="Times New Roman"/>
                <w:b/>
                <w:bCs w:val="0"/>
                <w:lang w:val="vi-VN"/>
              </w:rPr>
            </w:pPr>
            <w:r>
              <w:rPr>
                <w:rFonts w:eastAsia="Calibri" w:cs="Times New Roman"/>
                <w:b/>
                <w:bCs w:val="0"/>
                <w:lang w:val="de-DE"/>
              </w:rPr>
              <w:t>Sinh viên</w:t>
            </w:r>
            <w:r>
              <w:rPr>
                <w:rFonts w:hint="default" w:eastAsia="Calibri" w:cs="Times New Roman"/>
                <w:b/>
                <w:bCs w:val="0"/>
                <w:lang w:val="en-US"/>
              </w:rPr>
              <w:t xml:space="preserve">           </w:t>
            </w:r>
            <w:r>
              <w:rPr>
                <w:rFonts w:eastAsia="Calibri" w:cs="Times New Roman"/>
                <w:b/>
                <w:bCs w:val="0"/>
                <w:lang w:val="de-DE"/>
              </w:rPr>
              <w:t>:</w:t>
            </w:r>
            <w:r>
              <w:rPr>
                <w:rFonts w:hint="default" w:eastAsia="Calibri" w:cs="Times New Roman"/>
                <w:b/>
                <w:bCs w:val="0"/>
                <w:lang w:val="vi-VN"/>
              </w:rPr>
              <w:t xml:space="preserve"> </w:t>
            </w:r>
            <w:r>
              <w:rPr>
                <w:rFonts w:eastAsia="Calibri" w:cs="Times New Roman"/>
                <w:b/>
                <w:bCs w:val="0"/>
                <w:lang w:val="vi-VN"/>
              </w:rPr>
              <w:t>Hoàng Duy Minh</w:t>
            </w:r>
          </w:p>
          <w:p w14:paraId="02C72321">
            <w:pPr>
              <w:spacing w:line="360" w:lineRule="auto"/>
              <w:ind w:left="370" w:leftChars="132" w:firstLine="1588" w:firstLineChars="567"/>
              <w:jc w:val="left"/>
              <w:rPr>
                <w:rFonts w:eastAsia="Calibri" w:cs="Times New Roman"/>
                <w:b/>
                <w:bCs w:val="0"/>
              </w:rPr>
            </w:pPr>
          </w:p>
          <w:p w14:paraId="2C9B508D">
            <w:pPr>
              <w:spacing w:line="360" w:lineRule="auto"/>
              <w:ind w:left="370" w:leftChars="132" w:firstLine="1588" w:firstLineChars="567"/>
              <w:jc w:val="left"/>
              <w:rPr>
                <w:rFonts w:eastAsia="Calibri" w:cs="Times New Roman"/>
                <w:b/>
                <w:bCs w:val="0"/>
              </w:rPr>
            </w:pPr>
          </w:p>
        </w:tc>
      </w:tr>
      <w:tr w14:paraId="4DFA934C">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cantSplit/>
          <w:trHeight w:val="421" w:hRule="atLeast"/>
        </w:trPr>
        <w:tc>
          <w:tcPr>
            <w:tcW w:w="8770" w:type="dxa"/>
            <w:tcBorders>
              <w:top w:val="nil"/>
              <w:left w:val="nil"/>
              <w:bottom w:val="nil"/>
              <w:right w:val="nil"/>
            </w:tcBorders>
          </w:tcPr>
          <w:p w14:paraId="2049E59E">
            <w:pPr>
              <w:spacing w:line="360" w:lineRule="auto"/>
              <w:ind w:left="370" w:leftChars="132" w:firstLine="1588" w:firstLineChars="567"/>
              <w:jc w:val="left"/>
              <w:rPr>
                <w:rFonts w:eastAsia="Calibri" w:cs="Times New Roman"/>
                <w:b/>
                <w:bCs w:val="0"/>
              </w:rPr>
            </w:pPr>
            <w:r>
              <w:rPr>
                <w:rFonts w:eastAsia="Calibri" w:cs="Times New Roman"/>
                <w:b/>
                <w:bCs w:val="0"/>
              </w:rPr>
              <w:t>Mã SV</w:t>
            </w:r>
            <w:r>
              <w:rPr>
                <w:rFonts w:hint="default" w:eastAsia="Calibri" w:cs="Times New Roman"/>
                <w:b/>
                <w:bCs w:val="0"/>
                <w:lang w:val="en-US"/>
              </w:rPr>
              <w:t xml:space="preserve">               </w:t>
            </w:r>
            <w:r>
              <w:rPr>
                <w:rFonts w:eastAsia="Calibri" w:cs="Times New Roman"/>
                <w:b/>
                <w:bCs w:val="0"/>
              </w:rPr>
              <w:t>: 202260</w:t>
            </w:r>
            <w:r>
              <w:rPr>
                <w:rFonts w:eastAsia="Calibri" w:cs="Times New Roman"/>
                <w:b/>
                <w:bCs w:val="0"/>
                <w:lang w:val="vi-VN"/>
              </w:rPr>
              <w:t>4660</w:t>
            </w:r>
          </w:p>
        </w:tc>
      </w:tr>
      <w:tr w14:paraId="729D51AB">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cantSplit/>
        </w:trPr>
        <w:tc>
          <w:tcPr>
            <w:tcW w:w="8770" w:type="dxa"/>
            <w:tcBorders>
              <w:top w:val="nil"/>
              <w:left w:val="nil"/>
              <w:bottom w:val="nil"/>
              <w:right w:val="nil"/>
            </w:tcBorders>
          </w:tcPr>
          <w:p w14:paraId="20F1AD98">
            <w:pPr>
              <w:spacing w:line="360" w:lineRule="auto"/>
              <w:ind w:left="0" w:leftChars="0" w:firstLine="2241" w:firstLineChars="800"/>
              <w:jc w:val="both"/>
              <w:rPr>
                <w:rFonts w:hint="default" w:eastAsia="Calibri"/>
                <w:b/>
                <w:lang w:val="vi-VN"/>
              </w:rPr>
            </w:pPr>
          </w:p>
        </w:tc>
      </w:tr>
      <w:tr w14:paraId="448682A9">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cantSplit/>
        </w:trPr>
        <w:tc>
          <w:tcPr>
            <w:tcW w:w="8770" w:type="dxa"/>
            <w:tcBorders>
              <w:top w:val="nil"/>
              <w:left w:val="nil"/>
              <w:right w:val="nil"/>
            </w:tcBorders>
          </w:tcPr>
          <w:p w14:paraId="185308D5">
            <w:pPr>
              <w:ind w:left="2240" w:leftChars="800" w:firstLine="0" w:firstLineChars="0"/>
              <w:jc w:val="center"/>
              <w:rPr>
                <w:rFonts w:eastAsia="Calibri"/>
                <w:lang w:val="de-DE"/>
              </w:rPr>
            </w:pPr>
          </w:p>
        </w:tc>
      </w:tr>
      <w:tr w14:paraId="3A01F3F2">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cantSplit/>
          <w:trHeight w:val="2826" w:hRule="atLeast"/>
        </w:trPr>
        <w:tc>
          <w:tcPr>
            <w:tcW w:w="8770" w:type="dxa"/>
            <w:tcBorders>
              <w:left w:val="nil"/>
              <w:right w:val="nil"/>
            </w:tcBorders>
          </w:tcPr>
          <w:p w14:paraId="774F5878">
            <w:pPr>
              <w:jc w:val="both"/>
              <w:rPr>
                <w:rFonts w:eastAsia="Calibri"/>
                <w:b/>
                <w:lang w:val="de-DE"/>
              </w:rPr>
            </w:pPr>
          </w:p>
        </w:tc>
      </w:tr>
      <w:tr w14:paraId="101E47B3">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cantSplit/>
          <w:trHeight w:val="591" w:hRule="atLeast"/>
        </w:trPr>
        <w:tc>
          <w:tcPr>
            <w:tcW w:w="8770" w:type="dxa"/>
            <w:tcBorders>
              <w:left w:val="nil"/>
              <w:bottom w:val="nil"/>
              <w:right w:val="nil"/>
            </w:tcBorders>
          </w:tcPr>
          <w:p w14:paraId="77F86A98">
            <w:pPr>
              <w:jc w:val="center"/>
              <w:rPr>
                <w:rFonts w:eastAsia="Calibri"/>
                <w:b/>
                <w:bCs/>
                <w:lang w:val="vi-VN"/>
              </w:rPr>
            </w:pPr>
            <w:r>
              <w:rPr>
                <w:rFonts w:eastAsia="Calibri"/>
                <w:b/>
                <w:bCs/>
                <w:lang w:val="vi-VN"/>
              </w:rPr>
              <w:t>Hà Nội 2026</w:t>
            </w:r>
          </w:p>
        </w:tc>
      </w:tr>
    </w:tbl>
    <w:p w14:paraId="74B168E1">
      <w:pPr>
        <w:jc w:val="both"/>
        <w:rPr>
          <w:rFonts w:cs="Times New Roman"/>
        </w:rPr>
      </w:pPr>
    </w:p>
    <w:p w14:paraId="0F51DA19">
      <w:pPr>
        <w:rPr>
          <w:rFonts w:cs="Times New Roman"/>
        </w:rPr>
      </w:pPr>
      <w:r>
        <w:rPr>
          <w:rFonts w:cs="Times New Roman"/>
        </w:rPr>
        <w:br w:type="page"/>
      </w:r>
    </w:p>
    <w:tbl>
      <w:tblPr>
        <w:tblStyle w:val="12"/>
        <w:tblW w:w="8742" w:type="dxa"/>
        <w:tblInd w:w="135" w:type="dxa"/>
        <w:tblLayout w:type="fixed"/>
        <w:tblCellMar>
          <w:top w:w="0" w:type="dxa"/>
          <w:left w:w="108" w:type="dxa"/>
          <w:bottom w:w="0" w:type="dxa"/>
          <w:right w:w="108" w:type="dxa"/>
        </w:tblCellMar>
      </w:tblPr>
      <w:tblGrid>
        <w:gridCol w:w="3951"/>
        <w:gridCol w:w="4791"/>
      </w:tblGrid>
      <w:tr w14:paraId="3DB91C96">
        <w:tblPrEx>
          <w:tblCellMar>
            <w:top w:w="0" w:type="dxa"/>
            <w:left w:w="108" w:type="dxa"/>
            <w:bottom w:w="0" w:type="dxa"/>
            <w:right w:w="108" w:type="dxa"/>
          </w:tblCellMar>
        </w:tblPrEx>
        <w:trPr>
          <w:trHeight w:val="709" w:hRule="exact"/>
        </w:trPr>
        <w:tc>
          <w:tcPr>
            <w:tcW w:w="3951" w:type="dxa"/>
          </w:tcPr>
          <w:p w14:paraId="6AE606EF">
            <w:pPr>
              <w:spacing w:after="0" w:line="240" w:lineRule="auto"/>
              <w:ind w:left="34" w:leftChars="12" w:firstLine="244" w:firstLineChars="94"/>
              <w:jc w:val="center"/>
              <w:rPr>
                <w:rFonts w:ascii="Times New Roman" w:hAnsi="Times New Roman"/>
                <w:sz w:val="26"/>
                <w:szCs w:val="26"/>
              </w:rPr>
            </w:pPr>
            <w:r>
              <w:rPr>
                <w:rFonts w:ascii="Times New Roman" w:hAnsi="Times New Roman"/>
                <w:sz w:val="26"/>
                <w:szCs w:val="26"/>
              </w:rPr>
              <w:t>BỘ CÔNG THƯƠNG</w:t>
            </w:r>
          </w:p>
          <w:p w14:paraId="0D7497C9">
            <w:pPr>
              <w:spacing w:after="0" w:line="240" w:lineRule="auto"/>
              <w:ind w:left="34" w:leftChars="12" w:firstLine="196" w:firstLineChars="94"/>
              <w:jc w:val="center"/>
              <w:rPr>
                <w:rFonts w:ascii="Times New Roman" w:hAnsi="Times New Roman"/>
                <w:b/>
                <w:bCs/>
                <w:spacing w:val="-26"/>
                <w:sz w:val="26"/>
                <w:szCs w:val="26"/>
              </w:rPr>
            </w:pPr>
            <w:r>
              <w:rPr>
                <w:rFonts w:ascii="Times New Roman" w:hAnsi="Times New Roman"/>
                <w:b/>
                <w:bCs/>
                <w:spacing w:val="-26"/>
                <w:sz w:val="26"/>
                <w:szCs w:val="26"/>
              </w:rPr>
              <w:t xml:space="preserve">ĐẠI  HỌC  CÔNG  NGHIỆP HÀNỘI </w:t>
            </w:r>
          </w:p>
          <w:p w14:paraId="30ABB0EB">
            <w:pPr>
              <w:spacing w:after="0" w:line="240" w:lineRule="auto"/>
              <w:ind w:left="34" w:leftChars="12" w:firstLine="263" w:firstLineChars="94"/>
              <w:jc w:val="center"/>
              <w:rPr>
                <w:rFonts w:ascii="Times New Roman" w:hAnsi="Times New Roman"/>
              </w:rPr>
            </w:pPr>
            <w:r>
              <mc:AlternateContent>
                <mc:Choice Requires="wps">
                  <w:drawing>
                    <wp:anchor distT="0" distB="0" distL="114300" distR="114300" simplePos="0" relativeHeight="251660288" behindDoc="0" locked="0" layoutInCell="1" allowOverlap="1">
                      <wp:simplePos x="0" y="0"/>
                      <wp:positionH relativeFrom="column">
                        <wp:posOffset>644525</wp:posOffset>
                      </wp:positionH>
                      <wp:positionV relativeFrom="paragraph">
                        <wp:posOffset>20955</wp:posOffset>
                      </wp:positionV>
                      <wp:extent cx="1649730" cy="0"/>
                      <wp:effectExtent l="0" t="4445" r="0" b="5080"/>
                      <wp:wrapNone/>
                      <wp:docPr id="22" name="Straight Connector 5"/>
                      <wp:cNvGraphicFramePr/>
                      <a:graphic xmlns:a="http://schemas.openxmlformats.org/drawingml/2006/main">
                        <a:graphicData uri="http://schemas.microsoft.com/office/word/2010/wordprocessingShape">
                          <wps:wsp>
                            <wps:cNvCnPr>
                              <a:cxnSpLocks noChangeShapeType="1"/>
                            </wps:cNvCnPr>
                            <wps:spPr bwMode="auto">
                              <a:xfrm>
                                <a:off x="0" y="0"/>
                                <a:ext cx="1649730" cy="0"/>
                              </a:xfrm>
                              <a:prstGeom prst="line">
                                <a:avLst/>
                              </a:prstGeom>
                              <a:noFill/>
                              <a:ln w="9525">
                                <a:solidFill>
                                  <a:srgbClr val="000000"/>
                                </a:solidFill>
                                <a:round/>
                              </a:ln>
                            </wps:spPr>
                            <wps:bodyPr/>
                          </wps:wsp>
                        </a:graphicData>
                      </a:graphic>
                    </wp:anchor>
                  </w:drawing>
                </mc:Choice>
                <mc:Fallback>
                  <w:pict>
                    <v:line id="Straight Connector 5" o:spid="_x0000_s1026" o:spt="20" style="position:absolute;left:0pt;margin-left:50.75pt;margin-top:1.65pt;height:0pt;width:129.9pt;z-index:251660288;mso-width-relative:page;mso-height-relative:page;" filled="f" stroked="t" coordsize="21600,21600" o:gfxdata="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A9L0n3TAAAABwEAAA8AAAAAAAAAAQAgAAAAIgAA&#10;AGRycy9kb3ducmV2LnhtbFBLAQIUABQAAAAIAIdO4kBjxxDe1AEAAK4DAAAOAAAAAAAAAAEAIAAA&#10;ACIBAABkcnMvZTJvRG9jLnhtbFBLBQYAAAAABgAGAFkBAABoBQAAAAA=&#10;">
                      <v:fill on="f" focussize="0,0"/>
                      <v:stroke color="#000000" joinstyle="round"/>
                      <v:imagedata o:title=""/>
                      <o:lock v:ext="edit" aspectratio="f"/>
                    </v:line>
                  </w:pict>
                </mc:Fallback>
              </mc:AlternateContent>
            </w:r>
          </w:p>
        </w:tc>
        <w:tc>
          <w:tcPr>
            <w:tcW w:w="4791" w:type="dxa"/>
          </w:tcPr>
          <w:p w14:paraId="61FB13D6">
            <w:pPr>
              <w:spacing w:after="0" w:line="240" w:lineRule="auto"/>
              <w:jc w:val="center"/>
              <w:rPr>
                <w:rFonts w:ascii="Times New Roman" w:hAnsi="Times New Roman"/>
                <w:b/>
                <w:bCs/>
                <w:spacing w:val="-26"/>
                <w:sz w:val="26"/>
                <w:szCs w:val="26"/>
              </w:rPr>
            </w:pPr>
            <w:r>
              <w:rPr>
                <w:rFonts w:ascii="Times New Roman" w:hAnsi="Times New Roman"/>
                <w:b/>
                <w:bCs/>
                <w:spacing w:val="-26"/>
                <w:sz w:val="26"/>
                <w:szCs w:val="26"/>
              </w:rPr>
              <w:t>CỘNG HÒA XÃ HỘI CHỦ NGHĨA VIỆT NAM</w:t>
            </w:r>
          </w:p>
          <w:p w14:paraId="35F6933F">
            <w:pPr>
              <w:spacing w:after="0" w:line="240" w:lineRule="auto"/>
              <w:jc w:val="center"/>
              <w:rPr>
                <w:rFonts w:ascii="Times New Roman" w:hAnsi="Times New Roman"/>
                <w:b/>
                <w:bCs/>
                <w:sz w:val="28"/>
                <w:szCs w:val="28"/>
              </w:rPr>
            </w:pPr>
            <w:r>
              <w:rPr>
                <w:rFonts w:ascii="Times New Roman" w:hAnsi="Times New Roman"/>
                <w:b/>
                <w:bCs/>
                <w:sz w:val="28"/>
                <w:szCs w:val="28"/>
              </w:rPr>
              <w:t>Độc lập - Tự do - Hạnh phúc</w:t>
            </w:r>
          </w:p>
          <w:p w14:paraId="0E6E1C6C">
            <w:pPr>
              <w:spacing w:after="0" w:line="240" w:lineRule="auto"/>
              <w:ind w:left="33"/>
              <w:jc w:val="center"/>
              <w:rPr>
                <w:rFonts w:ascii="Times New Roman" w:hAnsi="Times New Roman"/>
              </w:rPr>
            </w:pPr>
            <w:r>
              <w:rPr>
                <w:rFonts w:ascii="Times New Roman" w:hAnsi="Times New Roman"/>
              </w:rPr>
              <mc:AlternateContent>
                <mc:Choice Requires="wps">
                  <w:drawing>
                    <wp:anchor distT="0" distB="0" distL="114300" distR="114300" simplePos="0" relativeHeight="251661312" behindDoc="0" locked="0" layoutInCell="1" allowOverlap="1">
                      <wp:simplePos x="0" y="0"/>
                      <wp:positionH relativeFrom="column">
                        <wp:posOffset>375285</wp:posOffset>
                      </wp:positionH>
                      <wp:positionV relativeFrom="paragraph">
                        <wp:posOffset>16510</wp:posOffset>
                      </wp:positionV>
                      <wp:extent cx="2095500" cy="0"/>
                      <wp:effectExtent l="0" t="4445" r="0" b="5080"/>
                      <wp:wrapNone/>
                      <wp:docPr id="142637440" name="Straight Arrow Connector 3"/>
                      <wp:cNvGraphicFramePr/>
                      <a:graphic xmlns:a="http://schemas.openxmlformats.org/drawingml/2006/main">
                        <a:graphicData uri="http://schemas.microsoft.com/office/word/2010/wordprocessingShape">
                          <wps:wsp>
                            <wps:cNvCnPr>
                              <a:cxnSpLocks noChangeShapeType="1"/>
                            </wps:cNvCnPr>
                            <wps:spPr bwMode="auto">
                              <a:xfrm>
                                <a:off x="0" y="0"/>
                                <a:ext cx="2095500" cy="0"/>
                              </a:xfrm>
                              <a:prstGeom prst="straightConnector1">
                                <a:avLst/>
                              </a:prstGeom>
                              <a:noFill/>
                              <a:ln w="9525">
                                <a:solidFill>
                                  <a:srgbClr val="000000"/>
                                </a:solidFill>
                                <a:round/>
                              </a:ln>
                            </wps:spPr>
                            <wps:bodyPr/>
                          </wps:wsp>
                        </a:graphicData>
                      </a:graphic>
                    </wp:anchor>
                  </w:drawing>
                </mc:Choice>
                <mc:Fallback>
                  <w:pict>
                    <v:shape id="Straight Arrow Connector 3" o:spid="_x0000_s1026" o:spt="32" type="#_x0000_t32" style="position:absolute;left:0pt;margin-left:29.55pt;margin-top:1.3pt;height:0pt;width:165pt;z-index:251661312;mso-width-relative:page;mso-height-relative:page;" filled="f" stroked="t" coordsize="21600,21600" o:gfxdata="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AkSCS50wAAAAYBAAAPAAAA&#10;AAAAAAEAIAAAACIAAABkcnMvZG93bnJldi54bWxQSwECFAAUAAAACACHTuJA60af4OEBAADJAwAA&#10;DgAAAAAAAAABACAAAAAiAQAAZHJzL2Uyb0RvYy54bWxQSwUGAAAAAAYABgBZAQAAdQUAAAAA&#10;">
                      <v:fill on="f" focussize="0,0"/>
                      <v:stroke color="#000000" joinstyle="round"/>
                      <v:imagedata o:title=""/>
                      <o:lock v:ext="edit" aspectratio="f"/>
                    </v:shape>
                  </w:pict>
                </mc:Fallback>
              </mc:AlternateContent>
            </w:r>
          </w:p>
        </w:tc>
      </w:tr>
    </w:tbl>
    <w:p w14:paraId="204A7FB4">
      <w:pPr>
        <w:jc w:val="both"/>
        <w:rPr>
          <w:rFonts w:ascii="Times New Roman" w:hAnsi="Times New Roman" w:eastAsia="Times New Roman"/>
          <w:sz w:val="28"/>
          <w:szCs w:val="28"/>
        </w:rPr>
      </w:pPr>
    </w:p>
    <w:p w14:paraId="159981AE">
      <w:pPr>
        <w:jc w:val="center"/>
        <w:rPr>
          <w:rFonts w:ascii="Times New Roman" w:hAnsi="Times New Roman" w:eastAsia="Times New Roman"/>
          <w:b/>
          <w:sz w:val="28"/>
          <w:szCs w:val="28"/>
        </w:rPr>
      </w:pPr>
      <w:r>
        <w:rPr>
          <w:rFonts w:ascii="Times New Roman" w:hAnsi="Times New Roman" w:eastAsia="Times New Roman"/>
          <w:b/>
          <w:sz w:val="28"/>
          <w:szCs w:val="28"/>
        </w:rPr>
        <w:t>PHIẾU GIAO ĐỀ TÀI ĐỒ ÁN TỐT NGHIỆP</w:t>
      </w:r>
    </w:p>
    <w:p w14:paraId="4557FFBB">
      <w:pPr>
        <w:tabs>
          <w:tab w:val="left" w:leader="dot" w:pos="4395"/>
          <w:tab w:val="left" w:leader="dot" w:pos="9072"/>
        </w:tabs>
        <w:spacing w:after="120"/>
        <w:jc w:val="both"/>
        <w:rPr>
          <w:rFonts w:hint="default" w:ascii="Times New Roman" w:hAnsi="Times New Roman" w:eastAsia="Times New Roman"/>
          <w:sz w:val="28"/>
          <w:szCs w:val="28"/>
          <w:lang w:val="vi-VN"/>
        </w:rPr>
      </w:pPr>
      <w:r>
        <w:rPr>
          <w:rFonts w:ascii="Times New Roman" w:hAnsi="Times New Roman" w:eastAsia="Times New Roman"/>
          <w:sz w:val="28"/>
          <w:szCs w:val="28"/>
        </w:rPr>
        <w:t xml:space="preserve">Họ tên sinh viên: </w:t>
      </w:r>
      <w:r>
        <w:rPr>
          <w:rFonts w:hint="default" w:ascii="Times New Roman" w:hAnsi="Times New Roman" w:eastAsia="Times New Roman"/>
          <w:sz w:val="28"/>
          <w:szCs w:val="28"/>
          <w:lang w:val="en-US"/>
        </w:rPr>
        <w:t>H</w:t>
      </w:r>
      <w:r>
        <w:rPr>
          <w:rFonts w:hint="default" w:ascii="Times New Roman" w:hAnsi="Times New Roman" w:eastAsia="Times New Roman"/>
          <w:sz w:val="28"/>
          <w:szCs w:val="28"/>
          <w:lang w:val="vi-VN"/>
        </w:rPr>
        <w:t xml:space="preserve">oàng Duy Minh      </w:t>
      </w:r>
      <w:r>
        <w:rPr>
          <w:rFonts w:ascii="Times New Roman" w:hAnsi="Times New Roman" w:eastAsia="Times New Roman"/>
          <w:sz w:val="28"/>
          <w:szCs w:val="28"/>
        </w:rPr>
        <w:t>Mã SV:</w:t>
      </w:r>
      <w:r>
        <w:rPr>
          <w:rFonts w:hint="default" w:ascii="Times New Roman" w:hAnsi="Times New Roman" w:eastAsia="Times New Roman"/>
          <w:sz w:val="28"/>
          <w:szCs w:val="28"/>
          <w:lang w:val="vi-VN"/>
        </w:rPr>
        <w:t xml:space="preserve"> 2022604660</w:t>
      </w:r>
    </w:p>
    <w:p w14:paraId="48B47065">
      <w:pPr>
        <w:tabs>
          <w:tab w:val="left" w:leader="dot" w:pos="4395"/>
          <w:tab w:val="left" w:leader="dot" w:pos="7230"/>
          <w:tab w:val="left" w:leader="dot" w:pos="9072"/>
        </w:tabs>
        <w:spacing w:after="120"/>
        <w:jc w:val="both"/>
        <w:rPr>
          <w:rFonts w:ascii="Times New Roman" w:hAnsi="Times New Roman" w:eastAsia="Times New Roman"/>
          <w:sz w:val="28"/>
          <w:szCs w:val="28"/>
        </w:rPr>
      </w:pPr>
      <w:r>
        <w:rPr>
          <w:rFonts w:ascii="Times New Roman" w:hAnsi="Times New Roman" w:eastAsia="Times New Roman"/>
          <w:sz w:val="28"/>
          <w:szCs w:val="28"/>
        </w:rPr>
        <w:t xml:space="preserve">Lớp: </w:t>
      </w:r>
      <w:r>
        <w:rPr>
          <w:rFonts w:hint="default" w:ascii="Times New Roman" w:hAnsi="Times New Roman" w:eastAsia="Times New Roman"/>
          <w:sz w:val="28"/>
          <w:szCs w:val="28"/>
          <w:lang w:val="vi-VN"/>
        </w:rPr>
        <w:t xml:space="preserve">2022DHCNTT05               </w:t>
      </w:r>
      <w:r>
        <w:rPr>
          <w:rFonts w:ascii="Times New Roman" w:hAnsi="Times New Roman" w:eastAsia="Times New Roman"/>
          <w:sz w:val="28"/>
          <w:szCs w:val="28"/>
        </w:rPr>
        <w:t xml:space="preserve">Ngành: </w:t>
      </w:r>
      <w:r>
        <w:rPr>
          <w:rFonts w:hint="default" w:ascii="Times New Roman" w:hAnsi="Times New Roman" w:eastAsia="Times New Roman"/>
          <w:sz w:val="28"/>
          <w:szCs w:val="28"/>
          <w:lang w:val="vi-VN"/>
        </w:rPr>
        <w:t xml:space="preserve">Công nghệ thông tin          </w:t>
      </w:r>
      <w:r>
        <w:rPr>
          <w:rFonts w:ascii="Times New Roman" w:hAnsi="Times New Roman" w:eastAsia="Times New Roman"/>
          <w:sz w:val="28"/>
          <w:szCs w:val="28"/>
        </w:rPr>
        <w:t>Khóa:</w:t>
      </w:r>
      <w:r>
        <w:rPr>
          <w:rFonts w:hint="default" w:ascii="Times New Roman" w:hAnsi="Times New Roman" w:eastAsia="Times New Roman"/>
          <w:sz w:val="28"/>
          <w:szCs w:val="28"/>
          <w:lang w:val="vi-VN"/>
        </w:rPr>
        <w:t xml:space="preserve"> K17</w:t>
      </w:r>
    </w:p>
    <w:p w14:paraId="0B5208E3">
      <w:pPr>
        <w:tabs>
          <w:tab w:val="left" w:leader="dot" w:pos="9072"/>
        </w:tabs>
        <w:spacing w:after="120"/>
        <w:jc w:val="both"/>
        <w:rPr>
          <w:rFonts w:ascii="Times New Roman" w:hAnsi="Times New Roman" w:eastAsia="Times New Roman"/>
          <w:bCs/>
          <w:sz w:val="28"/>
          <w:szCs w:val="28"/>
        </w:rPr>
      </w:pPr>
      <w:r>
        <w:rPr>
          <w:rFonts w:ascii="Times New Roman" w:hAnsi="Times New Roman" w:eastAsia="Times New Roman"/>
          <w:b/>
          <w:sz w:val="28"/>
          <w:szCs w:val="28"/>
        </w:rPr>
        <w:t>Tên đề tài:</w:t>
      </w:r>
      <w:r>
        <w:rPr>
          <w:rFonts w:hint="default" w:ascii="Times New Roman" w:hAnsi="Times New Roman" w:eastAsia="SimSun" w:cs="Times New Roman"/>
          <w:sz w:val="28"/>
          <w:szCs w:val="28"/>
          <w:lang w:val="vi-VN"/>
        </w:rPr>
        <w:t>Xây dựng ứng dụng</w:t>
      </w:r>
      <w:r>
        <w:rPr>
          <w:rFonts w:hint="default" w:ascii="Times New Roman" w:hAnsi="Times New Roman" w:eastAsia="SimSun" w:cs="Times New Roman"/>
          <w:sz w:val="28"/>
          <w:szCs w:val="28"/>
        </w:rPr>
        <w:t xml:space="preserve"> thương mại điện tử bán thực phẩm trên nền tảng di động sử dụng Flutter và Web API</w:t>
      </w:r>
    </w:p>
    <w:p w14:paraId="0DBD5327">
      <w:pPr>
        <w:pStyle w:val="85"/>
        <w:keepNext w:val="0"/>
        <w:keepLines w:val="0"/>
        <w:widowControl/>
        <w:suppressLineNumbers w:val="0"/>
        <w:jc w:val="both"/>
        <w:rPr>
          <w:rFonts w:hint="default" w:eastAsia="Times New Roman"/>
          <w:b/>
          <w:sz w:val="28"/>
          <w:szCs w:val="28"/>
          <w:lang w:val="vi-VN"/>
        </w:rPr>
      </w:pPr>
      <w:r>
        <w:rPr>
          <w:rFonts w:ascii="Times New Roman" w:hAnsi="Times New Roman" w:eastAsia="Times New Roman"/>
          <w:b/>
          <w:sz w:val="28"/>
          <w:szCs w:val="28"/>
        </w:rPr>
        <w:t>Mục tiêu đề tài</w:t>
      </w:r>
      <w:r>
        <w:rPr>
          <w:rFonts w:hint="default" w:eastAsia="Times New Roman"/>
          <w:b/>
          <w:sz w:val="28"/>
          <w:szCs w:val="28"/>
          <w:lang w:val="vi-VN"/>
        </w:rPr>
        <w:t>:</w:t>
      </w:r>
    </w:p>
    <w:p w14:paraId="5520415C">
      <w:pPr>
        <w:pStyle w:val="85"/>
        <w:keepNext w:val="0"/>
        <w:keepLines w:val="0"/>
        <w:widowControl/>
        <w:suppressLineNumbers w:val="0"/>
        <w:jc w:val="both"/>
        <w:rPr>
          <w:rFonts w:hint="default" w:eastAsia="Times New Roman"/>
          <w:b w:val="0"/>
          <w:bCs/>
          <w:sz w:val="28"/>
          <w:szCs w:val="28"/>
          <w:lang w:val="vi-VN"/>
        </w:rPr>
      </w:pPr>
      <w:r>
        <w:rPr>
          <w:rFonts w:hint="default" w:eastAsia="Times New Roman"/>
          <w:b w:val="0"/>
          <w:bCs/>
          <w:sz w:val="28"/>
          <w:szCs w:val="28"/>
          <w:lang w:val="vi-VN"/>
        </w:rPr>
        <w:t>- Xây dựng ứng dụng thương mại điện tử bán thực phẩm trên nền tảng di động</w:t>
      </w:r>
    </w:p>
    <w:p w14:paraId="45D9EACC">
      <w:pPr>
        <w:pStyle w:val="85"/>
        <w:keepNext w:val="0"/>
        <w:keepLines w:val="0"/>
        <w:widowControl/>
        <w:suppressLineNumbers w:val="0"/>
        <w:jc w:val="both"/>
        <w:rPr>
          <w:rFonts w:hint="default" w:eastAsia="Times New Roman"/>
          <w:b w:val="0"/>
          <w:bCs/>
          <w:sz w:val="28"/>
          <w:szCs w:val="28"/>
          <w:lang w:val="vi-VN"/>
        </w:rPr>
      </w:pPr>
      <w:r>
        <w:rPr>
          <w:rFonts w:hint="default" w:eastAsia="Times New Roman"/>
          <w:b w:val="0"/>
          <w:bCs/>
          <w:sz w:val="28"/>
          <w:szCs w:val="28"/>
          <w:lang w:val="vi-VN"/>
        </w:rPr>
        <w:t>- Sử dụng Flutter để phát triển giao diện người dùng</w:t>
      </w:r>
    </w:p>
    <w:p w14:paraId="39420FEC">
      <w:pPr>
        <w:pStyle w:val="85"/>
        <w:keepNext w:val="0"/>
        <w:keepLines w:val="0"/>
        <w:widowControl/>
        <w:suppressLineNumbers w:val="0"/>
        <w:jc w:val="both"/>
        <w:rPr>
          <w:rFonts w:hint="default" w:eastAsia="Times New Roman"/>
          <w:b w:val="0"/>
          <w:bCs/>
          <w:sz w:val="28"/>
          <w:szCs w:val="28"/>
          <w:lang w:val="vi-VN"/>
        </w:rPr>
      </w:pPr>
      <w:r>
        <w:rPr>
          <w:rFonts w:hint="default" w:eastAsia="Times New Roman"/>
          <w:b w:val="0"/>
          <w:bCs/>
          <w:sz w:val="28"/>
          <w:szCs w:val="28"/>
          <w:lang w:val="vi-VN"/>
        </w:rPr>
        <w:t>- Xây dựng Web API để xử lý dữ liệu và kết nối hệ thống</w:t>
      </w:r>
    </w:p>
    <w:p w14:paraId="02DAD12B">
      <w:pPr>
        <w:pStyle w:val="85"/>
        <w:keepNext w:val="0"/>
        <w:keepLines w:val="0"/>
        <w:widowControl/>
        <w:suppressLineNumbers w:val="0"/>
        <w:jc w:val="both"/>
        <w:rPr>
          <w:rFonts w:hint="default" w:eastAsia="Times New Roman"/>
          <w:b w:val="0"/>
          <w:bCs/>
          <w:sz w:val="28"/>
          <w:szCs w:val="28"/>
          <w:lang w:val="vi-VN"/>
        </w:rPr>
      </w:pPr>
      <w:r>
        <w:rPr>
          <w:rFonts w:hint="default" w:eastAsia="Times New Roman"/>
          <w:b w:val="0"/>
          <w:bCs/>
          <w:sz w:val="28"/>
          <w:szCs w:val="28"/>
          <w:lang w:val="vi-VN"/>
        </w:rPr>
        <w:t>- Thiết kế các chức năng cơ bản: đăng kí, đăng nhập, xem sản phẩm, đặt hàng</w:t>
      </w:r>
    </w:p>
    <w:p w14:paraId="3FD6F6A9">
      <w:pPr>
        <w:pStyle w:val="85"/>
        <w:keepNext w:val="0"/>
        <w:keepLines w:val="0"/>
        <w:widowControl/>
        <w:suppressLineNumbers w:val="0"/>
        <w:jc w:val="both"/>
        <w:rPr>
          <w:rFonts w:hint="default" w:eastAsia="Times New Roman"/>
          <w:b w:val="0"/>
          <w:bCs/>
          <w:sz w:val="28"/>
          <w:szCs w:val="28"/>
          <w:lang w:val="vi-VN"/>
        </w:rPr>
      </w:pPr>
      <w:r>
        <w:rPr>
          <w:rFonts w:hint="default" w:eastAsia="Times New Roman"/>
          <w:b w:val="0"/>
          <w:bCs/>
          <w:sz w:val="28"/>
          <w:szCs w:val="28"/>
          <w:lang w:val="vi-VN"/>
        </w:rPr>
        <w:t>- Đảm bảo hệ thống hoạt động ổn định và dễ sử dụng</w:t>
      </w:r>
    </w:p>
    <w:p w14:paraId="60AA5652">
      <w:pPr>
        <w:tabs>
          <w:tab w:val="right" w:pos="9071"/>
        </w:tabs>
        <w:spacing w:before="120" w:after="240" w:line="240" w:lineRule="auto"/>
        <w:jc w:val="both"/>
        <w:rPr>
          <w:rFonts w:hint="default" w:ascii="Times New Roman" w:hAnsi="Times New Roman" w:eastAsia="Times New Roman"/>
          <w:b/>
          <w:sz w:val="28"/>
          <w:szCs w:val="28"/>
          <w:lang w:val="vi-VN"/>
        </w:rPr>
      </w:pPr>
      <w:r>
        <w:rPr>
          <w:rFonts w:ascii="Times New Roman" w:hAnsi="Times New Roman" w:eastAsia="Times New Roman"/>
          <w:b/>
          <w:sz w:val="28"/>
          <w:szCs w:val="28"/>
        </w:rPr>
        <w:t>Kết quả dự kiến</w:t>
      </w:r>
      <w:r>
        <w:rPr>
          <w:rFonts w:hint="default" w:ascii="Times New Roman" w:hAnsi="Times New Roman" w:eastAsia="Times New Roman"/>
          <w:b/>
          <w:sz w:val="28"/>
          <w:szCs w:val="28"/>
          <w:lang w:val="vi-VN"/>
        </w:rPr>
        <w:t>:</w:t>
      </w:r>
    </w:p>
    <w:p w14:paraId="20789068">
      <w:pPr>
        <w:tabs>
          <w:tab w:val="right" w:pos="9071"/>
        </w:tabs>
        <w:spacing w:before="120" w:after="240" w:line="240" w:lineRule="auto"/>
        <w:jc w:val="both"/>
        <w:rPr>
          <w:rFonts w:hint="default" w:ascii="Times New Roman" w:hAnsi="Times New Roman" w:eastAsia="Times New Roman"/>
          <w:b w:val="0"/>
          <w:bCs/>
          <w:sz w:val="28"/>
          <w:szCs w:val="28"/>
          <w:lang w:val="vi-VN"/>
        </w:rPr>
      </w:pPr>
      <w:r>
        <w:rPr>
          <w:rFonts w:hint="default" w:ascii="Times New Roman" w:hAnsi="Times New Roman" w:eastAsia="Times New Roman"/>
          <w:b w:val="0"/>
          <w:bCs/>
          <w:sz w:val="28"/>
          <w:szCs w:val="28"/>
          <w:lang w:val="vi-VN"/>
        </w:rPr>
        <w:t xml:space="preserve">- Hoàn thành ứng dụng bán thực phẩm chạy được trên thiết bị </w:t>
      </w:r>
    </w:p>
    <w:p w14:paraId="285AF52A">
      <w:pPr>
        <w:tabs>
          <w:tab w:val="right" w:pos="9071"/>
        </w:tabs>
        <w:spacing w:before="120" w:after="240" w:line="240" w:lineRule="auto"/>
        <w:jc w:val="both"/>
        <w:rPr>
          <w:rFonts w:hint="default" w:ascii="Times New Roman" w:hAnsi="Times New Roman" w:eastAsia="Times New Roman"/>
          <w:b w:val="0"/>
          <w:bCs/>
          <w:sz w:val="28"/>
          <w:szCs w:val="28"/>
          <w:lang w:val="vi-VN"/>
        </w:rPr>
      </w:pPr>
      <w:r>
        <w:rPr>
          <w:rFonts w:hint="default" w:ascii="Times New Roman" w:hAnsi="Times New Roman" w:eastAsia="Times New Roman"/>
          <w:b w:val="0"/>
          <w:bCs/>
          <w:sz w:val="28"/>
          <w:szCs w:val="28"/>
          <w:lang w:val="vi-VN"/>
        </w:rPr>
        <w:t>- Xây dựng được hệ thống Web API phục vụ cho ứng dụng</w:t>
      </w:r>
    </w:p>
    <w:p w14:paraId="0D91DC0F">
      <w:pPr>
        <w:tabs>
          <w:tab w:val="right" w:pos="9071"/>
        </w:tabs>
        <w:spacing w:before="120" w:after="240" w:line="240" w:lineRule="auto"/>
        <w:jc w:val="both"/>
        <w:rPr>
          <w:rFonts w:hint="default" w:ascii="Times New Roman" w:hAnsi="Times New Roman" w:eastAsia="Times New Roman"/>
          <w:b w:val="0"/>
          <w:bCs/>
          <w:sz w:val="28"/>
          <w:szCs w:val="28"/>
          <w:lang w:val="vi-VN"/>
        </w:rPr>
      </w:pPr>
      <w:r>
        <w:rPr>
          <w:rFonts w:hint="default" w:ascii="Times New Roman" w:hAnsi="Times New Roman" w:eastAsia="Times New Roman"/>
          <w:b w:val="0"/>
          <w:bCs/>
          <w:sz w:val="28"/>
          <w:szCs w:val="28"/>
          <w:lang w:val="vi-VN"/>
        </w:rPr>
        <w:t>- Triển khai đầy đủ các chức năng cơ bản của hệ thống thương mại điện tử</w:t>
      </w:r>
    </w:p>
    <w:p w14:paraId="332643FB">
      <w:pPr>
        <w:tabs>
          <w:tab w:val="right" w:pos="9071"/>
        </w:tabs>
        <w:spacing w:before="120" w:after="240" w:line="240" w:lineRule="auto"/>
        <w:jc w:val="both"/>
        <w:rPr>
          <w:rFonts w:hint="default" w:ascii="Times New Roman" w:hAnsi="Times New Roman" w:eastAsia="Times New Roman"/>
          <w:b w:val="0"/>
          <w:bCs/>
          <w:sz w:val="28"/>
          <w:szCs w:val="28"/>
          <w:lang w:val="vi-VN"/>
        </w:rPr>
      </w:pPr>
      <w:r>
        <w:rPr>
          <w:rFonts w:hint="default" w:ascii="Times New Roman" w:hAnsi="Times New Roman" w:eastAsia="Times New Roman"/>
          <w:b w:val="0"/>
          <w:bCs/>
          <w:sz w:val="28"/>
          <w:szCs w:val="28"/>
          <w:lang w:val="vi-VN"/>
        </w:rPr>
        <w:t>- Giao diện thân thiện, dễ sử dụng</w:t>
      </w:r>
    </w:p>
    <w:p w14:paraId="23F45A43">
      <w:pPr>
        <w:tabs>
          <w:tab w:val="right" w:pos="9071"/>
        </w:tabs>
        <w:spacing w:before="120" w:after="240" w:line="240" w:lineRule="auto"/>
        <w:jc w:val="both"/>
        <w:rPr>
          <w:rFonts w:hint="default" w:ascii="Times New Roman" w:hAnsi="Times New Roman" w:eastAsia="Times New Roman"/>
          <w:b w:val="0"/>
          <w:bCs/>
          <w:sz w:val="28"/>
          <w:szCs w:val="28"/>
          <w:lang w:val="vi-VN"/>
        </w:rPr>
      </w:pPr>
      <w:r>
        <w:rPr>
          <w:rFonts w:hint="default" w:ascii="Times New Roman" w:hAnsi="Times New Roman" w:eastAsia="Times New Roman"/>
          <w:b w:val="0"/>
          <w:bCs/>
          <w:sz w:val="28"/>
          <w:szCs w:val="28"/>
          <w:lang w:val="vi-VN"/>
        </w:rPr>
        <w:t>- Hệ thống có thể đề mô và hoạt động ổn định</w:t>
      </w:r>
    </w:p>
    <w:p w14:paraId="26504FF5">
      <w:pPr>
        <w:tabs>
          <w:tab w:val="right" w:pos="9071"/>
        </w:tabs>
        <w:spacing w:before="120" w:after="240" w:line="240" w:lineRule="auto"/>
        <w:jc w:val="both"/>
        <w:rPr>
          <w:rFonts w:hint="default" w:ascii="Times New Roman" w:hAnsi="Times New Roman" w:eastAsia="Times New Roman"/>
          <w:b w:val="0"/>
          <w:bCs/>
          <w:sz w:val="28"/>
          <w:szCs w:val="28"/>
          <w:lang w:val="vi-VN"/>
        </w:rPr>
      </w:pPr>
      <w:r>
        <w:rPr>
          <w:rFonts w:hint="default" w:ascii="Times New Roman" w:hAnsi="Times New Roman" w:eastAsia="Times New Roman"/>
          <w:b w:val="0"/>
          <w:bCs/>
          <w:sz w:val="28"/>
          <w:szCs w:val="28"/>
          <w:lang w:val="vi-VN"/>
        </w:rPr>
        <w:t>- Hoàn thiện chương trình, quyển báo cáo và thực hiện báo cáo đồ án tốt nghiệp</w:t>
      </w:r>
    </w:p>
    <w:p w14:paraId="3EEDA25C">
      <w:pPr>
        <w:tabs>
          <w:tab w:val="right" w:pos="9071"/>
        </w:tabs>
        <w:spacing w:before="120" w:after="240" w:line="240" w:lineRule="auto"/>
        <w:jc w:val="both"/>
        <w:rPr>
          <w:rFonts w:hint="default" w:ascii="Times New Roman" w:hAnsi="Times New Roman" w:eastAsia="Times New Roman"/>
          <w:b w:val="0"/>
          <w:bCs/>
          <w:sz w:val="28"/>
          <w:szCs w:val="28"/>
          <w:lang w:val="vi-VN"/>
        </w:rPr>
      </w:pPr>
      <w:r>
        <w:rPr>
          <w:rFonts w:hint="default" w:ascii="Times New Roman" w:hAnsi="Times New Roman" w:eastAsia="Times New Roman"/>
          <w:b w:val="0"/>
          <w:bCs/>
          <w:sz w:val="28"/>
          <w:szCs w:val="28"/>
          <w:lang w:val="vi-VN"/>
        </w:rPr>
        <w:t>Thời gian thực hiện: Từ 02/03/2026 đến 04/05/2026</w:t>
      </w:r>
    </w:p>
    <w:p w14:paraId="644E6936">
      <w:pPr>
        <w:tabs>
          <w:tab w:val="right" w:pos="9071"/>
        </w:tabs>
        <w:spacing w:before="120" w:after="240" w:line="240" w:lineRule="auto"/>
        <w:rPr>
          <w:rFonts w:ascii="Times New Roman" w:hAnsi="Times New Roman" w:eastAsia="Times New Roman"/>
          <w:sz w:val="28"/>
          <w:szCs w:val="28"/>
        </w:rPr>
      </w:pPr>
    </w:p>
    <w:tbl>
      <w:tblPr>
        <w:tblStyle w:val="256"/>
        <w:tblW w:w="8811" w:type="dxa"/>
        <w:jc w:val="center"/>
        <w:tblLayout w:type="fixed"/>
        <w:tblCellMar>
          <w:top w:w="0" w:type="dxa"/>
          <w:left w:w="115" w:type="dxa"/>
          <w:bottom w:w="0" w:type="dxa"/>
          <w:right w:w="115" w:type="dxa"/>
        </w:tblCellMar>
      </w:tblPr>
      <w:tblGrid>
        <w:gridCol w:w="4507"/>
        <w:gridCol w:w="4304"/>
      </w:tblGrid>
      <w:tr w14:paraId="588DA8B3">
        <w:tblPrEx>
          <w:tblCellMar>
            <w:top w:w="0" w:type="dxa"/>
            <w:left w:w="115" w:type="dxa"/>
            <w:bottom w:w="0" w:type="dxa"/>
            <w:right w:w="115" w:type="dxa"/>
          </w:tblCellMar>
        </w:tblPrEx>
        <w:trPr>
          <w:trHeight w:val="1425" w:hRule="atLeast"/>
          <w:jc w:val="center"/>
        </w:trPr>
        <w:tc>
          <w:tcPr>
            <w:tcW w:w="4507" w:type="dxa"/>
          </w:tcPr>
          <w:p w14:paraId="5D47C15D">
            <w:pPr>
              <w:spacing w:after="0" w:line="240" w:lineRule="auto"/>
              <w:jc w:val="center"/>
              <w:rPr>
                <w:rFonts w:ascii="Times New Roman" w:hAnsi="Times New Roman" w:eastAsia="Times New Roman"/>
                <w:b/>
                <w:sz w:val="28"/>
                <w:szCs w:val="28"/>
              </w:rPr>
            </w:pPr>
            <w:r>
              <w:rPr>
                <w:rFonts w:ascii="Times New Roman" w:hAnsi="Times New Roman" w:eastAsia="Times New Roman"/>
                <w:b/>
                <w:sz w:val="28"/>
                <w:szCs w:val="28"/>
              </w:rPr>
              <w:t>NGƯỜI HƯỚNG DẪN</w:t>
            </w:r>
          </w:p>
          <w:p w14:paraId="00638EC6">
            <w:pPr>
              <w:spacing w:after="0" w:line="240" w:lineRule="auto"/>
              <w:jc w:val="center"/>
              <w:rPr>
                <w:rFonts w:ascii="Times New Roman" w:hAnsi="Times New Roman" w:eastAsia="Times New Roman"/>
                <w:b/>
                <w:sz w:val="28"/>
                <w:szCs w:val="28"/>
              </w:rPr>
            </w:pPr>
          </w:p>
          <w:p w14:paraId="7875A320">
            <w:pPr>
              <w:spacing w:before="120" w:line="240" w:lineRule="auto"/>
              <w:jc w:val="center"/>
              <w:rPr>
                <w:rFonts w:hint="default" w:ascii="Times New Roman" w:hAnsi="Times New Roman" w:eastAsia="Times New Roman"/>
                <w:b/>
                <w:sz w:val="28"/>
                <w:szCs w:val="28"/>
                <w:lang w:val="vi-VN"/>
              </w:rPr>
            </w:pPr>
            <w:r>
              <w:rPr>
                <w:rFonts w:hint="default" w:ascii="Times New Roman" w:hAnsi="Times New Roman" w:eastAsia="Times New Roman"/>
                <w:b/>
                <w:sz w:val="28"/>
                <w:szCs w:val="28"/>
                <w:lang w:val="vi-VN"/>
              </w:rPr>
              <w:t>ThS.Nguyễn Thị Cẩm Ngoan</w:t>
            </w:r>
          </w:p>
        </w:tc>
        <w:tc>
          <w:tcPr>
            <w:tcW w:w="4304" w:type="dxa"/>
          </w:tcPr>
          <w:p w14:paraId="30A62267">
            <w:pPr>
              <w:spacing w:after="0" w:line="240" w:lineRule="auto"/>
              <w:jc w:val="center"/>
              <w:rPr>
                <w:rFonts w:ascii="Times New Roman" w:hAnsi="Times New Roman" w:eastAsia="Times New Roman"/>
                <w:b/>
                <w:sz w:val="28"/>
                <w:szCs w:val="28"/>
              </w:rPr>
            </w:pPr>
            <w:r>
              <w:rPr>
                <w:rFonts w:ascii="Times New Roman" w:hAnsi="Times New Roman" w:eastAsia="Times New Roman"/>
                <w:b/>
                <w:sz w:val="28"/>
                <w:szCs w:val="28"/>
              </w:rPr>
              <w:t>TRƯỞNG ĐƠN VỊ</w:t>
            </w:r>
          </w:p>
          <w:p w14:paraId="062AFD3E">
            <w:pPr>
              <w:spacing w:after="0" w:line="240" w:lineRule="auto"/>
              <w:jc w:val="center"/>
              <w:rPr>
                <w:rFonts w:ascii="Times New Roman" w:hAnsi="Times New Roman" w:eastAsia="Times New Roman"/>
                <w:b/>
                <w:sz w:val="28"/>
                <w:szCs w:val="28"/>
              </w:rPr>
            </w:pPr>
          </w:p>
          <w:p w14:paraId="3E565F66">
            <w:pPr>
              <w:spacing w:before="120" w:line="240" w:lineRule="auto"/>
              <w:jc w:val="center"/>
              <w:rPr>
                <w:rFonts w:ascii="Times New Roman" w:hAnsi="Times New Roman" w:eastAsia="Times New Roman"/>
                <w:b/>
                <w:sz w:val="28"/>
                <w:szCs w:val="28"/>
              </w:rPr>
            </w:pPr>
            <w:r>
              <w:rPr>
                <w:rFonts w:ascii="Times New Roman" w:hAnsi="Times New Roman" w:eastAsia="Times New Roman"/>
                <w:b/>
                <w:sz w:val="28"/>
                <w:szCs w:val="28"/>
              </w:rPr>
              <w:t>TS. Đặng Trọng Hợp</w:t>
            </w:r>
          </w:p>
        </w:tc>
      </w:tr>
    </w:tbl>
    <w:p w14:paraId="71D05FB2"/>
    <w:p w14:paraId="7F803F2E">
      <w:pPr>
        <w:jc w:val="both"/>
        <w:rPr>
          <w:rFonts w:cs="Times New Roman"/>
        </w:rPr>
        <w:sectPr>
          <w:pgSz w:w="11906" w:h="16838"/>
          <w:pgMar w:top="1417" w:right="1134" w:bottom="1134" w:left="1984" w:header="706" w:footer="706" w:gutter="0"/>
          <w:pgNumType w:fmt="lowerRoman"/>
          <w:cols w:space="0" w:num="1"/>
          <w:docGrid w:linePitch="360" w:charSpace="0"/>
        </w:sectPr>
      </w:pPr>
    </w:p>
    <w:p w14:paraId="55116B2F">
      <w:pPr>
        <w:pStyle w:val="2"/>
        <w:jc w:val="center"/>
        <w:rPr>
          <w:rFonts w:cs="Times New Roman"/>
          <w:lang w:val="vi-VN"/>
        </w:rPr>
      </w:pPr>
      <w:bookmarkStart w:id="0" w:name="_Toc17841"/>
      <w:bookmarkStart w:id="1" w:name="_Toc3100"/>
      <w:bookmarkStart w:id="2" w:name="_Toc24183"/>
      <w:bookmarkStart w:id="3" w:name="_Toc22040"/>
      <w:r>
        <w:rPr>
          <w:rFonts w:cs="Times New Roman"/>
          <w:lang w:val="vi-VN"/>
        </w:rPr>
        <w:t>LỜI NÓI ĐẦU</w:t>
      </w:r>
      <w:bookmarkEnd w:id="0"/>
      <w:bookmarkEnd w:id="1"/>
      <w:bookmarkEnd w:id="2"/>
      <w:bookmarkEnd w:id="3"/>
    </w:p>
    <w:p w14:paraId="1849D633">
      <w:pPr>
        <w:pStyle w:val="85"/>
        <w:spacing w:beforeAutospacing="0" w:afterAutospacing="0" w:line="360" w:lineRule="auto"/>
        <w:ind w:firstLine="560" w:firstLineChars="200"/>
        <w:jc w:val="both"/>
        <w:rPr>
          <w:sz w:val="28"/>
          <w:szCs w:val="28"/>
        </w:rPr>
      </w:pPr>
      <w:r>
        <w:rPr>
          <w:sz w:val="28"/>
          <w:szCs w:val="28"/>
        </w:rPr>
        <w:t xml:space="preserve">Trong bối cảnh công nghệ thông tin ngày càng phát triển mạnh mẽ và xu hướng thương mại điện tử ngày càng phổ biến, các ứng dụng di động đóng vai trò quan trọng trong việc kết nối giữa người tiêu dùng với các nhà cung cấp hàng hóa và dịch vụ. Nhu cầu mua sắm thực phẩm trực tuyến một cách </w:t>
      </w:r>
      <w:r>
        <w:rPr>
          <w:rStyle w:val="92"/>
          <w:b w:val="0"/>
          <w:bCs w:val="0"/>
          <w:sz w:val="28"/>
          <w:szCs w:val="28"/>
        </w:rPr>
        <w:t>an toàn, tiện lợi và nhanh chóng</w:t>
      </w:r>
      <w:r>
        <w:rPr>
          <w:sz w:val="28"/>
          <w:szCs w:val="28"/>
        </w:rPr>
        <w:t xml:space="preserve"> đang trở thành xu hướng tất yếu trong đời sống hiện đại. Xuất phát từ thực tế đó, em lựa chọn đề tài </w:t>
      </w:r>
      <w:r>
        <w:rPr>
          <w:rStyle w:val="92"/>
          <w:b w:val="0"/>
          <w:bCs w:val="0"/>
          <w:sz w:val="28"/>
          <w:szCs w:val="28"/>
        </w:rPr>
        <w:t>“</w:t>
      </w:r>
      <w:r>
        <w:rPr>
          <w:rStyle w:val="92"/>
          <w:rFonts w:hint="default"/>
          <w:b w:val="0"/>
          <w:bCs w:val="0"/>
          <w:sz w:val="28"/>
          <w:szCs w:val="28"/>
          <w:lang w:val="vi-VN"/>
        </w:rPr>
        <w:t>Xây dựng</w:t>
      </w:r>
      <w:r>
        <w:rPr>
          <w:rStyle w:val="92"/>
          <w:b w:val="0"/>
          <w:bCs w:val="0"/>
          <w:sz w:val="28"/>
          <w:szCs w:val="28"/>
        </w:rPr>
        <w:t xml:space="preserve"> ứng dụng thương mại điện tử bán thực phẩm trên nền tảng di động sử dụng Flutter và Web API”</w:t>
      </w:r>
      <w:r>
        <w:rPr>
          <w:sz w:val="28"/>
          <w:szCs w:val="28"/>
        </w:rPr>
        <w:t xml:space="preserve"> nhằm nghiên cứu và xây dựng một ứng dụng hỗ trợ người dùng mua sắm thực phẩm </w:t>
      </w:r>
      <w:r>
        <w:rPr>
          <w:rStyle w:val="92"/>
          <w:b w:val="0"/>
          <w:bCs w:val="0"/>
          <w:sz w:val="28"/>
          <w:szCs w:val="28"/>
        </w:rPr>
        <w:t>thuận tiện và hiệu quả</w:t>
      </w:r>
      <w:r>
        <w:rPr>
          <w:sz w:val="28"/>
          <w:szCs w:val="28"/>
        </w:rPr>
        <w:t xml:space="preserve"> thông qua thiết bị di động.</w:t>
      </w:r>
    </w:p>
    <w:p w14:paraId="63AB1A1F">
      <w:pPr>
        <w:pStyle w:val="85"/>
        <w:spacing w:beforeAutospacing="0" w:afterAutospacing="0" w:line="360" w:lineRule="auto"/>
        <w:ind w:firstLine="560" w:firstLineChars="200"/>
        <w:jc w:val="both"/>
        <w:rPr>
          <w:sz w:val="28"/>
          <w:szCs w:val="28"/>
        </w:rPr>
      </w:pPr>
      <w:r>
        <w:rPr>
          <w:sz w:val="28"/>
          <w:szCs w:val="28"/>
        </w:rPr>
        <w:t xml:space="preserve">Ứng dụng </w:t>
      </w:r>
      <w:r>
        <w:rPr>
          <w:rStyle w:val="92"/>
          <w:b w:val="0"/>
          <w:bCs w:val="0"/>
          <w:sz w:val="28"/>
          <w:szCs w:val="28"/>
        </w:rPr>
        <w:t>“SMART FOOD”</w:t>
      </w:r>
      <w:r>
        <w:rPr>
          <w:sz w:val="28"/>
          <w:szCs w:val="28"/>
        </w:rPr>
        <w:t xml:space="preserve"> được xây dựng với mục tiêu mang đến trải nghiệm mua sắm hiện đại, thân thiện và dễ sử dụng, đồng thời hỗ trợ các nhà cung cấp quản lý sản phẩm, đơn hàng và khách hàng một cách hiệu quả. Hệ thống gồm hai thành phần chính: </w:t>
      </w:r>
      <w:r>
        <w:rPr>
          <w:rStyle w:val="92"/>
          <w:b w:val="0"/>
          <w:bCs w:val="0"/>
          <w:sz w:val="28"/>
          <w:szCs w:val="28"/>
        </w:rPr>
        <w:t>ứng dụng di động được phát triển bằng Flutter</w:t>
      </w:r>
      <w:r>
        <w:rPr>
          <w:sz w:val="28"/>
          <w:szCs w:val="28"/>
        </w:rPr>
        <w:t xml:space="preserve"> dành cho người dùng và </w:t>
      </w:r>
      <w:r>
        <w:rPr>
          <w:rStyle w:val="92"/>
          <w:b w:val="0"/>
          <w:bCs w:val="0"/>
          <w:sz w:val="28"/>
          <w:szCs w:val="28"/>
        </w:rPr>
        <w:t>API backend được xây dựng bằng ASP.NET Core Web API</w:t>
      </w:r>
      <w:r>
        <w:rPr>
          <w:sz w:val="28"/>
          <w:szCs w:val="28"/>
        </w:rPr>
        <w:t xml:space="preserve">, kết nối với cơ sở dữ liệu </w:t>
      </w:r>
      <w:r>
        <w:rPr>
          <w:rStyle w:val="92"/>
          <w:b w:val="0"/>
          <w:bCs w:val="0"/>
          <w:sz w:val="28"/>
          <w:szCs w:val="28"/>
        </w:rPr>
        <w:t>SQL</w:t>
      </w:r>
      <w:r>
        <w:rPr>
          <w:rStyle w:val="92"/>
          <w:rFonts w:hint="default"/>
          <w:b w:val="0"/>
          <w:bCs w:val="0"/>
          <w:sz w:val="28"/>
          <w:szCs w:val="28"/>
          <w:lang w:val="vi-VN"/>
        </w:rPr>
        <w:t xml:space="preserve"> Server</w:t>
      </w:r>
      <w:r>
        <w:rPr>
          <w:sz w:val="28"/>
          <w:szCs w:val="28"/>
        </w:rPr>
        <w:t>, nhằm đảm bảo tính ổn định, bảo mật và khả năng mở rộng của hệ thống.</w:t>
      </w:r>
    </w:p>
    <w:p w14:paraId="36160EEC">
      <w:pPr>
        <w:pStyle w:val="85"/>
        <w:spacing w:beforeAutospacing="0" w:afterAutospacing="0" w:line="360" w:lineRule="auto"/>
        <w:ind w:firstLine="560" w:firstLineChars="200"/>
        <w:jc w:val="both"/>
        <w:rPr>
          <w:sz w:val="28"/>
          <w:szCs w:val="28"/>
        </w:rPr>
      </w:pPr>
      <w:r>
        <w:rPr>
          <w:sz w:val="28"/>
          <w:szCs w:val="28"/>
        </w:rPr>
        <w:t xml:space="preserve">Thông qua việc thực hiện đề tài này, em mong muốn vận dụng các kiến thức đã học về </w:t>
      </w:r>
      <w:r>
        <w:rPr>
          <w:rStyle w:val="92"/>
          <w:b w:val="0"/>
          <w:bCs w:val="0"/>
          <w:sz w:val="28"/>
          <w:szCs w:val="28"/>
        </w:rPr>
        <w:t>lập trình ứng dụng di động, thiết kế giao diện người dùng, xây dựng Web API và kết nối cơ sở dữ liệu</w:t>
      </w:r>
      <w:r>
        <w:rPr>
          <w:sz w:val="28"/>
          <w:szCs w:val="28"/>
        </w:rPr>
        <w:t>, qua đó rèn luyện kỹ năng phát triển phần mềm từ khâu phân tích, thiết kế đến triển khai hệ thống trong thực tế.</w:t>
      </w:r>
    </w:p>
    <w:p w14:paraId="074750A6">
      <w:pPr>
        <w:pStyle w:val="85"/>
        <w:spacing w:beforeAutospacing="0" w:afterAutospacing="0" w:line="360" w:lineRule="auto"/>
        <w:ind w:firstLine="560" w:firstLineChars="200"/>
        <w:jc w:val="both"/>
        <w:rPr>
          <w:sz w:val="28"/>
          <w:szCs w:val="28"/>
          <w:lang w:val="vi-VN"/>
        </w:rPr>
      </w:pPr>
      <w:r>
        <w:rPr>
          <w:sz w:val="28"/>
          <w:szCs w:val="28"/>
        </w:rPr>
        <w:t xml:space="preserve">Em xin gửi lời cảm ơn chân thành đến </w:t>
      </w:r>
      <w:r>
        <w:rPr>
          <w:rStyle w:val="92"/>
          <w:b w:val="0"/>
          <w:bCs w:val="0"/>
          <w:sz w:val="28"/>
          <w:szCs w:val="28"/>
        </w:rPr>
        <w:t>cô Nguyễn Thị Cẩm Ngoan</w:t>
      </w:r>
      <w:r>
        <w:rPr>
          <w:sz w:val="28"/>
          <w:szCs w:val="28"/>
        </w:rPr>
        <w:t xml:space="preserve"> đã tận tình hướng dẫn</w:t>
      </w:r>
      <w:r>
        <w:rPr>
          <w:sz w:val="28"/>
          <w:szCs w:val="28"/>
          <w:lang w:val="vi-VN"/>
        </w:rPr>
        <w:t>,</w:t>
      </w:r>
      <w:r>
        <w:rPr>
          <w:sz w:val="28"/>
          <w:szCs w:val="28"/>
        </w:rPr>
        <w:t xml:space="preserve"> hỗ trợ và đóng góp những ý kiến quý báu trong suốt quá trình thực hiện đề tài. Sự chỉ dẫn tận tâm của cô là động lực giúp em hoàn thành sản phẩm và báo cáo này một cách tốt nhất. Hy vọng rằng</w:t>
      </w:r>
      <w:r>
        <w:rPr>
          <w:sz w:val="28"/>
          <w:szCs w:val="28"/>
          <w:lang w:val="vi-VN"/>
        </w:rPr>
        <w:t xml:space="preserve">, </w:t>
      </w:r>
      <w:r>
        <w:rPr>
          <w:sz w:val="28"/>
          <w:szCs w:val="28"/>
        </w:rPr>
        <w:t>với những nỗ lực và kiến thức đã tích lũy được</w:t>
      </w:r>
      <w:r>
        <w:rPr>
          <w:sz w:val="28"/>
          <w:szCs w:val="28"/>
          <w:lang w:val="vi-VN"/>
        </w:rPr>
        <w:t xml:space="preserve"> thì đề tài sẽ đạt được kết quả tốt nhất và mang lại những </w:t>
      </w:r>
      <w:r>
        <w:rPr>
          <w:sz w:val="28"/>
          <w:szCs w:val="28"/>
        </w:rPr>
        <w:t>giá trị thực tiễn cho lĩnh vực phát triển ứng dụng thương mại điện tử hiện nay.</w:t>
      </w:r>
    </w:p>
    <w:p w14:paraId="55EDACC5">
      <w:pPr>
        <w:jc w:val="right"/>
        <w:rPr>
          <w:rFonts w:cs="Times New Roman"/>
          <w:lang w:val="vi-VN"/>
        </w:rPr>
      </w:pPr>
      <w:r>
        <w:rPr>
          <w:rFonts w:cs="Times New Roman"/>
          <w:lang w:val="vi-VN"/>
        </w:rPr>
        <w:br w:type="page"/>
      </w:r>
    </w:p>
    <w:p w14:paraId="2B926E89">
      <w:pPr>
        <w:pStyle w:val="2"/>
        <w:bidi w:val="0"/>
        <w:jc w:val="center"/>
        <w:rPr>
          <w:rFonts w:hint="default" w:ascii="Times New Roman" w:hAnsi="Times New Roman" w:cs="Times New Roman"/>
          <w:lang w:val="vi-VN"/>
        </w:rPr>
      </w:pPr>
      <w:bookmarkStart w:id="4" w:name="_Toc23465"/>
      <w:bookmarkStart w:id="5" w:name="_Toc29489"/>
      <w:r>
        <w:rPr>
          <w:rFonts w:hint="default" w:ascii="Times New Roman" w:hAnsi="Times New Roman" w:cs="Times New Roman"/>
          <w:lang w:val="en-US"/>
        </w:rPr>
        <w:t>M</w:t>
      </w:r>
      <w:r>
        <w:rPr>
          <w:rFonts w:hint="default" w:ascii="Times New Roman" w:hAnsi="Times New Roman" w:cs="Times New Roman"/>
          <w:lang w:val="vi-VN"/>
        </w:rPr>
        <w:t>ỤC LỤC</w:t>
      </w:r>
      <w:bookmarkEnd w:id="4"/>
      <w:bookmarkEnd w:id="5"/>
    </w:p>
    <w:p w14:paraId="4218EB67">
      <w:pPr>
        <w:pStyle w:val="142"/>
        <w:tabs>
          <w:tab w:val="right" w:leader="dot" w:pos="8781"/>
        </w:tabs>
        <w:rPr>
          <w:rFonts w:hint="default" w:ascii="Times New Roman" w:hAnsi="Times New Roman" w:cs="Times New Roman"/>
          <w:sz w:val="26"/>
          <w:szCs w:val="26"/>
        </w:rPr>
      </w:pPr>
      <w:r>
        <w:rPr>
          <w:rFonts w:hint="default" w:ascii="Times New Roman" w:hAnsi="Times New Roman" w:cs="Times New Roman"/>
          <w:lang w:val="vi-VN"/>
        </w:rPr>
        <w:fldChar w:fldCharType="begin"/>
      </w:r>
      <w:r>
        <w:rPr>
          <w:rFonts w:hint="default" w:ascii="Times New Roman" w:hAnsi="Times New Roman" w:cs="Times New Roman"/>
          <w:lang w:val="vi-VN"/>
        </w:rPr>
        <w:instrText xml:space="preserve">TOC \o "1-4" \h \u </w:instrText>
      </w:r>
      <w:r>
        <w:rPr>
          <w:rFonts w:hint="default" w:ascii="Times New Roman" w:hAnsi="Times New Roman" w:cs="Times New Roman"/>
          <w:lang w:val="vi-VN"/>
        </w:rPr>
        <w:fldChar w:fldCharType="separate"/>
      </w: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_Toc3100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lang w:val="vi-VN"/>
        </w:rPr>
        <w:t>LỜI NÓI ĐẦU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_Toc3100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i</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63C3B7EC">
      <w:pPr>
        <w:pStyle w:val="142"/>
        <w:tabs>
          <w:tab w:val="right" w:leader="dot" w:pos="8781"/>
        </w:tabs>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_Toc23465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lang w:val="en-US"/>
        </w:rPr>
        <w:t>M</w:t>
      </w:r>
      <w:r>
        <w:rPr>
          <w:rFonts w:hint="default" w:ascii="Times New Roman" w:hAnsi="Times New Roman" w:cs="Times New Roman"/>
          <w:sz w:val="26"/>
          <w:szCs w:val="26"/>
          <w:lang w:val="vi-VN"/>
        </w:rPr>
        <w:t>ỤC LỤC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_Toc23465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ii</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2FAC1AD6">
      <w:pPr>
        <w:pStyle w:val="142"/>
        <w:tabs>
          <w:tab w:val="right" w:leader="dot" w:pos="8781"/>
        </w:tabs>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_Toc23695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lang w:val="vi-VN"/>
        </w:rPr>
        <w:t>DANH SÁCH CÁC KÍ HIỆU , CÁC CHỮ VIẾT TẮT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_Toc23695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vi</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1925D1BD">
      <w:pPr>
        <w:pStyle w:val="142"/>
        <w:tabs>
          <w:tab w:val="right" w:leader="dot" w:pos="8781"/>
        </w:tabs>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_Toc13162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lang w:val="vi-VN"/>
        </w:rPr>
        <w:t>DANH SÁCH HÌNH ẢNH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_Toc13162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vii</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20B1A2EE">
      <w:pPr>
        <w:pStyle w:val="142"/>
        <w:tabs>
          <w:tab w:val="right" w:leader="dot" w:pos="8781"/>
        </w:tabs>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_Toc27047 </w:instrText>
      </w:r>
      <w:r>
        <w:rPr>
          <w:rFonts w:hint="default" w:ascii="Times New Roman" w:hAnsi="Times New Roman" w:cs="Times New Roman"/>
          <w:sz w:val="26"/>
          <w:szCs w:val="26"/>
          <w:lang w:val="vi-VN"/>
        </w:rPr>
        <w:fldChar w:fldCharType="separate"/>
      </w:r>
      <w:r>
        <w:rPr>
          <w:rFonts w:hint="default" w:ascii="Times New Roman" w:hAnsi="Times New Roman" w:cs="Times New Roman"/>
          <w:i w:val="0"/>
          <w:iCs w:val="0"/>
          <w:sz w:val="26"/>
          <w:szCs w:val="26"/>
          <w:lang w:val="vi-VN"/>
        </w:rPr>
        <w:t>DANH SÁCH BẢNG BIỂU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_Toc27047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viii</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7010010E">
      <w:pPr>
        <w:pStyle w:val="142"/>
        <w:tabs>
          <w:tab w:val="right" w:leader="dot" w:pos="8781"/>
        </w:tabs>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_Toc52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lang w:val="vi-VN"/>
        </w:rPr>
        <w:t>MỞ ĐẦU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_Toc52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530CE80F">
      <w:pPr>
        <w:pStyle w:val="143"/>
        <w:tabs>
          <w:tab w:val="right" w:leader="dot" w:pos="8781"/>
        </w:tabs>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_Toc5042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lang w:val="vi-VN"/>
        </w:rPr>
        <w:t>1. Lý do chọn đề tài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_Toc5042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5E3C505B">
      <w:pPr>
        <w:pStyle w:val="143"/>
        <w:tabs>
          <w:tab w:val="right" w:leader="dot" w:pos="8781"/>
        </w:tabs>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_Toc2810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lang w:val="vi-VN"/>
        </w:rPr>
        <w:t>2. Mục đích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_Toc2810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31760ADE">
      <w:pPr>
        <w:pStyle w:val="143"/>
        <w:tabs>
          <w:tab w:val="right" w:leader="dot" w:pos="8781"/>
        </w:tabs>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_Toc10822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lang w:val="vi-VN"/>
        </w:rPr>
        <w:t>3. Đối tượng và phạm vi nghiên cứu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_Toc10822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5C4B1599">
      <w:pPr>
        <w:pStyle w:val="143"/>
        <w:tabs>
          <w:tab w:val="right" w:leader="dot" w:pos="8781"/>
        </w:tabs>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_Toc11686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lang w:val="vi-VN"/>
        </w:rPr>
        <w:t>4. Ý nghĩa khoa học và thực tiễn của đề tài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_Toc11686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0600F55D">
      <w:pPr>
        <w:pStyle w:val="143"/>
        <w:tabs>
          <w:tab w:val="right" w:leader="dot" w:pos="8781"/>
        </w:tabs>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_Toc28078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lang w:val="vi-VN"/>
        </w:rPr>
        <w:t>5. Bố cục đề tài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_Toc28078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7C117C2C">
      <w:pPr>
        <w:pStyle w:val="142"/>
        <w:tabs>
          <w:tab w:val="right" w:leader="dot" w:pos="8781"/>
        </w:tabs>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_Toc17743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lang w:val="vi-VN"/>
        </w:rPr>
        <w:t xml:space="preserve">CHƯƠNG </w:t>
      </w:r>
      <w:r>
        <w:rPr>
          <w:rFonts w:hint="default" w:ascii="Times New Roman" w:hAnsi="Times New Roman" w:cs="Times New Roman"/>
          <w:sz w:val="26"/>
          <w:szCs w:val="26"/>
          <w:lang w:val="en-US"/>
        </w:rPr>
        <w:t>1</w:t>
      </w:r>
      <w:r>
        <w:rPr>
          <w:rFonts w:hint="default" w:ascii="Times New Roman" w:hAnsi="Times New Roman" w:cs="Times New Roman"/>
          <w:sz w:val="26"/>
          <w:szCs w:val="26"/>
          <w:lang w:val="vi-VN"/>
        </w:rPr>
        <w:t>: CƠ SỞ LÝ THUYẾT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_Toc17743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7DC1F933">
      <w:pPr>
        <w:pStyle w:val="143"/>
        <w:tabs>
          <w:tab w:val="right" w:leader="dot" w:pos="8781"/>
        </w:tabs>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_Toc21683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lang w:val="en-US"/>
        </w:rPr>
        <w:t>1</w:t>
      </w:r>
      <w:r>
        <w:rPr>
          <w:rFonts w:hint="default" w:ascii="Times New Roman" w:hAnsi="Times New Roman" w:cs="Times New Roman"/>
          <w:sz w:val="26"/>
          <w:szCs w:val="26"/>
        </w:rPr>
        <w:t>.1</w:t>
      </w:r>
      <w:r>
        <w:rPr>
          <w:rFonts w:hint="default" w:ascii="Times New Roman" w:hAnsi="Times New Roman" w:cs="Times New Roman"/>
          <w:sz w:val="26"/>
          <w:szCs w:val="26"/>
          <w:lang w:val="en-US"/>
        </w:rPr>
        <w:t>.</w:t>
      </w:r>
      <w:r>
        <w:rPr>
          <w:rFonts w:hint="default" w:ascii="Times New Roman" w:hAnsi="Times New Roman" w:cs="Times New Roman"/>
          <w:sz w:val="26"/>
          <w:szCs w:val="26"/>
        </w:rPr>
        <w:t xml:space="preserve"> Giới thiệu chung về ứng dụng di động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_Toc21683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28DFD92B">
      <w:pPr>
        <w:pStyle w:val="143"/>
        <w:tabs>
          <w:tab w:val="right" w:leader="dot" w:pos="8781"/>
        </w:tabs>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_Toc2916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lang w:val="en-US"/>
        </w:rPr>
        <w:t>1</w:t>
      </w:r>
      <w:r>
        <w:rPr>
          <w:rFonts w:hint="default" w:ascii="Times New Roman" w:hAnsi="Times New Roman" w:cs="Times New Roman"/>
          <w:sz w:val="26"/>
          <w:szCs w:val="26"/>
          <w:lang w:val="vi-VN"/>
        </w:rPr>
        <w:t>.2</w:t>
      </w:r>
      <w:r>
        <w:rPr>
          <w:rFonts w:hint="default" w:ascii="Times New Roman" w:hAnsi="Times New Roman" w:cs="Times New Roman"/>
          <w:sz w:val="26"/>
          <w:szCs w:val="26"/>
          <w:lang w:val="en-US"/>
        </w:rPr>
        <w:t>.</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Kiến trúc ứng dụng di động Client – Server</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_Toc2916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46F8C158">
      <w:pPr>
        <w:pStyle w:val="143"/>
        <w:tabs>
          <w:tab w:val="right" w:leader="dot" w:pos="8781"/>
        </w:tabs>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_Toc425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lang w:val="en-US"/>
        </w:rPr>
        <w:t>1</w:t>
      </w:r>
      <w:r>
        <w:rPr>
          <w:rFonts w:hint="default" w:ascii="Times New Roman" w:hAnsi="Times New Roman" w:cs="Times New Roman"/>
          <w:sz w:val="26"/>
          <w:szCs w:val="26"/>
          <w:lang w:val="vi-VN"/>
        </w:rPr>
        <w:t>.3</w:t>
      </w:r>
      <w:r>
        <w:rPr>
          <w:rFonts w:hint="default" w:ascii="Times New Roman" w:hAnsi="Times New Roman" w:cs="Times New Roman"/>
          <w:sz w:val="26"/>
          <w:szCs w:val="26"/>
          <w:lang w:val="en-US"/>
        </w:rPr>
        <w:t>.</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Công nghệ sử dụng trong đề tài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_Toc425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4BBA3D4D">
      <w:pPr>
        <w:pStyle w:val="144"/>
        <w:tabs>
          <w:tab w:val="right" w:leader="dot" w:pos="8781"/>
        </w:tabs>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_Toc13570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lang w:val="en-US"/>
        </w:rPr>
        <w:t>1</w:t>
      </w:r>
      <w:r>
        <w:rPr>
          <w:rFonts w:hint="default" w:ascii="Times New Roman" w:hAnsi="Times New Roman" w:cs="Times New Roman"/>
          <w:sz w:val="26"/>
          <w:szCs w:val="26"/>
        </w:rPr>
        <w:t>.3.1</w:t>
      </w:r>
      <w:r>
        <w:rPr>
          <w:rFonts w:hint="default" w:ascii="Times New Roman" w:hAnsi="Times New Roman" w:cs="Times New Roman"/>
          <w:sz w:val="26"/>
          <w:szCs w:val="26"/>
          <w:lang w:val="en-US"/>
        </w:rPr>
        <w:t>.</w:t>
      </w:r>
      <w:r>
        <w:rPr>
          <w:rFonts w:hint="default" w:ascii="Times New Roman" w:hAnsi="Times New Roman" w:cs="Times New Roman"/>
          <w:sz w:val="26"/>
          <w:szCs w:val="26"/>
        </w:rPr>
        <w:t xml:space="preserve"> Flutter</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_Toc13570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7D41ED06">
      <w:pPr>
        <w:pStyle w:val="144"/>
        <w:tabs>
          <w:tab w:val="right" w:leader="dot" w:pos="8781"/>
        </w:tabs>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_Toc26858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lang w:val="en-US"/>
        </w:rPr>
        <w:t>1</w:t>
      </w:r>
      <w:r>
        <w:rPr>
          <w:rFonts w:hint="default" w:ascii="Times New Roman" w:hAnsi="Times New Roman" w:cs="Times New Roman"/>
          <w:sz w:val="26"/>
          <w:szCs w:val="26"/>
        </w:rPr>
        <w:t>.3.2</w:t>
      </w:r>
      <w:r>
        <w:rPr>
          <w:rFonts w:hint="default" w:ascii="Times New Roman" w:hAnsi="Times New Roman" w:cs="Times New Roman"/>
          <w:sz w:val="26"/>
          <w:szCs w:val="26"/>
          <w:lang w:val="en-US"/>
        </w:rPr>
        <w:t>.</w:t>
      </w:r>
      <w:r>
        <w:rPr>
          <w:rFonts w:hint="default" w:ascii="Times New Roman" w:hAnsi="Times New Roman" w:cs="Times New Roman"/>
          <w:sz w:val="26"/>
          <w:szCs w:val="26"/>
        </w:rPr>
        <w:t xml:space="preserve"> ASP.NET Core Web API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_Toc26858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7071628E">
      <w:pPr>
        <w:pStyle w:val="144"/>
        <w:tabs>
          <w:tab w:val="right" w:leader="dot" w:pos="8781"/>
        </w:tabs>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_Toc29190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lang w:val="en-US"/>
        </w:rPr>
        <w:t>1</w:t>
      </w:r>
      <w:r>
        <w:rPr>
          <w:rFonts w:hint="default" w:ascii="Times New Roman" w:hAnsi="Times New Roman" w:cs="Times New Roman"/>
          <w:sz w:val="26"/>
          <w:szCs w:val="26"/>
        </w:rPr>
        <w:t>.3.3</w:t>
      </w:r>
      <w:r>
        <w:rPr>
          <w:rFonts w:hint="default" w:ascii="Times New Roman" w:hAnsi="Times New Roman" w:cs="Times New Roman"/>
          <w:sz w:val="26"/>
          <w:szCs w:val="26"/>
          <w:lang w:val="en-US"/>
        </w:rPr>
        <w:t>.</w:t>
      </w:r>
      <w:r>
        <w:rPr>
          <w:rFonts w:hint="default" w:ascii="Times New Roman" w:hAnsi="Times New Roman" w:cs="Times New Roman"/>
          <w:sz w:val="26"/>
          <w:szCs w:val="26"/>
        </w:rPr>
        <w:t xml:space="preserve">  SQL Server</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_Toc29190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711830BE">
      <w:pPr>
        <w:pStyle w:val="143"/>
        <w:tabs>
          <w:tab w:val="right" w:leader="dot" w:pos="8781"/>
        </w:tabs>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_Toc31783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lang w:val="en-US"/>
        </w:rPr>
        <w:t>1</w:t>
      </w:r>
      <w:r>
        <w:rPr>
          <w:rFonts w:hint="default" w:ascii="Times New Roman" w:hAnsi="Times New Roman" w:cs="Times New Roman"/>
          <w:sz w:val="26"/>
          <w:szCs w:val="26"/>
          <w:lang w:val="vi-VN"/>
        </w:rPr>
        <w:t>.4</w:t>
      </w:r>
      <w:r>
        <w:rPr>
          <w:rFonts w:hint="default" w:ascii="Times New Roman" w:hAnsi="Times New Roman" w:cs="Times New Roman"/>
          <w:sz w:val="26"/>
          <w:szCs w:val="26"/>
          <w:lang w:val="en-US"/>
        </w:rPr>
        <w:t>.</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Mô hình phát triển phần mềm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_Toc31783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47D44DF7">
      <w:pPr>
        <w:pStyle w:val="143"/>
        <w:tabs>
          <w:tab w:val="right" w:leader="dot" w:pos="8781"/>
        </w:tabs>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_Toc29081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lang w:val="en-US"/>
        </w:rPr>
        <w:t>1</w:t>
      </w:r>
      <w:r>
        <w:rPr>
          <w:rFonts w:hint="default" w:ascii="Times New Roman" w:hAnsi="Times New Roman" w:cs="Times New Roman"/>
          <w:sz w:val="26"/>
          <w:szCs w:val="26"/>
          <w:lang w:val="vi-VN"/>
        </w:rPr>
        <w:t>.5</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Các công cụ hỗ trợ phát triển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_Toc29081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0105C88F">
      <w:pPr>
        <w:pStyle w:val="143"/>
        <w:tabs>
          <w:tab w:val="right" w:leader="dot" w:pos="8781"/>
        </w:tabs>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_Toc2353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lang w:val="en-US"/>
        </w:rPr>
        <w:t>1</w:t>
      </w:r>
      <w:r>
        <w:rPr>
          <w:rFonts w:hint="default" w:ascii="Times New Roman" w:hAnsi="Times New Roman" w:cs="Times New Roman"/>
          <w:sz w:val="26"/>
          <w:szCs w:val="26"/>
        </w:rPr>
        <w:t>.6</w:t>
      </w:r>
      <w:r>
        <w:rPr>
          <w:rFonts w:hint="default" w:ascii="Times New Roman" w:hAnsi="Times New Roman" w:cs="Times New Roman"/>
          <w:sz w:val="26"/>
          <w:szCs w:val="26"/>
          <w:lang w:val="en-US"/>
        </w:rPr>
        <w:t>.</w:t>
      </w:r>
      <w:r>
        <w:rPr>
          <w:rFonts w:hint="default" w:ascii="Times New Roman" w:hAnsi="Times New Roman" w:cs="Times New Roman"/>
          <w:sz w:val="26"/>
          <w:szCs w:val="26"/>
        </w:rPr>
        <w:t xml:space="preserve"> K</w:t>
      </w:r>
      <w:r>
        <w:rPr>
          <w:rFonts w:hint="default" w:ascii="Times New Roman" w:hAnsi="Times New Roman" w:cs="Times New Roman"/>
          <w:sz w:val="26"/>
          <w:szCs w:val="26"/>
          <w:lang w:val="vi-VN"/>
        </w:rPr>
        <w:t>ết luận chương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_Toc2353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62F1440E">
      <w:pPr>
        <w:pStyle w:val="142"/>
        <w:tabs>
          <w:tab w:val="right" w:leader="dot" w:pos="8781"/>
        </w:tabs>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_Toc80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lang w:val="vi-VN"/>
        </w:rPr>
        <w:t>CHƯƠNG 2: KHẢO SÁT BÀI TOÁN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_Toc80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5A1061E2">
      <w:pPr>
        <w:pStyle w:val="143"/>
        <w:tabs>
          <w:tab w:val="right" w:leader="dot" w:pos="8781"/>
        </w:tabs>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_Toc12334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lang w:val="vi-VN"/>
        </w:rPr>
        <w:t>2.1 Tổng quan bài toán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_Toc12334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6BDA76E1">
      <w:pPr>
        <w:pStyle w:val="143"/>
        <w:tabs>
          <w:tab w:val="right" w:leader="dot" w:pos="8781"/>
        </w:tabs>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_Toc13332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lang w:val="vi-VN"/>
        </w:rPr>
        <w:t>2.2 Phân tích quy trình hiện tại(phương thức truyền thống)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_Toc13332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2C60B188">
      <w:pPr>
        <w:pStyle w:val="144"/>
        <w:tabs>
          <w:tab w:val="right" w:leader="dot" w:pos="8781"/>
        </w:tabs>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_Toc13398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lang w:val="vi-VN"/>
        </w:rPr>
        <w:t>2.2.1 Quy trình người mua</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_Toc13398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72EEAC43">
      <w:pPr>
        <w:pStyle w:val="144"/>
        <w:tabs>
          <w:tab w:val="right" w:leader="dot" w:pos="8781"/>
        </w:tabs>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_Toc31844 </w:instrText>
      </w:r>
      <w:r>
        <w:rPr>
          <w:rFonts w:hint="default" w:ascii="Times New Roman" w:hAnsi="Times New Roman" w:cs="Times New Roman"/>
          <w:sz w:val="26"/>
          <w:szCs w:val="26"/>
          <w:lang w:val="vi-VN"/>
        </w:rPr>
        <w:fldChar w:fldCharType="separate"/>
      </w:r>
      <w:r>
        <w:rPr>
          <w:rFonts w:hint="default" w:ascii="Times New Roman" w:hAnsi="Times New Roman" w:cs="Times New Roman"/>
          <w:bCs/>
          <w:sz w:val="26"/>
          <w:szCs w:val="26"/>
          <w:lang w:val="vi-VN"/>
        </w:rPr>
        <w:t>2</w:t>
      </w:r>
      <w:r>
        <w:rPr>
          <w:rFonts w:hint="default" w:ascii="Times New Roman" w:hAnsi="Times New Roman" w:cs="Times New Roman"/>
          <w:bCs/>
          <w:sz w:val="26"/>
          <w:szCs w:val="26"/>
        </w:rPr>
        <w:t>.</w:t>
      </w:r>
      <w:r>
        <w:rPr>
          <w:rFonts w:hint="default" w:ascii="Times New Roman" w:hAnsi="Times New Roman" w:cs="Times New Roman"/>
          <w:bCs/>
          <w:sz w:val="26"/>
          <w:szCs w:val="26"/>
          <w:lang w:val="vi-VN"/>
        </w:rPr>
        <w:t>2</w:t>
      </w:r>
      <w:r>
        <w:rPr>
          <w:rFonts w:hint="default" w:ascii="Times New Roman" w:hAnsi="Times New Roman" w:cs="Times New Roman"/>
          <w:bCs/>
          <w:sz w:val="26"/>
          <w:szCs w:val="26"/>
        </w:rPr>
        <w:t>.2 Quy trình hoạt động của người bán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_Toc31844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63CCEEAB">
      <w:pPr>
        <w:pStyle w:val="143"/>
        <w:tabs>
          <w:tab w:val="right" w:leader="dot" w:pos="8781"/>
        </w:tabs>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_Toc25026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lang w:val="vi-VN"/>
        </w:rPr>
        <w:t>2.3 Khảo sát các hệ thống hiện tại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_Toc25026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10</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09DA9DA6">
      <w:pPr>
        <w:pStyle w:val="143"/>
        <w:tabs>
          <w:tab w:val="right" w:leader="dot" w:pos="8781"/>
        </w:tabs>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_Toc30008 </w:instrText>
      </w:r>
      <w:r>
        <w:rPr>
          <w:rFonts w:hint="default" w:ascii="Times New Roman" w:hAnsi="Times New Roman" w:cs="Times New Roman"/>
          <w:sz w:val="26"/>
          <w:szCs w:val="26"/>
          <w:lang w:val="vi-VN"/>
        </w:rPr>
        <w:fldChar w:fldCharType="separate"/>
      </w:r>
      <w:r>
        <w:rPr>
          <w:rFonts w:hint="default" w:ascii="Times New Roman" w:hAnsi="Times New Roman" w:cs="Times New Roman"/>
          <w:bCs/>
          <w:sz w:val="26"/>
          <w:szCs w:val="26"/>
          <w:lang w:val="vi-VN"/>
        </w:rPr>
        <w:t>2.4 Khảo sát người dùng và thu thập yêu cầu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_Toc30008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1D12BFBE">
      <w:pPr>
        <w:pStyle w:val="144"/>
        <w:tabs>
          <w:tab w:val="right" w:leader="dot" w:pos="8781"/>
        </w:tabs>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_Toc21815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lang w:val="vi-VN"/>
        </w:rPr>
        <w:t>2.4</w:t>
      </w:r>
      <w:r>
        <w:rPr>
          <w:rFonts w:hint="default" w:ascii="Times New Roman" w:hAnsi="Times New Roman" w:cs="Times New Roman"/>
          <w:sz w:val="26"/>
          <w:szCs w:val="26"/>
        </w:rPr>
        <w:t>.1 Đối tượng khảo sát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_Toc21815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33095FE6">
      <w:pPr>
        <w:pStyle w:val="144"/>
        <w:tabs>
          <w:tab w:val="right" w:leader="dot" w:pos="8781"/>
        </w:tabs>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_Toc31496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lang w:val="vi-VN"/>
        </w:rPr>
        <w:t>2.4</w:t>
      </w:r>
      <w:r>
        <w:rPr>
          <w:rFonts w:hint="default" w:ascii="Times New Roman" w:hAnsi="Times New Roman" w:cs="Times New Roman"/>
          <w:sz w:val="26"/>
          <w:szCs w:val="26"/>
        </w:rPr>
        <w:t>.2 Phương pháp khảo sát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_Toc31496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20F8D2C4">
      <w:pPr>
        <w:pStyle w:val="144"/>
        <w:tabs>
          <w:tab w:val="right" w:leader="dot" w:pos="8781"/>
        </w:tabs>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_Toc14681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lang w:val="vi-VN"/>
        </w:rPr>
        <w:t>2.4</w:t>
      </w:r>
      <w:r>
        <w:rPr>
          <w:rFonts w:hint="default" w:ascii="Times New Roman" w:hAnsi="Times New Roman" w:cs="Times New Roman"/>
          <w:sz w:val="26"/>
          <w:szCs w:val="26"/>
        </w:rPr>
        <w:t>.3 Kết quả khảo sát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_Toc14681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14</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1D0E278F">
      <w:pPr>
        <w:pStyle w:val="143"/>
        <w:tabs>
          <w:tab w:val="right" w:leader="dot" w:pos="8781"/>
        </w:tabs>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_Toc11144 </w:instrText>
      </w:r>
      <w:r>
        <w:rPr>
          <w:rFonts w:hint="default" w:ascii="Times New Roman" w:hAnsi="Times New Roman" w:cs="Times New Roman"/>
          <w:sz w:val="26"/>
          <w:szCs w:val="26"/>
          <w:lang w:val="vi-VN"/>
        </w:rPr>
        <w:fldChar w:fldCharType="separate"/>
      </w:r>
      <w:r>
        <w:rPr>
          <w:rFonts w:hint="default" w:ascii="Times New Roman" w:hAnsi="Times New Roman" w:cs="Times New Roman"/>
          <w:bCs/>
          <w:sz w:val="26"/>
          <w:szCs w:val="26"/>
          <w:lang w:val="vi-VN"/>
        </w:rPr>
        <w:t>2</w:t>
      </w:r>
      <w:r>
        <w:rPr>
          <w:rFonts w:hint="default" w:ascii="Times New Roman" w:hAnsi="Times New Roman" w:cs="Times New Roman"/>
          <w:bCs/>
          <w:sz w:val="26"/>
          <w:szCs w:val="26"/>
        </w:rPr>
        <w:t>.</w:t>
      </w:r>
      <w:r>
        <w:rPr>
          <w:rFonts w:hint="default" w:ascii="Times New Roman" w:hAnsi="Times New Roman" w:cs="Times New Roman"/>
          <w:bCs/>
          <w:sz w:val="26"/>
          <w:szCs w:val="26"/>
          <w:lang w:val="vi-VN"/>
        </w:rPr>
        <w:t>5</w:t>
      </w:r>
      <w:r>
        <w:rPr>
          <w:rFonts w:hint="default" w:ascii="Times New Roman" w:hAnsi="Times New Roman" w:cs="Times New Roman"/>
          <w:bCs/>
          <w:sz w:val="26"/>
          <w:szCs w:val="26"/>
        </w:rPr>
        <w:t xml:space="preserve"> Phân tích vấn đề và hạn chế</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_Toc11144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15</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3EFA2830">
      <w:pPr>
        <w:pStyle w:val="143"/>
        <w:tabs>
          <w:tab w:val="right" w:leader="dot" w:pos="8781"/>
        </w:tabs>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_Toc22594 </w:instrText>
      </w:r>
      <w:r>
        <w:rPr>
          <w:rFonts w:hint="default" w:ascii="Times New Roman" w:hAnsi="Times New Roman" w:cs="Times New Roman"/>
          <w:sz w:val="26"/>
          <w:szCs w:val="26"/>
          <w:lang w:val="vi-VN"/>
        </w:rPr>
        <w:fldChar w:fldCharType="separate"/>
      </w:r>
      <w:r>
        <w:rPr>
          <w:rFonts w:hint="default" w:ascii="Times New Roman" w:hAnsi="Times New Roman" w:cs="Times New Roman"/>
          <w:bCs/>
          <w:sz w:val="26"/>
          <w:szCs w:val="26"/>
          <w:lang w:val="vi-VN"/>
        </w:rPr>
        <w:t>2</w:t>
      </w:r>
      <w:r>
        <w:rPr>
          <w:rFonts w:hint="default" w:ascii="Times New Roman" w:hAnsi="Times New Roman" w:cs="Times New Roman"/>
          <w:bCs/>
          <w:sz w:val="26"/>
          <w:szCs w:val="26"/>
        </w:rPr>
        <w:t>.</w:t>
      </w:r>
      <w:r>
        <w:rPr>
          <w:rFonts w:hint="default" w:ascii="Times New Roman" w:hAnsi="Times New Roman" w:cs="Times New Roman"/>
          <w:bCs/>
          <w:sz w:val="26"/>
          <w:szCs w:val="26"/>
          <w:lang w:val="vi-VN"/>
        </w:rPr>
        <w:t>6</w:t>
      </w:r>
      <w:r>
        <w:rPr>
          <w:rFonts w:hint="default" w:ascii="Times New Roman" w:hAnsi="Times New Roman" w:cs="Times New Roman"/>
          <w:bCs/>
          <w:sz w:val="26"/>
          <w:szCs w:val="26"/>
        </w:rPr>
        <w:t xml:space="preserve"> Nhu cầu và yêu cầu đặt ra cho hệ thống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_Toc22594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15</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12E33060">
      <w:pPr>
        <w:pStyle w:val="143"/>
        <w:tabs>
          <w:tab w:val="right" w:leader="dot" w:pos="8781"/>
        </w:tabs>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_Toc26672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lang w:val="vi-VN"/>
        </w:rPr>
        <w:t>2.7 Khó khăn và thách thức đặt ra</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_Toc26672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16</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72756B93">
      <w:pPr>
        <w:pStyle w:val="143"/>
        <w:tabs>
          <w:tab w:val="right" w:leader="dot" w:pos="8781"/>
        </w:tabs>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_Toc22086 </w:instrText>
      </w:r>
      <w:r>
        <w:rPr>
          <w:rFonts w:hint="default" w:ascii="Times New Roman" w:hAnsi="Times New Roman" w:cs="Times New Roman"/>
          <w:sz w:val="26"/>
          <w:szCs w:val="26"/>
          <w:lang w:val="vi-VN"/>
        </w:rPr>
        <w:fldChar w:fldCharType="separate"/>
      </w:r>
      <w:r>
        <w:rPr>
          <w:rFonts w:hint="default" w:ascii="Times New Roman" w:hAnsi="Times New Roman" w:cs="Times New Roman"/>
          <w:bCs/>
          <w:sz w:val="26"/>
          <w:szCs w:val="26"/>
          <w:lang w:val="vi-VN"/>
        </w:rPr>
        <w:t>2</w:t>
      </w:r>
      <w:r>
        <w:rPr>
          <w:rFonts w:hint="default" w:ascii="Times New Roman" w:hAnsi="Times New Roman" w:cs="Times New Roman"/>
          <w:bCs/>
          <w:sz w:val="26"/>
          <w:szCs w:val="26"/>
        </w:rPr>
        <w:t>.</w:t>
      </w:r>
      <w:r>
        <w:rPr>
          <w:rFonts w:hint="default" w:ascii="Times New Roman" w:hAnsi="Times New Roman" w:cs="Times New Roman"/>
          <w:bCs/>
          <w:sz w:val="26"/>
          <w:szCs w:val="26"/>
          <w:lang w:val="vi-VN"/>
        </w:rPr>
        <w:t>8</w:t>
      </w:r>
      <w:r>
        <w:rPr>
          <w:rFonts w:hint="default" w:ascii="Times New Roman" w:hAnsi="Times New Roman" w:cs="Times New Roman"/>
          <w:bCs/>
          <w:sz w:val="26"/>
          <w:szCs w:val="26"/>
        </w:rPr>
        <w:t xml:space="preserve"> Định hướng giải pháp</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_Toc22086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17</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537ED58A">
      <w:pPr>
        <w:pStyle w:val="143"/>
        <w:tabs>
          <w:tab w:val="right" w:leader="dot" w:pos="8781"/>
        </w:tabs>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_Toc20945 </w:instrText>
      </w:r>
      <w:r>
        <w:rPr>
          <w:rFonts w:hint="default" w:ascii="Times New Roman" w:hAnsi="Times New Roman" w:cs="Times New Roman"/>
          <w:sz w:val="26"/>
          <w:szCs w:val="26"/>
          <w:lang w:val="vi-VN"/>
        </w:rPr>
        <w:fldChar w:fldCharType="separate"/>
      </w:r>
      <w:r>
        <w:rPr>
          <w:rFonts w:hint="default" w:ascii="Times New Roman" w:hAnsi="Times New Roman" w:cs="Times New Roman"/>
          <w:bCs/>
          <w:sz w:val="26"/>
          <w:szCs w:val="26"/>
          <w:lang w:val="vi-VN"/>
        </w:rPr>
        <w:t>2</w:t>
      </w:r>
      <w:r>
        <w:rPr>
          <w:rFonts w:hint="default" w:ascii="Times New Roman" w:hAnsi="Times New Roman" w:cs="Times New Roman"/>
          <w:bCs/>
          <w:sz w:val="26"/>
          <w:szCs w:val="26"/>
        </w:rPr>
        <w:t>.</w:t>
      </w:r>
      <w:r>
        <w:rPr>
          <w:rFonts w:hint="default" w:ascii="Times New Roman" w:hAnsi="Times New Roman" w:cs="Times New Roman"/>
          <w:bCs/>
          <w:sz w:val="26"/>
          <w:szCs w:val="26"/>
          <w:lang w:val="vi-VN"/>
        </w:rPr>
        <w:t>9</w:t>
      </w:r>
      <w:r>
        <w:rPr>
          <w:rFonts w:hint="default" w:ascii="Times New Roman" w:hAnsi="Times New Roman" w:cs="Times New Roman"/>
          <w:bCs/>
          <w:sz w:val="26"/>
          <w:szCs w:val="26"/>
        </w:rPr>
        <w:t xml:space="preserve"> Kết luận chương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_Toc20945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17</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2F2473F5">
      <w:pPr>
        <w:pStyle w:val="142"/>
        <w:tabs>
          <w:tab w:val="right" w:leader="dot" w:pos="8781"/>
        </w:tabs>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_Toc28538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lang w:val="vi-VN"/>
        </w:rPr>
        <w:t>CHƯƠNG 3: PHÂN TÍCH THIẾT KẾ HỆ THỐNG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_Toc28538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18</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62AFA5FF">
      <w:pPr>
        <w:pStyle w:val="143"/>
        <w:tabs>
          <w:tab w:val="right" w:leader="dot" w:pos="8781"/>
        </w:tabs>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_Toc146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lang w:val="vi-VN"/>
        </w:rPr>
        <w:t>3.1 Phân tích hệ thống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_Toc146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18</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24219993">
      <w:pPr>
        <w:pStyle w:val="144"/>
        <w:tabs>
          <w:tab w:val="right" w:leader="dot" w:pos="8781"/>
        </w:tabs>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_Toc32322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lang w:val="vi-VN"/>
        </w:rPr>
        <w:t>3.1.1 Yêu cầu chức năng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_Toc32322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18</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0C7E1093">
      <w:pPr>
        <w:pStyle w:val="145"/>
        <w:tabs>
          <w:tab w:val="right" w:leader="dot" w:pos="8781"/>
        </w:tabs>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_Toc25782 </w:instrText>
      </w:r>
      <w:r>
        <w:rPr>
          <w:rFonts w:hint="default" w:ascii="Times New Roman" w:hAnsi="Times New Roman" w:cs="Times New Roman"/>
          <w:sz w:val="26"/>
          <w:szCs w:val="26"/>
          <w:lang w:val="vi-VN"/>
        </w:rPr>
        <w:fldChar w:fldCharType="separate"/>
      </w:r>
      <w:r>
        <w:rPr>
          <w:rFonts w:hint="default" w:ascii="Times New Roman" w:hAnsi="Times New Roman" w:cs="Times New Roman"/>
          <w:bCs w:val="0"/>
          <w:sz w:val="26"/>
          <w:szCs w:val="26"/>
        </w:rPr>
        <w:t>1. Chức năng dành cho Quản trị viên (Admin)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_Toc25782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18</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34E02F58">
      <w:pPr>
        <w:pStyle w:val="145"/>
        <w:tabs>
          <w:tab w:val="right" w:leader="dot" w:pos="8781"/>
        </w:tabs>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_Toc31617 </w:instrText>
      </w:r>
      <w:r>
        <w:rPr>
          <w:rFonts w:hint="default" w:ascii="Times New Roman" w:hAnsi="Times New Roman" w:cs="Times New Roman"/>
          <w:sz w:val="26"/>
          <w:szCs w:val="26"/>
          <w:lang w:val="vi-VN"/>
        </w:rPr>
        <w:fldChar w:fldCharType="separate"/>
      </w:r>
      <w:r>
        <w:rPr>
          <w:rFonts w:hint="default" w:ascii="Times New Roman" w:hAnsi="Times New Roman" w:cs="Times New Roman"/>
          <w:bCs w:val="0"/>
          <w:sz w:val="26"/>
          <w:szCs w:val="26"/>
        </w:rPr>
        <w:t>2. Chức năng dành cho Khách hàng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_Toc31617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19</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5E2FB785">
      <w:pPr>
        <w:pStyle w:val="144"/>
        <w:tabs>
          <w:tab w:val="right" w:leader="dot" w:pos="8781"/>
        </w:tabs>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_Toc24214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lang w:val="vi-VN"/>
        </w:rPr>
        <w:t>3.1.2 Yêu cầu phi chức năng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_Toc24214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20</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69C77E0C">
      <w:pPr>
        <w:pStyle w:val="143"/>
        <w:tabs>
          <w:tab w:val="right" w:leader="dot" w:pos="8781"/>
        </w:tabs>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_Toc27942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lang w:val="vi-VN"/>
        </w:rPr>
        <w:t>3.2</w:t>
      </w:r>
      <w:r>
        <w:rPr>
          <w:rFonts w:hint="default" w:ascii="Times New Roman" w:hAnsi="Times New Roman" w:cs="Times New Roman"/>
          <w:sz w:val="26"/>
          <w:szCs w:val="26"/>
        </w:rPr>
        <w:t xml:space="preserve"> Phân tích thiết kế hệ thống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_Toc27942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21</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214659D5">
      <w:pPr>
        <w:pStyle w:val="144"/>
        <w:tabs>
          <w:tab w:val="right" w:leader="dot" w:pos="8781"/>
        </w:tabs>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_Toc20348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lang w:val="vi-VN"/>
        </w:rPr>
        <w:t>3.2.1</w:t>
      </w:r>
      <w:r>
        <w:rPr>
          <w:rFonts w:hint="default" w:ascii="Times New Roman" w:hAnsi="Times New Roman" w:cs="Times New Roman"/>
          <w:sz w:val="26"/>
          <w:szCs w:val="26"/>
        </w:rPr>
        <w:t xml:space="preserve"> Biểu đồ use case tổng quát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_Toc20348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21</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7E704B15">
      <w:pPr>
        <w:pStyle w:val="144"/>
        <w:tabs>
          <w:tab w:val="right" w:leader="dot" w:pos="8781"/>
        </w:tabs>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_Toc7710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lang w:val="vi-VN"/>
        </w:rPr>
        <w:t>3.2.2</w:t>
      </w:r>
      <w:r>
        <w:rPr>
          <w:rFonts w:hint="default" w:ascii="Times New Roman" w:hAnsi="Times New Roman" w:cs="Times New Roman"/>
          <w:sz w:val="26"/>
          <w:szCs w:val="26"/>
        </w:rPr>
        <w:t xml:space="preserve"> Phân tích use case Đăng Nhập</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_Toc7710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22</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11C6244F">
      <w:pPr>
        <w:pStyle w:val="145"/>
        <w:tabs>
          <w:tab w:val="right" w:leader="dot" w:pos="8781"/>
        </w:tabs>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_Toc12860 </w:instrText>
      </w:r>
      <w:r>
        <w:rPr>
          <w:rFonts w:hint="default" w:ascii="Times New Roman" w:hAnsi="Times New Roman" w:cs="Times New Roman"/>
          <w:sz w:val="26"/>
          <w:szCs w:val="26"/>
          <w:lang w:val="vi-VN"/>
        </w:rPr>
        <w:fldChar w:fldCharType="separate"/>
      </w:r>
      <w:r>
        <w:rPr>
          <w:rFonts w:hint="default" w:ascii="Times New Roman" w:hAnsi="Times New Roman" w:eastAsia="Arial" w:cs="Times New Roman"/>
          <w:bCs w:val="0"/>
          <w:sz w:val="26"/>
          <w:szCs w:val="26"/>
          <w:lang w:val="en-US" w:eastAsia="vi-VN"/>
        </w:rPr>
        <w:t>3</w:t>
      </w:r>
      <w:r>
        <w:rPr>
          <w:rFonts w:hint="default" w:ascii="Times New Roman" w:hAnsi="Times New Roman" w:eastAsia="Arial" w:cs="Times New Roman"/>
          <w:bCs w:val="0"/>
          <w:sz w:val="26"/>
          <w:szCs w:val="26"/>
          <w:lang w:eastAsia="vi-VN"/>
        </w:rPr>
        <w:t xml:space="preserve">.2.2.1 </w:t>
      </w:r>
      <w:r>
        <w:rPr>
          <w:rFonts w:hint="default" w:ascii="Times New Roman" w:hAnsi="Times New Roman" w:eastAsia="Arial" w:cs="Times New Roman"/>
          <w:bCs w:val="0"/>
          <w:sz w:val="26"/>
          <w:szCs w:val="26"/>
          <w:lang w:val="vi" w:eastAsia="vi-VN"/>
        </w:rPr>
        <w:t>Mô tả use case Đăng nhập</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_Toc12860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22</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6A1ABBF4">
      <w:pPr>
        <w:pStyle w:val="145"/>
        <w:tabs>
          <w:tab w:val="right" w:leader="dot" w:pos="8781"/>
        </w:tabs>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_Toc4864 </w:instrText>
      </w:r>
      <w:r>
        <w:rPr>
          <w:rFonts w:hint="default" w:ascii="Times New Roman" w:hAnsi="Times New Roman" w:cs="Times New Roman"/>
          <w:sz w:val="26"/>
          <w:szCs w:val="26"/>
          <w:lang w:val="vi-VN"/>
        </w:rPr>
        <w:fldChar w:fldCharType="separate"/>
      </w:r>
      <w:r>
        <w:rPr>
          <w:rFonts w:hint="default" w:ascii="Times New Roman" w:hAnsi="Times New Roman" w:eastAsia="Arial" w:cs="Times New Roman"/>
          <w:bCs w:val="0"/>
          <w:sz w:val="26"/>
          <w:szCs w:val="26"/>
          <w:lang w:val="en-US" w:eastAsia="vi-VN"/>
        </w:rPr>
        <w:t>3</w:t>
      </w:r>
      <w:r>
        <w:rPr>
          <w:rFonts w:hint="default" w:ascii="Times New Roman" w:hAnsi="Times New Roman" w:eastAsia="Arial" w:cs="Times New Roman"/>
          <w:bCs w:val="0"/>
          <w:sz w:val="26"/>
          <w:szCs w:val="26"/>
          <w:lang w:eastAsia="vi-VN"/>
        </w:rPr>
        <w:t>.2.2.2 B</w:t>
      </w:r>
      <w:r>
        <w:rPr>
          <w:rFonts w:hint="default" w:ascii="Times New Roman" w:hAnsi="Times New Roman" w:eastAsia="Arial" w:cs="Times New Roman"/>
          <w:bCs w:val="0"/>
          <w:sz w:val="26"/>
          <w:szCs w:val="26"/>
          <w:lang w:val="vi" w:eastAsia="vi-VN"/>
        </w:rPr>
        <w:t>iểu đồ trình tự</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_Toc4864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23</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2F940C52">
      <w:pPr>
        <w:pStyle w:val="145"/>
        <w:tabs>
          <w:tab w:val="right" w:leader="dot" w:pos="8781"/>
        </w:tabs>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_Toc456 </w:instrText>
      </w:r>
      <w:r>
        <w:rPr>
          <w:rFonts w:hint="default" w:ascii="Times New Roman" w:hAnsi="Times New Roman" w:cs="Times New Roman"/>
          <w:sz w:val="26"/>
          <w:szCs w:val="26"/>
          <w:lang w:val="vi-VN"/>
        </w:rPr>
        <w:fldChar w:fldCharType="separate"/>
      </w:r>
      <w:r>
        <w:rPr>
          <w:rFonts w:hint="default" w:ascii="Times New Roman" w:hAnsi="Times New Roman" w:eastAsia="Arial" w:cs="Times New Roman"/>
          <w:bCs w:val="0"/>
          <w:sz w:val="26"/>
          <w:szCs w:val="26"/>
          <w:lang w:val="en-US" w:eastAsia="vi-VN"/>
        </w:rPr>
        <w:t>3</w:t>
      </w:r>
      <w:r>
        <w:rPr>
          <w:rFonts w:hint="default" w:ascii="Times New Roman" w:hAnsi="Times New Roman" w:eastAsia="Arial" w:cs="Times New Roman"/>
          <w:bCs w:val="0"/>
          <w:sz w:val="26"/>
          <w:szCs w:val="26"/>
          <w:lang w:eastAsia="vi-VN"/>
        </w:rPr>
        <w:t>.2.2</w:t>
      </w:r>
      <w:r>
        <w:rPr>
          <w:rFonts w:hint="default" w:ascii="Times New Roman" w:hAnsi="Times New Roman" w:eastAsia="Arial" w:cs="Times New Roman"/>
          <w:bCs w:val="0"/>
          <w:sz w:val="26"/>
          <w:szCs w:val="26"/>
          <w:lang w:val="vi" w:eastAsia="vi-VN"/>
        </w:rPr>
        <w:t>.</w:t>
      </w:r>
      <w:r>
        <w:rPr>
          <w:rFonts w:hint="default" w:ascii="Times New Roman" w:hAnsi="Times New Roman" w:eastAsia="Arial" w:cs="Times New Roman"/>
          <w:bCs w:val="0"/>
          <w:sz w:val="26"/>
          <w:szCs w:val="26"/>
          <w:lang w:eastAsia="vi-VN"/>
        </w:rPr>
        <w:t>3</w:t>
      </w:r>
      <w:r>
        <w:rPr>
          <w:rFonts w:hint="default" w:ascii="Times New Roman" w:hAnsi="Times New Roman" w:eastAsia="Arial" w:cs="Times New Roman"/>
          <w:bCs w:val="0"/>
          <w:sz w:val="26"/>
          <w:szCs w:val="26"/>
          <w:lang w:val="vi" w:eastAsia="vi-VN"/>
        </w:rPr>
        <w:t xml:space="preserve"> Biểu đồ lớp phân tích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_Toc456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23</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6A042E4B">
      <w:pPr>
        <w:pStyle w:val="145"/>
        <w:tabs>
          <w:tab w:val="right" w:leader="dot" w:pos="8781"/>
        </w:tabs>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_Toc2283 </w:instrText>
      </w:r>
      <w:r>
        <w:rPr>
          <w:rFonts w:hint="default" w:ascii="Times New Roman" w:hAnsi="Times New Roman" w:cs="Times New Roman"/>
          <w:sz w:val="26"/>
          <w:szCs w:val="26"/>
          <w:lang w:val="vi-VN"/>
        </w:rPr>
        <w:fldChar w:fldCharType="separate"/>
      </w:r>
      <w:r>
        <w:rPr>
          <w:rFonts w:hint="default" w:ascii="Times New Roman" w:hAnsi="Times New Roman" w:eastAsia="Arial" w:cs="Times New Roman"/>
          <w:bCs w:val="0"/>
          <w:sz w:val="26"/>
          <w:szCs w:val="26"/>
          <w:lang w:val="en-US" w:eastAsia="vi-VN"/>
        </w:rPr>
        <w:t>3</w:t>
      </w:r>
      <w:r>
        <w:rPr>
          <w:rFonts w:hint="default" w:ascii="Times New Roman" w:hAnsi="Times New Roman" w:eastAsia="Arial" w:cs="Times New Roman"/>
          <w:bCs w:val="0"/>
          <w:sz w:val="26"/>
          <w:szCs w:val="26"/>
          <w:lang w:eastAsia="vi-VN"/>
        </w:rPr>
        <w:t>.2.2.4</w:t>
      </w:r>
      <w:r>
        <w:rPr>
          <w:rFonts w:hint="default" w:ascii="Times New Roman" w:hAnsi="Times New Roman" w:eastAsia="Arial" w:cs="Times New Roman"/>
          <w:bCs w:val="0"/>
          <w:sz w:val="26"/>
          <w:szCs w:val="26"/>
          <w:lang w:val="vi" w:eastAsia="vi-VN"/>
        </w:rPr>
        <w:t xml:space="preserve"> </w:t>
      </w:r>
      <w:r>
        <w:rPr>
          <w:rFonts w:hint="default" w:ascii="Times New Roman" w:hAnsi="Times New Roman" w:eastAsia="Arial" w:cs="Times New Roman"/>
          <w:bCs w:val="0"/>
          <w:sz w:val="26"/>
          <w:szCs w:val="26"/>
          <w:lang w:eastAsia="vi-VN"/>
        </w:rPr>
        <w:t>H</w:t>
      </w:r>
      <w:r>
        <w:rPr>
          <w:rFonts w:hint="default" w:ascii="Times New Roman" w:hAnsi="Times New Roman" w:eastAsia="Arial" w:cs="Times New Roman"/>
          <w:bCs w:val="0"/>
          <w:sz w:val="26"/>
          <w:szCs w:val="26"/>
          <w:lang w:val="vi" w:eastAsia="vi-VN"/>
        </w:rPr>
        <w:t>ình dung màn hình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_Toc2283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24</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6B86AAA5">
      <w:pPr>
        <w:pStyle w:val="144"/>
        <w:tabs>
          <w:tab w:val="right" w:leader="dot" w:pos="8781"/>
        </w:tabs>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_Toc9475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lang w:val="vi-VN"/>
        </w:rPr>
        <w:t xml:space="preserve">3.2.3 </w:t>
      </w:r>
      <w:r>
        <w:rPr>
          <w:rFonts w:hint="default" w:ascii="Times New Roman" w:hAnsi="Times New Roman" w:cs="Times New Roman"/>
          <w:sz w:val="26"/>
          <w:szCs w:val="26"/>
        </w:rPr>
        <w:t>Phân tích use case Đăng ký</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_Toc9475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24</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05D118E4">
      <w:pPr>
        <w:pStyle w:val="145"/>
        <w:tabs>
          <w:tab w:val="right" w:leader="dot" w:pos="8781"/>
        </w:tabs>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_Toc30822 </w:instrText>
      </w:r>
      <w:r>
        <w:rPr>
          <w:rFonts w:hint="default" w:ascii="Times New Roman" w:hAnsi="Times New Roman" w:cs="Times New Roman"/>
          <w:sz w:val="26"/>
          <w:szCs w:val="26"/>
          <w:lang w:val="vi-VN"/>
        </w:rPr>
        <w:fldChar w:fldCharType="separate"/>
      </w:r>
      <w:r>
        <w:rPr>
          <w:rFonts w:hint="default" w:ascii="Times New Roman" w:hAnsi="Times New Roman" w:eastAsia="Arial" w:cs="Times New Roman"/>
          <w:bCs w:val="0"/>
          <w:sz w:val="26"/>
          <w:szCs w:val="26"/>
          <w:lang w:val="en-US" w:eastAsia="vi-VN"/>
        </w:rPr>
        <w:t>3</w:t>
      </w:r>
      <w:r>
        <w:rPr>
          <w:rFonts w:hint="default" w:ascii="Times New Roman" w:hAnsi="Times New Roman" w:eastAsia="Arial" w:cs="Times New Roman"/>
          <w:bCs w:val="0"/>
          <w:sz w:val="26"/>
          <w:szCs w:val="26"/>
          <w:lang w:eastAsia="vi-VN"/>
        </w:rPr>
        <w:t xml:space="preserve">.2.3.1 </w:t>
      </w:r>
      <w:r>
        <w:rPr>
          <w:rFonts w:hint="default" w:ascii="Times New Roman" w:hAnsi="Times New Roman" w:eastAsia="Arial" w:cs="Times New Roman"/>
          <w:bCs w:val="0"/>
          <w:sz w:val="26"/>
          <w:szCs w:val="26"/>
          <w:lang w:val="vi" w:eastAsia="vi-VN"/>
        </w:rPr>
        <w:t xml:space="preserve">Mô tả use case Đăng </w:t>
      </w:r>
      <w:r>
        <w:rPr>
          <w:rFonts w:hint="default" w:ascii="Times New Roman" w:hAnsi="Times New Roman" w:eastAsia="Arial" w:cs="Times New Roman"/>
          <w:bCs w:val="0"/>
          <w:sz w:val="26"/>
          <w:szCs w:val="26"/>
          <w:lang w:eastAsia="vi-VN"/>
        </w:rPr>
        <w:t>ký</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_Toc30822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24</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69A8FD7A">
      <w:pPr>
        <w:pStyle w:val="145"/>
        <w:tabs>
          <w:tab w:val="right" w:leader="dot" w:pos="8781"/>
        </w:tabs>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_Toc4777 </w:instrText>
      </w:r>
      <w:r>
        <w:rPr>
          <w:rFonts w:hint="default" w:ascii="Times New Roman" w:hAnsi="Times New Roman" w:cs="Times New Roman"/>
          <w:sz w:val="26"/>
          <w:szCs w:val="26"/>
          <w:lang w:val="vi-VN"/>
        </w:rPr>
        <w:fldChar w:fldCharType="separate"/>
      </w:r>
      <w:r>
        <w:rPr>
          <w:rFonts w:hint="default" w:ascii="Times New Roman" w:hAnsi="Times New Roman" w:eastAsia="Arial" w:cs="Times New Roman"/>
          <w:bCs w:val="0"/>
          <w:sz w:val="26"/>
          <w:szCs w:val="26"/>
          <w:lang w:val="en-US" w:eastAsia="vi-VN"/>
        </w:rPr>
        <w:t>3</w:t>
      </w:r>
      <w:r>
        <w:rPr>
          <w:rFonts w:hint="default" w:ascii="Times New Roman" w:hAnsi="Times New Roman" w:eastAsia="Arial" w:cs="Times New Roman"/>
          <w:bCs w:val="0"/>
          <w:sz w:val="26"/>
          <w:szCs w:val="26"/>
          <w:lang w:eastAsia="vi-VN"/>
        </w:rPr>
        <w:t>.2.3.2</w:t>
      </w:r>
      <w:r>
        <w:rPr>
          <w:rFonts w:hint="default" w:ascii="Times New Roman" w:hAnsi="Times New Roman" w:eastAsia="Arial" w:cs="Times New Roman"/>
          <w:bCs w:val="0"/>
          <w:sz w:val="26"/>
          <w:szCs w:val="26"/>
          <w:lang w:val="vi" w:eastAsia="vi-VN"/>
        </w:rPr>
        <w:t xml:space="preserve"> </w:t>
      </w:r>
      <w:r>
        <w:rPr>
          <w:rFonts w:hint="default" w:ascii="Times New Roman" w:hAnsi="Times New Roman" w:eastAsia="Arial" w:cs="Times New Roman"/>
          <w:bCs w:val="0"/>
          <w:sz w:val="26"/>
          <w:szCs w:val="26"/>
          <w:lang w:eastAsia="vi-VN"/>
        </w:rPr>
        <w:t>B</w:t>
      </w:r>
      <w:r>
        <w:rPr>
          <w:rFonts w:hint="default" w:ascii="Times New Roman" w:hAnsi="Times New Roman" w:eastAsia="Arial" w:cs="Times New Roman"/>
          <w:bCs w:val="0"/>
          <w:sz w:val="26"/>
          <w:szCs w:val="26"/>
          <w:lang w:val="vi" w:eastAsia="vi-VN"/>
        </w:rPr>
        <w:t>iểu đồ trình tự</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_Toc4777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25</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05FC139A">
      <w:pPr>
        <w:pStyle w:val="145"/>
        <w:tabs>
          <w:tab w:val="right" w:leader="dot" w:pos="8781"/>
        </w:tabs>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_Toc9293 </w:instrText>
      </w:r>
      <w:r>
        <w:rPr>
          <w:rFonts w:hint="default" w:ascii="Times New Roman" w:hAnsi="Times New Roman" w:cs="Times New Roman"/>
          <w:sz w:val="26"/>
          <w:szCs w:val="26"/>
          <w:lang w:val="vi-VN"/>
        </w:rPr>
        <w:fldChar w:fldCharType="separate"/>
      </w:r>
      <w:r>
        <w:rPr>
          <w:rFonts w:hint="default" w:ascii="Times New Roman" w:hAnsi="Times New Roman" w:eastAsia="Arial" w:cs="Times New Roman"/>
          <w:bCs w:val="0"/>
          <w:sz w:val="26"/>
          <w:szCs w:val="26"/>
          <w:lang w:val="en-US" w:eastAsia="vi-VN"/>
        </w:rPr>
        <w:t>3.</w:t>
      </w:r>
      <w:r>
        <w:rPr>
          <w:rFonts w:hint="default" w:ascii="Times New Roman" w:hAnsi="Times New Roman" w:eastAsia="Arial" w:cs="Times New Roman"/>
          <w:bCs w:val="0"/>
          <w:sz w:val="26"/>
          <w:szCs w:val="26"/>
          <w:lang w:eastAsia="vi-VN"/>
        </w:rPr>
        <w:t>2</w:t>
      </w:r>
      <w:r>
        <w:rPr>
          <w:rFonts w:hint="default" w:ascii="Times New Roman" w:hAnsi="Times New Roman" w:eastAsia="Arial" w:cs="Times New Roman"/>
          <w:bCs w:val="0"/>
          <w:sz w:val="26"/>
          <w:szCs w:val="26"/>
          <w:lang w:val="vi" w:eastAsia="vi-VN"/>
        </w:rPr>
        <w:t>.</w:t>
      </w:r>
      <w:r>
        <w:rPr>
          <w:rFonts w:hint="default" w:ascii="Times New Roman" w:hAnsi="Times New Roman" w:eastAsia="Arial" w:cs="Times New Roman"/>
          <w:bCs w:val="0"/>
          <w:sz w:val="26"/>
          <w:szCs w:val="26"/>
          <w:lang w:eastAsia="vi-VN"/>
        </w:rPr>
        <w:t>3</w:t>
      </w:r>
      <w:r>
        <w:rPr>
          <w:rFonts w:hint="default" w:ascii="Times New Roman" w:hAnsi="Times New Roman" w:eastAsia="Arial" w:cs="Times New Roman"/>
          <w:bCs w:val="0"/>
          <w:sz w:val="26"/>
          <w:szCs w:val="26"/>
          <w:lang w:val="vi" w:eastAsia="vi-VN"/>
        </w:rPr>
        <w:t>.</w:t>
      </w:r>
      <w:r>
        <w:rPr>
          <w:rFonts w:hint="default" w:ascii="Times New Roman" w:hAnsi="Times New Roman" w:eastAsia="Arial" w:cs="Times New Roman"/>
          <w:bCs w:val="0"/>
          <w:sz w:val="26"/>
          <w:szCs w:val="26"/>
          <w:lang w:eastAsia="vi-VN"/>
        </w:rPr>
        <w:t>3</w:t>
      </w:r>
      <w:r>
        <w:rPr>
          <w:rFonts w:hint="default" w:ascii="Times New Roman" w:hAnsi="Times New Roman" w:eastAsia="Arial" w:cs="Times New Roman"/>
          <w:bCs w:val="0"/>
          <w:sz w:val="26"/>
          <w:szCs w:val="26"/>
          <w:lang w:val="vi" w:eastAsia="vi-VN"/>
        </w:rPr>
        <w:t xml:space="preserve"> Biểu đồ lớp phân tíc</w:t>
      </w:r>
      <w:r>
        <w:rPr>
          <w:rFonts w:hint="default" w:ascii="Times New Roman" w:hAnsi="Times New Roman" w:eastAsia="Arial" w:cs="Times New Roman"/>
          <w:bCs w:val="0"/>
          <w:sz w:val="26"/>
          <w:szCs w:val="26"/>
          <w:lang w:eastAsia="vi-VN"/>
        </w:rPr>
        <w:t>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_Toc9293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26</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3D166696">
      <w:pPr>
        <w:pStyle w:val="145"/>
        <w:tabs>
          <w:tab w:val="right" w:leader="dot" w:pos="8781"/>
        </w:tabs>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_Toc13577 </w:instrText>
      </w:r>
      <w:r>
        <w:rPr>
          <w:rFonts w:hint="default" w:ascii="Times New Roman" w:hAnsi="Times New Roman" w:cs="Times New Roman"/>
          <w:sz w:val="26"/>
          <w:szCs w:val="26"/>
          <w:lang w:val="vi-VN"/>
        </w:rPr>
        <w:fldChar w:fldCharType="separate"/>
      </w:r>
      <w:r>
        <w:rPr>
          <w:rFonts w:hint="default" w:ascii="Times New Roman" w:hAnsi="Times New Roman" w:eastAsia="Arial" w:cs="Times New Roman"/>
          <w:bCs w:val="0"/>
          <w:sz w:val="26"/>
          <w:szCs w:val="26"/>
          <w:lang w:val="en-US" w:eastAsia="vi-VN"/>
        </w:rPr>
        <w:t>3</w:t>
      </w:r>
      <w:r>
        <w:rPr>
          <w:rFonts w:hint="default" w:ascii="Times New Roman" w:hAnsi="Times New Roman" w:eastAsia="Arial" w:cs="Times New Roman"/>
          <w:bCs w:val="0"/>
          <w:sz w:val="26"/>
          <w:szCs w:val="26"/>
          <w:lang w:eastAsia="vi-VN"/>
        </w:rPr>
        <w:t>.2.3</w:t>
      </w:r>
      <w:r>
        <w:rPr>
          <w:rFonts w:hint="default" w:ascii="Times New Roman" w:hAnsi="Times New Roman" w:eastAsia="Arial" w:cs="Times New Roman"/>
          <w:bCs w:val="0"/>
          <w:sz w:val="26"/>
          <w:szCs w:val="26"/>
          <w:lang w:val="vi" w:eastAsia="vi-VN"/>
        </w:rPr>
        <w:t>.</w:t>
      </w:r>
      <w:r>
        <w:rPr>
          <w:rFonts w:hint="default" w:ascii="Times New Roman" w:hAnsi="Times New Roman" w:eastAsia="Arial" w:cs="Times New Roman"/>
          <w:bCs w:val="0"/>
          <w:sz w:val="26"/>
          <w:szCs w:val="26"/>
          <w:lang w:eastAsia="vi-VN"/>
        </w:rPr>
        <w:t>4</w:t>
      </w:r>
      <w:r>
        <w:rPr>
          <w:rFonts w:hint="default" w:ascii="Times New Roman" w:hAnsi="Times New Roman" w:eastAsia="Arial" w:cs="Times New Roman"/>
          <w:bCs w:val="0"/>
          <w:sz w:val="26"/>
          <w:szCs w:val="26"/>
          <w:lang w:val="vi" w:eastAsia="vi-VN"/>
        </w:rPr>
        <w:t xml:space="preserve"> </w:t>
      </w:r>
      <w:r>
        <w:rPr>
          <w:rFonts w:hint="default" w:ascii="Times New Roman" w:hAnsi="Times New Roman" w:eastAsia="Arial" w:cs="Times New Roman"/>
          <w:bCs w:val="0"/>
          <w:sz w:val="26"/>
          <w:szCs w:val="26"/>
          <w:lang w:eastAsia="vi-VN"/>
        </w:rPr>
        <w:t>H</w:t>
      </w:r>
      <w:r>
        <w:rPr>
          <w:rFonts w:hint="default" w:ascii="Times New Roman" w:hAnsi="Times New Roman" w:eastAsia="Arial" w:cs="Times New Roman"/>
          <w:bCs w:val="0"/>
          <w:sz w:val="26"/>
          <w:szCs w:val="26"/>
          <w:lang w:val="vi" w:eastAsia="vi-VN"/>
        </w:rPr>
        <w:t>ình dung màn hình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_Toc13577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27</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52354928">
      <w:pPr>
        <w:pStyle w:val="144"/>
        <w:tabs>
          <w:tab w:val="right" w:leader="dot" w:pos="8781"/>
        </w:tabs>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_Toc15626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lang w:val="en-US" w:eastAsia="vi-VN"/>
        </w:rPr>
        <w:t>3</w:t>
      </w:r>
      <w:r>
        <w:rPr>
          <w:rFonts w:hint="default" w:ascii="Times New Roman" w:hAnsi="Times New Roman" w:cs="Times New Roman"/>
          <w:sz w:val="26"/>
          <w:szCs w:val="26"/>
          <w:lang w:eastAsia="vi-VN"/>
        </w:rPr>
        <w:t>.2.4 Phân tích use case Tìm kiếm sản phẩm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_Toc15626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28</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418A90C2">
      <w:pPr>
        <w:pStyle w:val="145"/>
        <w:tabs>
          <w:tab w:val="right" w:leader="dot" w:pos="8781"/>
        </w:tabs>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_Toc5336 </w:instrText>
      </w:r>
      <w:r>
        <w:rPr>
          <w:rFonts w:hint="default" w:ascii="Times New Roman" w:hAnsi="Times New Roman" w:cs="Times New Roman"/>
          <w:sz w:val="26"/>
          <w:szCs w:val="26"/>
          <w:lang w:val="vi-VN"/>
        </w:rPr>
        <w:fldChar w:fldCharType="separate"/>
      </w:r>
      <w:r>
        <w:rPr>
          <w:rFonts w:hint="default" w:ascii="Times New Roman" w:hAnsi="Times New Roman" w:eastAsia="Arial" w:cs="Times New Roman"/>
          <w:bCs w:val="0"/>
          <w:sz w:val="26"/>
          <w:szCs w:val="26"/>
          <w:lang w:val="vi-VN"/>
        </w:rPr>
        <w:t>3.2</w:t>
      </w:r>
      <w:r>
        <w:rPr>
          <w:rFonts w:hint="default" w:ascii="Times New Roman" w:hAnsi="Times New Roman" w:eastAsia="Arial" w:cs="Times New Roman"/>
          <w:bCs w:val="0"/>
          <w:sz w:val="26"/>
          <w:szCs w:val="26"/>
        </w:rPr>
        <w:t>.</w:t>
      </w:r>
      <w:r>
        <w:rPr>
          <w:rFonts w:hint="default" w:ascii="Times New Roman" w:hAnsi="Times New Roman" w:eastAsia="Arial" w:cs="Times New Roman"/>
          <w:bCs w:val="0"/>
          <w:sz w:val="26"/>
          <w:szCs w:val="26"/>
          <w:lang w:val="vi-VN"/>
        </w:rPr>
        <w:t>4</w:t>
      </w:r>
      <w:r>
        <w:rPr>
          <w:rFonts w:hint="default" w:ascii="Times New Roman" w:hAnsi="Times New Roman" w:eastAsia="Arial" w:cs="Times New Roman"/>
          <w:bCs w:val="0"/>
          <w:sz w:val="26"/>
          <w:szCs w:val="26"/>
        </w:rPr>
        <w:t xml:space="preserve">.1 </w:t>
      </w:r>
      <w:r>
        <w:rPr>
          <w:rFonts w:hint="default" w:ascii="Times New Roman" w:hAnsi="Times New Roman" w:eastAsia="Arial" w:cs="Times New Roman"/>
          <w:bCs w:val="0"/>
          <w:sz w:val="26"/>
          <w:szCs w:val="26"/>
          <w:lang w:eastAsia="vi-VN"/>
        </w:rPr>
        <w:t xml:space="preserve"> </w:t>
      </w:r>
      <w:r>
        <w:rPr>
          <w:rFonts w:hint="default" w:ascii="Times New Roman" w:hAnsi="Times New Roman" w:eastAsia="Arial" w:cs="Times New Roman"/>
          <w:bCs w:val="0"/>
          <w:sz w:val="26"/>
          <w:szCs w:val="26"/>
          <w:lang w:val="vi" w:eastAsia="vi-VN"/>
        </w:rPr>
        <w:t xml:space="preserve">Mô tả use case </w:t>
      </w:r>
      <w:r>
        <w:rPr>
          <w:rFonts w:hint="default" w:ascii="Times New Roman" w:hAnsi="Times New Roman" w:eastAsia="Arial" w:cs="Times New Roman"/>
          <w:bCs w:val="0"/>
          <w:sz w:val="26"/>
          <w:szCs w:val="26"/>
          <w:lang w:eastAsia="vi-VN"/>
        </w:rPr>
        <w:t>Tìm kiếm sản phẩm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_Toc5336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28</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63F58BC9">
      <w:pPr>
        <w:pStyle w:val="145"/>
        <w:tabs>
          <w:tab w:val="right" w:leader="dot" w:pos="8781"/>
        </w:tabs>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_Toc8873 </w:instrText>
      </w:r>
      <w:r>
        <w:rPr>
          <w:rFonts w:hint="default" w:ascii="Times New Roman" w:hAnsi="Times New Roman" w:cs="Times New Roman"/>
          <w:sz w:val="26"/>
          <w:szCs w:val="26"/>
          <w:lang w:val="vi-VN"/>
        </w:rPr>
        <w:fldChar w:fldCharType="separate"/>
      </w:r>
      <w:r>
        <w:rPr>
          <w:rFonts w:hint="default" w:ascii="Times New Roman" w:hAnsi="Times New Roman" w:eastAsia="Arial" w:cs="Times New Roman"/>
          <w:bCs w:val="0"/>
          <w:sz w:val="26"/>
          <w:szCs w:val="26"/>
          <w:lang w:val="en-US" w:eastAsia="vi-VN"/>
        </w:rPr>
        <w:t>3</w:t>
      </w:r>
      <w:r>
        <w:rPr>
          <w:rFonts w:hint="default" w:ascii="Times New Roman" w:hAnsi="Times New Roman" w:eastAsia="Arial" w:cs="Times New Roman"/>
          <w:bCs w:val="0"/>
          <w:sz w:val="26"/>
          <w:szCs w:val="26"/>
          <w:lang w:eastAsia="vi-VN"/>
        </w:rPr>
        <w:t>.2.4.2</w:t>
      </w:r>
      <w:r>
        <w:rPr>
          <w:rFonts w:hint="default" w:ascii="Times New Roman" w:hAnsi="Times New Roman" w:eastAsia="Arial" w:cs="Times New Roman"/>
          <w:bCs w:val="0"/>
          <w:sz w:val="26"/>
          <w:szCs w:val="26"/>
          <w:lang w:val="vi" w:eastAsia="vi-VN"/>
        </w:rPr>
        <w:t xml:space="preserve"> </w:t>
      </w:r>
      <w:r>
        <w:rPr>
          <w:rFonts w:hint="default" w:ascii="Times New Roman" w:hAnsi="Times New Roman" w:eastAsia="Arial" w:cs="Times New Roman"/>
          <w:bCs w:val="0"/>
          <w:sz w:val="26"/>
          <w:szCs w:val="26"/>
          <w:lang w:eastAsia="vi-VN"/>
        </w:rPr>
        <w:t>B</w:t>
      </w:r>
      <w:r>
        <w:rPr>
          <w:rFonts w:hint="default" w:ascii="Times New Roman" w:hAnsi="Times New Roman" w:eastAsia="Arial" w:cs="Times New Roman"/>
          <w:bCs w:val="0"/>
          <w:sz w:val="26"/>
          <w:szCs w:val="26"/>
          <w:lang w:val="vi" w:eastAsia="vi-VN"/>
        </w:rPr>
        <w:t>iểu đồ trình tự</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_Toc8873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29</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070A53F3">
      <w:pPr>
        <w:pStyle w:val="145"/>
        <w:tabs>
          <w:tab w:val="right" w:leader="dot" w:pos="8781"/>
        </w:tabs>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_Toc19315 </w:instrText>
      </w:r>
      <w:r>
        <w:rPr>
          <w:rFonts w:hint="default" w:ascii="Times New Roman" w:hAnsi="Times New Roman" w:cs="Times New Roman"/>
          <w:sz w:val="26"/>
          <w:szCs w:val="26"/>
          <w:lang w:val="vi-VN"/>
        </w:rPr>
        <w:fldChar w:fldCharType="separate"/>
      </w:r>
      <w:r>
        <w:rPr>
          <w:rFonts w:hint="default" w:ascii="Times New Roman" w:hAnsi="Times New Roman" w:eastAsia="Arial" w:cs="Times New Roman"/>
          <w:bCs w:val="0"/>
          <w:sz w:val="26"/>
          <w:szCs w:val="26"/>
          <w:lang w:val="en-US" w:eastAsia="vi-VN"/>
        </w:rPr>
        <w:t>3</w:t>
      </w:r>
      <w:r>
        <w:rPr>
          <w:rFonts w:hint="default" w:ascii="Times New Roman" w:hAnsi="Times New Roman" w:eastAsia="Arial" w:cs="Times New Roman"/>
          <w:bCs w:val="0"/>
          <w:sz w:val="26"/>
          <w:szCs w:val="26"/>
          <w:lang w:eastAsia="vi-VN"/>
        </w:rPr>
        <w:t>.2</w:t>
      </w:r>
      <w:r>
        <w:rPr>
          <w:rFonts w:hint="default" w:ascii="Times New Roman" w:hAnsi="Times New Roman" w:eastAsia="Arial" w:cs="Times New Roman"/>
          <w:bCs w:val="0"/>
          <w:sz w:val="26"/>
          <w:szCs w:val="26"/>
          <w:lang w:val="vi" w:eastAsia="vi-VN"/>
        </w:rPr>
        <w:t>.</w:t>
      </w:r>
      <w:r>
        <w:rPr>
          <w:rFonts w:hint="default" w:ascii="Times New Roman" w:hAnsi="Times New Roman" w:eastAsia="Arial" w:cs="Times New Roman"/>
          <w:bCs w:val="0"/>
          <w:sz w:val="26"/>
          <w:szCs w:val="26"/>
          <w:lang w:eastAsia="vi-VN"/>
        </w:rPr>
        <w:t>4</w:t>
      </w:r>
      <w:r>
        <w:rPr>
          <w:rFonts w:hint="default" w:ascii="Times New Roman" w:hAnsi="Times New Roman" w:eastAsia="Arial" w:cs="Times New Roman"/>
          <w:bCs w:val="0"/>
          <w:sz w:val="26"/>
          <w:szCs w:val="26"/>
          <w:lang w:val="vi" w:eastAsia="vi-VN"/>
        </w:rPr>
        <w:t>.</w:t>
      </w:r>
      <w:r>
        <w:rPr>
          <w:rFonts w:hint="default" w:ascii="Times New Roman" w:hAnsi="Times New Roman" w:eastAsia="Arial" w:cs="Times New Roman"/>
          <w:bCs w:val="0"/>
          <w:sz w:val="26"/>
          <w:szCs w:val="26"/>
          <w:lang w:eastAsia="vi-VN"/>
        </w:rPr>
        <w:t>3</w:t>
      </w:r>
      <w:r>
        <w:rPr>
          <w:rFonts w:hint="default" w:ascii="Times New Roman" w:hAnsi="Times New Roman" w:eastAsia="Arial" w:cs="Times New Roman"/>
          <w:bCs w:val="0"/>
          <w:sz w:val="26"/>
          <w:szCs w:val="26"/>
          <w:lang w:val="vi" w:eastAsia="vi-VN"/>
        </w:rPr>
        <w:t xml:space="preserve"> Biểu đồ lớp phân tích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_Toc19315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29</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2F9B17D3">
      <w:pPr>
        <w:pStyle w:val="145"/>
        <w:tabs>
          <w:tab w:val="right" w:leader="dot" w:pos="8781"/>
        </w:tabs>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_Toc25743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lang w:val="en-US" w:eastAsia="vi-VN"/>
        </w:rPr>
        <w:t>3</w:t>
      </w:r>
      <w:r>
        <w:rPr>
          <w:rFonts w:hint="default" w:ascii="Times New Roman" w:hAnsi="Times New Roman" w:cs="Times New Roman"/>
          <w:sz w:val="26"/>
          <w:szCs w:val="26"/>
          <w:lang w:eastAsia="vi-VN"/>
        </w:rPr>
        <w:t>.2.4.4 Hình dung màn hình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_Toc25743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30</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7926CE2E">
      <w:pPr>
        <w:pStyle w:val="144"/>
        <w:tabs>
          <w:tab w:val="right" w:leader="dot" w:pos="8781"/>
        </w:tabs>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_Toc63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lang w:val="en-US" w:eastAsia="vi-VN"/>
        </w:rPr>
        <w:t>3</w:t>
      </w:r>
      <w:r>
        <w:rPr>
          <w:rFonts w:hint="default" w:ascii="Times New Roman" w:hAnsi="Times New Roman" w:cs="Times New Roman"/>
          <w:sz w:val="26"/>
          <w:szCs w:val="26"/>
          <w:lang w:eastAsia="vi-VN"/>
        </w:rPr>
        <w:t>.2.5 Phân tích use case Xem chi tiết sản phẩm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_Toc63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30</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29D6A911">
      <w:pPr>
        <w:pStyle w:val="145"/>
        <w:tabs>
          <w:tab w:val="right" w:leader="dot" w:pos="8781"/>
        </w:tabs>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_Toc21461 </w:instrText>
      </w:r>
      <w:r>
        <w:rPr>
          <w:rFonts w:hint="default" w:ascii="Times New Roman" w:hAnsi="Times New Roman" w:cs="Times New Roman"/>
          <w:sz w:val="26"/>
          <w:szCs w:val="26"/>
          <w:lang w:val="vi-VN"/>
        </w:rPr>
        <w:fldChar w:fldCharType="separate"/>
      </w:r>
      <w:r>
        <w:rPr>
          <w:rFonts w:hint="default" w:ascii="Times New Roman" w:hAnsi="Times New Roman" w:eastAsia="Arial" w:cs="Times New Roman"/>
          <w:bCs w:val="0"/>
          <w:sz w:val="26"/>
          <w:szCs w:val="26"/>
          <w:lang w:val="vi-VN"/>
        </w:rPr>
        <w:t>3.2</w:t>
      </w:r>
      <w:r>
        <w:rPr>
          <w:rFonts w:hint="default" w:ascii="Times New Roman" w:hAnsi="Times New Roman" w:eastAsia="Arial" w:cs="Times New Roman"/>
          <w:bCs w:val="0"/>
          <w:sz w:val="26"/>
          <w:szCs w:val="26"/>
        </w:rPr>
        <w:t>.</w:t>
      </w:r>
      <w:r>
        <w:rPr>
          <w:rFonts w:hint="default" w:ascii="Times New Roman" w:hAnsi="Times New Roman" w:eastAsia="Arial" w:cs="Times New Roman"/>
          <w:bCs w:val="0"/>
          <w:sz w:val="26"/>
          <w:szCs w:val="26"/>
          <w:lang w:val="vi-VN"/>
        </w:rPr>
        <w:t>5</w:t>
      </w:r>
      <w:r>
        <w:rPr>
          <w:rFonts w:hint="default" w:ascii="Times New Roman" w:hAnsi="Times New Roman" w:eastAsia="Arial" w:cs="Times New Roman"/>
          <w:bCs w:val="0"/>
          <w:sz w:val="26"/>
          <w:szCs w:val="26"/>
        </w:rPr>
        <w:t xml:space="preserve">.1 </w:t>
      </w:r>
      <w:r>
        <w:rPr>
          <w:rFonts w:hint="default" w:ascii="Times New Roman" w:hAnsi="Times New Roman" w:eastAsia="Arial" w:cs="Times New Roman"/>
          <w:bCs w:val="0"/>
          <w:sz w:val="26"/>
          <w:szCs w:val="26"/>
          <w:lang w:eastAsia="vi-VN"/>
        </w:rPr>
        <w:t xml:space="preserve"> </w:t>
      </w:r>
      <w:r>
        <w:rPr>
          <w:rFonts w:hint="default" w:ascii="Times New Roman" w:hAnsi="Times New Roman" w:eastAsia="Arial" w:cs="Times New Roman"/>
          <w:bCs w:val="0"/>
          <w:sz w:val="26"/>
          <w:szCs w:val="26"/>
          <w:lang w:val="vi" w:eastAsia="vi-VN"/>
        </w:rPr>
        <w:t xml:space="preserve">Mô tả use case </w:t>
      </w:r>
      <w:r>
        <w:rPr>
          <w:rFonts w:hint="default" w:ascii="Times New Roman" w:hAnsi="Times New Roman" w:eastAsia="Arial" w:cs="Times New Roman"/>
          <w:bCs w:val="0"/>
          <w:sz w:val="26"/>
          <w:szCs w:val="26"/>
          <w:lang w:eastAsia="vi-VN"/>
        </w:rPr>
        <w:t>Xem chi tiết sản phẩm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_Toc21461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30</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78E40C8F">
      <w:pPr>
        <w:pStyle w:val="145"/>
        <w:tabs>
          <w:tab w:val="right" w:leader="dot" w:pos="8781"/>
        </w:tabs>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_Toc4623 </w:instrText>
      </w:r>
      <w:r>
        <w:rPr>
          <w:rFonts w:hint="default" w:ascii="Times New Roman" w:hAnsi="Times New Roman" w:cs="Times New Roman"/>
          <w:sz w:val="26"/>
          <w:szCs w:val="26"/>
          <w:lang w:val="vi-VN"/>
        </w:rPr>
        <w:fldChar w:fldCharType="separate"/>
      </w:r>
      <w:r>
        <w:rPr>
          <w:rFonts w:hint="default" w:ascii="Times New Roman" w:hAnsi="Times New Roman" w:eastAsia="Arial" w:cs="Times New Roman"/>
          <w:bCs w:val="0"/>
          <w:sz w:val="26"/>
          <w:szCs w:val="26"/>
          <w:lang w:val="en-US" w:eastAsia="vi-VN"/>
        </w:rPr>
        <w:t>3</w:t>
      </w:r>
      <w:r>
        <w:rPr>
          <w:rFonts w:hint="default" w:ascii="Times New Roman" w:hAnsi="Times New Roman" w:eastAsia="Arial" w:cs="Times New Roman"/>
          <w:bCs w:val="0"/>
          <w:sz w:val="26"/>
          <w:szCs w:val="26"/>
          <w:lang w:eastAsia="vi-VN"/>
        </w:rPr>
        <w:t>.2.5.2</w:t>
      </w:r>
      <w:r>
        <w:rPr>
          <w:rFonts w:hint="default" w:ascii="Times New Roman" w:hAnsi="Times New Roman" w:eastAsia="Arial" w:cs="Times New Roman"/>
          <w:bCs w:val="0"/>
          <w:sz w:val="26"/>
          <w:szCs w:val="26"/>
          <w:lang w:val="vi" w:eastAsia="vi-VN"/>
        </w:rPr>
        <w:t xml:space="preserve"> </w:t>
      </w:r>
      <w:r>
        <w:rPr>
          <w:rFonts w:hint="default" w:ascii="Times New Roman" w:hAnsi="Times New Roman" w:eastAsia="Arial" w:cs="Times New Roman"/>
          <w:bCs w:val="0"/>
          <w:sz w:val="26"/>
          <w:szCs w:val="26"/>
          <w:lang w:eastAsia="vi-VN"/>
        </w:rPr>
        <w:t>B</w:t>
      </w:r>
      <w:r>
        <w:rPr>
          <w:rFonts w:hint="default" w:ascii="Times New Roman" w:hAnsi="Times New Roman" w:eastAsia="Arial" w:cs="Times New Roman"/>
          <w:bCs w:val="0"/>
          <w:sz w:val="26"/>
          <w:szCs w:val="26"/>
          <w:lang w:val="vi" w:eastAsia="vi-VN"/>
        </w:rPr>
        <w:t>iểu đồ trình tự</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_Toc4623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32</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63192D3F">
      <w:pPr>
        <w:pStyle w:val="145"/>
        <w:tabs>
          <w:tab w:val="right" w:leader="dot" w:pos="8781"/>
        </w:tabs>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_Toc26011 </w:instrText>
      </w:r>
      <w:r>
        <w:rPr>
          <w:rFonts w:hint="default" w:ascii="Times New Roman" w:hAnsi="Times New Roman" w:cs="Times New Roman"/>
          <w:sz w:val="26"/>
          <w:szCs w:val="26"/>
          <w:lang w:val="vi-VN"/>
        </w:rPr>
        <w:fldChar w:fldCharType="separate"/>
      </w:r>
      <w:r>
        <w:rPr>
          <w:rFonts w:hint="default" w:ascii="Times New Roman" w:hAnsi="Times New Roman" w:eastAsia="Arial" w:cs="Times New Roman"/>
          <w:bCs w:val="0"/>
          <w:sz w:val="26"/>
          <w:szCs w:val="26"/>
          <w:lang w:val="en-US" w:eastAsia="vi-VN"/>
        </w:rPr>
        <w:t>3</w:t>
      </w:r>
      <w:r>
        <w:rPr>
          <w:rFonts w:hint="default" w:ascii="Times New Roman" w:hAnsi="Times New Roman" w:eastAsia="Arial" w:cs="Times New Roman"/>
          <w:bCs w:val="0"/>
          <w:sz w:val="26"/>
          <w:szCs w:val="26"/>
          <w:lang w:eastAsia="vi-VN"/>
        </w:rPr>
        <w:t>.2</w:t>
      </w:r>
      <w:r>
        <w:rPr>
          <w:rFonts w:hint="default" w:ascii="Times New Roman" w:hAnsi="Times New Roman" w:eastAsia="Arial" w:cs="Times New Roman"/>
          <w:bCs w:val="0"/>
          <w:sz w:val="26"/>
          <w:szCs w:val="26"/>
          <w:lang w:val="vi" w:eastAsia="vi-VN"/>
        </w:rPr>
        <w:t>.</w:t>
      </w:r>
      <w:r>
        <w:rPr>
          <w:rFonts w:hint="default" w:ascii="Times New Roman" w:hAnsi="Times New Roman" w:eastAsia="Arial" w:cs="Times New Roman"/>
          <w:bCs w:val="0"/>
          <w:sz w:val="26"/>
          <w:szCs w:val="26"/>
          <w:lang w:eastAsia="vi-VN"/>
        </w:rPr>
        <w:t>5</w:t>
      </w:r>
      <w:r>
        <w:rPr>
          <w:rFonts w:hint="default" w:ascii="Times New Roman" w:hAnsi="Times New Roman" w:eastAsia="Arial" w:cs="Times New Roman"/>
          <w:bCs w:val="0"/>
          <w:sz w:val="26"/>
          <w:szCs w:val="26"/>
          <w:lang w:val="vi" w:eastAsia="vi-VN"/>
        </w:rPr>
        <w:t>.</w:t>
      </w:r>
      <w:r>
        <w:rPr>
          <w:rFonts w:hint="default" w:ascii="Times New Roman" w:hAnsi="Times New Roman" w:eastAsia="Arial" w:cs="Times New Roman"/>
          <w:bCs w:val="0"/>
          <w:sz w:val="26"/>
          <w:szCs w:val="26"/>
          <w:lang w:eastAsia="vi-VN"/>
        </w:rPr>
        <w:t>3</w:t>
      </w:r>
      <w:r>
        <w:rPr>
          <w:rFonts w:hint="default" w:ascii="Times New Roman" w:hAnsi="Times New Roman" w:eastAsia="Arial" w:cs="Times New Roman"/>
          <w:bCs w:val="0"/>
          <w:sz w:val="26"/>
          <w:szCs w:val="26"/>
          <w:lang w:val="vi" w:eastAsia="vi-VN"/>
        </w:rPr>
        <w:t xml:space="preserve"> Biểu đồ lớp phân tích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_Toc26011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32</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63C6235E">
      <w:pPr>
        <w:pStyle w:val="145"/>
        <w:tabs>
          <w:tab w:val="right" w:leader="dot" w:pos="8781"/>
        </w:tabs>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_Toc21689 </w:instrText>
      </w:r>
      <w:r>
        <w:rPr>
          <w:rFonts w:hint="default" w:ascii="Times New Roman" w:hAnsi="Times New Roman" w:cs="Times New Roman"/>
          <w:sz w:val="26"/>
          <w:szCs w:val="26"/>
          <w:lang w:val="vi-VN"/>
        </w:rPr>
        <w:fldChar w:fldCharType="separate"/>
      </w:r>
      <w:r>
        <w:rPr>
          <w:rFonts w:hint="default" w:ascii="Times New Roman" w:hAnsi="Times New Roman" w:eastAsia="Arial" w:cs="Times New Roman"/>
          <w:bCs w:val="0"/>
          <w:sz w:val="26"/>
          <w:szCs w:val="26"/>
          <w:lang w:val="en-US" w:eastAsia="vi-VN"/>
        </w:rPr>
        <w:t>3</w:t>
      </w:r>
      <w:r>
        <w:rPr>
          <w:rFonts w:hint="default" w:ascii="Times New Roman" w:hAnsi="Times New Roman" w:eastAsia="Arial" w:cs="Times New Roman"/>
          <w:bCs w:val="0"/>
          <w:sz w:val="26"/>
          <w:szCs w:val="26"/>
          <w:lang w:eastAsia="vi-VN"/>
        </w:rPr>
        <w:t>.2</w:t>
      </w:r>
      <w:r>
        <w:rPr>
          <w:rFonts w:hint="default" w:ascii="Times New Roman" w:hAnsi="Times New Roman" w:eastAsia="Arial" w:cs="Times New Roman"/>
          <w:bCs w:val="0"/>
          <w:sz w:val="26"/>
          <w:szCs w:val="26"/>
          <w:lang w:val="vi" w:eastAsia="vi-VN"/>
        </w:rPr>
        <w:t>.</w:t>
      </w:r>
      <w:r>
        <w:rPr>
          <w:rFonts w:hint="default" w:ascii="Times New Roman" w:hAnsi="Times New Roman" w:eastAsia="Arial" w:cs="Times New Roman"/>
          <w:bCs w:val="0"/>
          <w:sz w:val="26"/>
          <w:szCs w:val="26"/>
          <w:lang w:eastAsia="vi-VN"/>
        </w:rPr>
        <w:t>5</w:t>
      </w:r>
      <w:r>
        <w:rPr>
          <w:rFonts w:hint="default" w:ascii="Times New Roman" w:hAnsi="Times New Roman" w:eastAsia="Arial" w:cs="Times New Roman"/>
          <w:bCs w:val="0"/>
          <w:sz w:val="26"/>
          <w:szCs w:val="26"/>
          <w:lang w:val="vi" w:eastAsia="vi-VN"/>
        </w:rPr>
        <w:t>.</w:t>
      </w:r>
      <w:r>
        <w:rPr>
          <w:rFonts w:hint="default" w:ascii="Times New Roman" w:hAnsi="Times New Roman" w:eastAsia="Arial" w:cs="Times New Roman"/>
          <w:bCs w:val="0"/>
          <w:sz w:val="26"/>
          <w:szCs w:val="26"/>
          <w:lang w:eastAsia="vi-VN"/>
        </w:rPr>
        <w:t>4</w:t>
      </w:r>
      <w:r>
        <w:rPr>
          <w:rFonts w:hint="default" w:ascii="Times New Roman" w:hAnsi="Times New Roman" w:eastAsia="Arial" w:cs="Times New Roman"/>
          <w:bCs w:val="0"/>
          <w:sz w:val="26"/>
          <w:szCs w:val="26"/>
          <w:lang w:val="vi" w:eastAsia="vi-VN"/>
        </w:rPr>
        <w:t xml:space="preserve"> </w:t>
      </w:r>
      <w:r>
        <w:rPr>
          <w:rFonts w:hint="default" w:ascii="Times New Roman" w:hAnsi="Times New Roman" w:eastAsia="Arial" w:cs="Times New Roman"/>
          <w:bCs w:val="0"/>
          <w:sz w:val="26"/>
          <w:szCs w:val="26"/>
          <w:lang w:eastAsia="vi-VN"/>
        </w:rPr>
        <w:t>Hình dung màn hình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_Toc21689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33</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509582B5">
      <w:pPr>
        <w:pStyle w:val="144"/>
        <w:tabs>
          <w:tab w:val="right" w:leader="dot" w:pos="8781"/>
        </w:tabs>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_Toc19661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lang w:val="en-US" w:eastAsia="vi-VN"/>
        </w:rPr>
        <w:t>3</w:t>
      </w:r>
      <w:r>
        <w:rPr>
          <w:rFonts w:hint="default" w:ascii="Times New Roman" w:hAnsi="Times New Roman" w:cs="Times New Roman"/>
          <w:sz w:val="26"/>
          <w:szCs w:val="26"/>
          <w:lang w:eastAsia="vi-VN"/>
        </w:rPr>
        <w:t>.2.6 Phân tích use case Quản lý giỏ hàng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_Toc19661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33</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0BBBB4FF">
      <w:pPr>
        <w:pStyle w:val="145"/>
        <w:tabs>
          <w:tab w:val="right" w:leader="dot" w:pos="8781"/>
        </w:tabs>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_Toc12078 </w:instrText>
      </w:r>
      <w:r>
        <w:rPr>
          <w:rFonts w:hint="default" w:ascii="Times New Roman" w:hAnsi="Times New Roman" w:cs="Times New Roman"/>
          <w:sz w:val="26"/>
          <w:szCs w:val="26"/>
          <w:lang w:val="vi-VN"/>
        </w:rPr>
        <w:fldChar w:fldCharType="separate"/>
      </w:r>
      <w:r>
        <w:rPr>
          <w:rFonts w:hint="default" w:ascii="Times New Roman" w:hAnsi="Times New Roman" w:eastAsia="Arial" w:cs="Times New Roman"/>
          <w:bCs w:val="0"/>
          <w:sz w:val="26"/>
          <w:szCs w:val="26"/>
          <w:lang w:val="vi-VN"/>
        </w:rPr>
        <w:t>3.2</w:t>
      </w:r>
      <w:r>
        <w:rPr>
          <w:rFonts w:hint="default" w:ascii="Times New Roman" w:hAnsi="Times New Roman" w:eastAsia="Arial" w:cs="Times New Roman"/>
          <w:bCs w:val="0"/>
          <w:sz w:val="26"/>
          <w:szCs w:val="26"/>
        </w:rPr>
        <w:t>.</w:t>
      </w:r>
      <w:r>
        <w:rPr>
          <w:rFonts w:hint="default" w:ascii="Times New Roman" w:hAnsi="Times New Roman" w:eastAsia="Arial" w:cs="Times New Roman"/>
          <w:bCs w:val="0"/>
          <w:sz w:val="26"/>
          <w:szCs w:val="26"/>
          <w:lang w:val="vi-VN"/>
        </w:rPr>
        <w:t>6</w:t>
      </w:r>
      <w:r>
        <w:rPr>
          <w:rFonts w:hint="default" w:ascii="Times New Roman" w:hAnsi="Times New Roman" w:eastAsia="Arial" w:cs="Times New Roman"/>
          <w:bCs w:val="0"/>
          <w:sz w:val="26"/>
          <w:szCs w:val="26"/>
        </w:rPr>
        <w:t xml:space="preserve">.1 </w:t>
      </w:r>
      <w:r>
        <w:rPr>
          <w:rFonts w:hint="default" w:ascii="Times New Roman" w:hAnsi="Times New Roman" w:eastAsia="Arial" w:cs="Times New Roman"/>
          <w:bCs w:val="0"/>
          <w:sz w:val="26"/>
          <w:szCs w:val="26"/>
          <w:lang w:eastAsia="vi-VN"/>
        </w:rPr>
        <w:t xml:space="preserve"> </w:t>
      </w:r>
      <w:r>
        <w:rPr>
          <w:rFonts w:hint="default" w:ascii="Times New Roman" w:hAnsi="Times New Roman" w:eastAsia="Arial" w:cs="Times New Roman"/>
          <w:bCs w:val="0"/>
          <w:sz w:val="26"/>
          <w:szCs w:val="26"/>
          <w:lang w:val="vi" w:eastAsia="vi-VN"/>
        </w:rPr>
        <w:t xml:space="preserve">Mô tả use case </w:t>
      </w:r>
      <w:r>
        <w:rPr>
          <w:rFonts w:hint="default" w:ascii="Times New Roman" w:hAnsi="Times New Roman" w:eastAsia="Arial" w:cs="Times New Roman"/>
          <w:bCs w:val="0"/>
          <w:sz w:val="26"/>
          <w:szCs w:val="26"/>
          <w:lang w:eastAsia="vi-VN"/>
        </w:rPr>
        <w:t>Quản lý giỏ hàng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_Toc12078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33</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3B10C39F">
      <w:pPr>
        <w:pStyle w:val="145"/>
        <w:tabs>
          <w:tab w:val="right" w:leader="dot" w:pos="8781"/>
        </w:tabs>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_Toc23065 </w:instrText>
      </w:r>
      <w:r>
        <w:rPr>
          <w:rFonts w:hint="default" w:ascii="Times New Roman" w:hAnsi="Times New Roman" w:cs="Times New Roman"/>
          <w:sz w:val="26"/>
          <w:szCs w:val="26"/>
          <w:lang w:val="vi-VN"/>
        </w:rPr>
        <w:fldChar w:fldCharType="separate"/>
      </w:r>
      <w:r>
        <w:rPr>
          <w:rFonts w:hint="default" w:ascii="Times New Roman" w:hAnsi="Times New Roman" w:eastAsia="Arial" w:cs="Times New Roman"/>
          <w:bCs w:val="0"/>
          <w:sz w:val="26"/>
          <w:szCs w:val="26"/>
          <w:lang w:val="en-US" w:eastAsia="vi-VN"/>
        </w:rPr>
        <w:t>3</w:t>
      </w:r>
      <w:r>
        <w:rPr>
          <w:rFonts w:hint="default" w:ascii="Times New Roman" w:hAnsi="Times New Roman" w:eastAsia="Arial" w:cs="Times New Roman"/>
          <w:bCs w:val="0"/>
          <w:sz w:val="26"/>
          <w:szCs w:val="26"/>
          <w:lang w:eastAsia="vi-VN"/>
        </w:rPr>
        <w:t>.2.6.2</w:t>
      </w:r>
      <w:r>
        <w:rPr>
          <w:rFonts w:hint="default" w:ascii="Times New Roman" w:hAnsi="Times New Roman" w:eastAsia="Arial" w:cs="Times New Roman"/>
          <w:bCs w:val="0"/>
          <w:sz w:val="26"/>
          <w:szCs w:val="26"/>
          <w:lang w:val="vi" w:eastAsia="vi-VN"/>
        </w:rPr>
        <w:t xml:space="preserve"> </w:t>
      </w:r>
      <w:r>
        <w:rPr>
          <w:rFonts w:hint="default" w:ascii="Times New Roman" w:hAnsi="Times New Roman" w:eastAsia="Arial" w:cs="Times New Roman"/>
          <w:bCs w:val="0"/>
          <w:sz w:val="26"/>
          <w:szCs w:val="26"/>
          <w:lang w:eastAsia="vi-VN"/>
        </w:rPr>
        <w:t>B</w:t>
      </w:r>
      <w:r>
        <w:rPr>
          <w:rFonts w:hint="default" w:ascii="Times New Roman" w:hAnsi="Times New Roman" w:eastAsia="Arial" w:cs="Times New Roman"/>
          <w:bCs w:val="0"/>
          <w:sz w:val="26"/>
          <w:szCs w:val="26"/>
          <w:lang w:val="vi" w:eastAsia="vi-VN"/>
        </w:rPr>
        <w:t>iểu đồ trình tự</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_Toc23065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35</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6B303F46">
      <w:pPr>
        <w:pStyle w:val="145"/>
        <w:tabs>
          <w:tab w:val="right" w:leader="dot" w:pos="8781"/>
        </w:tabs>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_Toc14248 </w:instrText>
      </w:r>
      <w:r>
        <w:rPr>
          <w:rFonts w:hint="default" w:ascii="Times New Roman" w:hAnsi="Times New Roman" w:cs="Times New Roman"/>
          <w:sz w:val="26"/>
          <w:szCs w:val="26"/>
          <w:lang w:val="vi-VN"/>
        </w:rPr>
        <w:fldChar w:fldCharType="separate"/>
      </w:r>
      <w:r>
        <w:rPr>
          <w:rFonts w:hint="default" w:ascii="Times New Roman" w:hAnsi="Times New Roman" w:eastAsia="Arial" w:cs="Times New Roman"/>
          <w:bCs w:val="0"/>
          <w:sz w:val="26"/>
          <w:szCs w:val="26"/>
          <w:lang w:val="en-US" w:eastAsia="vi-VN"/>
        </w:rPr>
        <w:t>3</w:t>
      </w:r>
      <w:r>
        <w:rPr>
          <w:rFonts w:hint="default" w:ascii="Times New Roman" w:hAnsi="Times New Roman" w:eastAsia="Arial" w:cs="Times New Roman"/>
          <w:bCs w:val="0"/>
          <w:sz w:val="26"/>
          <w:szCs w:val="26"/>
          <w:lang w:eastAsia="vi-VN"/>
        </w:rPr>
        <w:t>.2</w:t>
      </w:r>
      <w:r>
        <w:rPr>
          <w:rFonts w:hint="default" w:ascii="Times New Roman" w:hAnsi="Times New Roman" w:eastAsia="Arial" w:cs="Times New Roman"/>
          <w:bCs w:val="0"/>
          <w:sz w:val="26"/>
          <w:szCs w:val="26"/>
          <w:lang w:val="vi" w:eastAsia="vi-VN"/>
        </w:rPr>
        <w:t>.</w:t>
      </w:r>
      <w:r>
        <w:rPr>
          <w:rFonts w:hint="default" w:ascii="Times New Roman" w:hAnsi="Times New Roman" w:eastAsia="Arial" w:cs="Times New Roman"/>
          <w:bCs w:val="0"/>
          <w:sz w:val="26"/>
          <w:szCs w:val="26"/>
          <w:lang w:eastAsia="vi-VN"/>
        </w:rPr>
        <w:t>6</w:t>
      </w:r>
      <w:r>
        <w:rPr>
          <w:rFonts w:hint="default" w:ascii="Times New Roman" w:hAnsi="Times New Roman" w:eastAsia="Arial" w:cs="Times New Roman"/>
          <w:bCs w:val="0"/>
          <w:sz w:val="26"/>
          <w:szCs w:val="26"/>
          <w:lang w:val="vi" w:eastAsia="vi-VN"/>
        </w:rPr>
        <w:t>.</w:t>
      </w:r>
      <w:r>
        <w:rPr>
          <w:rFonts w:hint="default" w:ascii="Times New Roman" w:hAnsi="Times New Roman" w:eastAsia="Arial" w:cs="Times New Roman"/>
          <w:bCs w:val="0"/>
          <w:sz w:val="26"/>
          <w:szCs w:val="26"/>
          <w:lang w:eastAsia="vi-VN"/>
        </w:rPr>
        <w:t>3</w:t>
      </w:r>
      <w:r>
        <w:rPr>
          <w:rFonts w:hint="default" w:ascii="Times New Roman" w:hAnsi="Times New Roman" w:eastAsia="Arial" w:cs="Times New Roman"/>
          <w:bCs w:val="0"/>
          <w:sz w:val="26"/>
          <w:szCs w:val="26"/>
          <w:lang w:val="vi" w:eastAsia="vi-VN"/>
        </w:rPr>
        <w:t xml:space="preserve"> Biểu đồ lớp phân tích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_Toc14248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36</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56AE71B2">
      <w:pPr>
        <w:pStyle w:val="145"/>
        <w:tabs>
          <w:tab w:val="right" w:leader="dot" w:pos="8781"/>
        </w:tabs>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_Toc14075 </w:instrText>
      </w:r>
      <w:r>
        <w:rPr>
          <w:rFonts w:hint="default" w:ascii="Times New Roman" w:hAnsi="Times New Roman" w:cs="Times New Roman"/>
          <w:sz w:val="26"/>
          <w:szCs w:val="26"/>
          <w:lang w:val="vi-VN"/>
        </w:rPr>
        <w:fldChar w:fldCharType="separate"/>
      </w:r>
      <w:r>
        <w:rPr>
          <w:rFonts w:hint="default" w:ascii="Times New Roman" w:hAnsi="Times New Roman" w:eastAsia="Arial" w:cs="Times New Roman"/>
          <w:bCs w:val="0"/>
          <w:sz w:val="26"/>
          <w:szCs w:val="26"/>
          <w:lang w:val="en-US" w:eastAsia="vi-VN"/>
        </w:rPr>
        <w:t>3</w:t>
      </w:r>
      <w:r>
        <w:rPr>
          <w:rFonts w:hint="default" w:ascii="Times New Roman" w:hAnsi="Times New Roman" w:eastAsia="Arial" w:cs="Times New Roman"/>
          <w:bCs w:val="0"/>
          <w:sz w:val="26"/>
          <w:szCs w:val="26"/>
          <w:lang w:eastAsia="vi-VN"/>
        </w:rPr>
        <w:t>.2</w:t>
      </w:r>
      <w:r>
        <w:rPr>
          <w:rFonts w:hint="default" w:ascii="Times New Roman" w:hAnsi="Times New Roman" w:eastAsia="Arial" w:cs="Times New Roman"/>
          <w:bCs w:val="0"/>
          <w:sz w:val="26"/>
          <w:szCs w:val="26"/>
          <w:lang w:val="vi" w:eastAsia="vi-VN"/>
        </w:rPr>
        <w:t>.</w:t>
      </w:r>
      <w:r>
        <w:rPr>
          <w:rFonts w:hint="default" w:ascii="Times New Roman" w:hAnsi="Times New Roman" w:eastAsia="Arial" w:cs="Times New Roman"/>
          <w:bCs w:val="0"/>
          <w:sz w:val="26"/>
          <w:szCs w:val="26"/>
          <w:lang w:eastAsia="vi-VN"/>
        </w:rPr>
        <w:t>6</w:t>
      </w:r>
      <w:r>
        <w:rPr>
          <w:rFonts w:hint="default" w:ascii="Times New Roman" w:hAnsi="Times New Roman" w:eastAsia="Arial" w:cs="Times New Roman"/>
          <w:bCs w:val="0"/>
          <w:sz w:val="26"/>
          <w:szCs w:val="26"/>
          <w:lang w:val="vi" w:eastAsia="vi-VN"/>
        </w:rPr>
        <w:t>.</w:t>
      </w:r>
      <w:r>
        <w:rPr>
          <w:rFonts w:hint="default" w:ascii="Times New Roman" w:hAnsi="Times New Roman" w:eastAsia="Arial" w:cs="Times New Roman"/>
          <w:bCs w:val="0"/>
          <w:sz w:val="26"/>
          <w:szCs w:val="26"/>
          <w:lang w:eastAsia="vi-VN"/>
        </w:rPr>
        <w:t>4</w:t>
      </w:r>
      <w:r>
        <w:rPr>
          <w:rFonts w:hint="default" w:ascii="Times New Roman" w:hAnsi="Times New Roman" w:eastAsia="Arial" w:cs="Times New Roman"/>
          <w:bCs w:val="0"/>
          <w:sz w:val="26"/>
          <w:szCs w:val="26"/>
          <w:lang w:val="vi" w:eastAsia="vi-VN"/>
        </w:rPr>
        <w:t xml:space="preserve"> </w:t>
      </w:r>
      <w:r>
        <w:rPr>
          <w:rFonts w:hint="default" w:ascii="Times New Roman" w:hAnsi="Times New Roman" w:eastAsia="Arial" w:cs="Times New Roman"/>
          <w:bCs w:val="0"/>
          <w:sz w:val="26"/>
          <w:szCs w:val="26"/>
          <w:lang w:eastAsia="vi-VN"/>
        </w:rPr>
        <w:t>Hình dung màn hình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_Toc14075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36</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288BDA07">
      <w:pPr>
        <w:pStyle w:val="144"/>
        <w:tabs>
          <w:tab w:val="right" w:leader="dot" w:pos="8781"/>
        </w:tabs>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_Toc6194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lang w:val="en-US" w:eastAsia="vi-VN"/>
        </w:rPr>
        <w:t>3</w:t>
      </w:r>
      <w:r>
        <w:rPr>
          <w:rFonts w:hint="default" w:ascii="Times New Roman" w:hAnsi="Times New Roman" w:cs="Times New Roman"/>
          <w:sz w:val="26"/>
          <w:szCs w:val="26"/>
          <w:lang w:eastAsia="vi-VN"/>
        </w:rPr>
        <w:t>.2.7 Phân tích use case Đánh giá sản phẩm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_Toc6194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36</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4F4C7760">
      <w:pPr>
        <w:pStyle w:val="145"/>
        <w:tabs>
          <w:tab w:val="right" w:leader="dot" w:pos="8781"/>
        </w:tabs>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_Toc8557 </w:instrText>
      </w:r>
      <w:r>
        <w:rPr>
          <w:rFonts w:hint="default" w:ascii="Times New Roman" w:hAnsi="Times New Roman" w:cs="Times New Roman"/>
          <w:sz w:val="26"/>
          <w:szCs w:val="26"/>
          <w:lang w:val="vi-VN"/>
        </w:rPr>
        <w:fldChar w:fldCharType="separate"/>
      </w:r>
      <w:r>
        <w:rPr>
          <w:rFonts w:hint="default" w:ascii="Times New Roman" w:hAnsi="Times New Roman" w:eastAsia="Arial" w:cs="Times New Roman"/>
          <w:bCs w:val="0"/>
          <w:sz w:val="26"/>
          <w:szCs w:val="26"/>
          <w:lang w:val="en-US"/>
        </w:rPr>
        <w:t>3</w:t>
      </w:r>
      <w:r>
        <w:rPr>
          <w:rFonts w:hint="default" w:ascii="Times New Roman" w:hAnsi="Times New Roman" w:eastAsia="Arial" w:cs="Times New Roman"/>
          <w:bCs w:val="0"/>
          <w:sz w:val="26"/>
          <w:szCs w:val="26"/>
          <w:lang w:val="vi-VN"/>
        </w:rPr>
        <w:t>.2</w:t>
      </w:r>
      <w:r>
        <w:rPr>
          <w:rFonts w:hint="default" w:ascii="Times New Roman" w:hAnsi="Times New Roman" w:eastAsia="Arial" w:cs="Times New Roman"/>
          <w:bCs w:val="0"/>
          <w:sz w:val="26"/>
          <w:szCs w:val="26"/>
        </w:rPr>
        <w:t>.</w:t>
      </w:r>
      <w:r>
        <w:rPr>
          <w:rFonts w:hint="default" w:ascii="Times New Roman" w:hAnsi="Times New Roman" w:eastAsia="Arial" w:cs="Times New Roman"/>
          <w:bCs w:val="0"/>
          <w:sz w:val="26"/>
          <w:szCs w:val="26"/>
          <w:lang w:val="vi-VN"/>
        </w:rPr>
        <w:t>7</w:t>
      </w:r>
      <w:r>
        <w:rPr>
          <w:rFonts w:hint="default" w:ascii="Times New Roman" w:hAnsi="Times New Roman" w:eastAsia="Arial" w:cs="Times New Roman"/>
          <w:bCs w:val="0"/>
          <w:sz w:val="26"/>
          <w:szCs w:val="26"/>
        </w:rPr>
        <w:t xml:space="preserve">.1 </w:t>
      </w:r>
      <w:r>
        <w:rPr>
          <w:rFonts w:hint="default" w:ascii="Times New Roman" w:hAnsi="Times New Roman" w:eastAsia="Arial" w:cs="Times New Roman"/>
          <w:bCs w:val="0"/>
          <w:sz w:val="26"/>
          <w:szCs w:val="26"/>
          <w:lang w:eastAsia="vi-VN"/>
        </w:rPr>
        <w:t xml:space="preserve"> </w:t>
      </w:r>
      <w:r>
        <w:rPr>
          <w:rFonts w:hint="default" w:ascii="Times New Roman" w:hAnsi="Times New Roman" w:eastAsia="Arial" w:cs="Times New Roman"/>
          <w:bCs w:val="0"/>
          <w:sz w:val="26"/>
          <w:szCs w:val="26"/>
          <w:lang w:val="vi" w:eastAsia="vi-VN"/>
        </w:rPr>
        <w:t xml:space="preserve">Mô tả use case </w:t>
      </w:r>
      <w:r>
        <w:rPr>
          <w:rFonts w:hint="default" w:ascii="Times New Roman" w:hAnsi="Times New Roman" w:eastAsia="Arial" w:cs="Times New Roman"/>
          <w:bCs w:val="0"/>
          <w:sz w:val="26"/>
          <w:szCs w:val="26"/>
          <w:lang w:eastAsia="vi-VN"/>
        </w:rPr>
        <w:t>Đánh giá sản phẩm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_Toc8557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36</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22200997">
      <w:pPr>
        <w:pStyle w:val="145"/>
        <w:tabs>
          <w:tab w:val="right" w:leader="dot" w:pos="8781"/>
        </w:tabs>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_Toc24522 </w:instrText>
      </w:r>
      <w:r>
        <w:rPr>
          <w:rFonts w:hint="default" w:ascii="Times New Roman" w:hAnsi="Times New Roman" w:cs="Times New Roman"/>
          <w:sz w:val="26"/>
          <w:szCs w:val="26"/>
          <w:lang w:val="vi-VN"/>
        </w:rPr>
        <w:fldChar w:fldCharType="separate"/>
      </w:r>
      <w:r>
        <w:rPr>
          <w:rFonts w:hint="default" w:ascii="Times New Roman" w:hAnsi="Times New Roman" w:eastAsia="Arial" w:cs="Times New Roman"/>
          <w:bCs w:val="0"/>
          <w:sz w:val="26"/>
          <w:szCs w:val="26"/>
          <w:lang w:val="en-US" w:eastAsia="vi-VN"/>
        </w:rPr>
        <w:t>3</w:t>
      </w:r>
      <w:r>
        <w:rPr>
          <w:rFonts w:hint="default" w:ascii="Times New Roman" w:hAnsi="Times New Roman" w:eastAsia="Arial" w:cs="Times New Roman"/>
          <w:bCs w:val="0"/>
          <w:sz w:val="26"/>
          <w:szCs w:val="26"/>
          <w:lang w:eastAsia="vi-VN"/>
        </w:rPr>
        <w:t>.2.7.2</w:t>
      </w:r>
      <w:r>
        <w:rPr>
          <w:rFonts w:hint="default" w:ascii="Times New Roman" w:hAnsi="Times New Roman" w:eastAsia="Arial" w:cs="Times New Roman"/>
          <w:bCs w:val="0"/>
          <w:sz w:val="26"/>
          <w:szCs w:val="26"/>
          <w:lang w:val="vi" w:eastAsia="vi-VN"/>
        </w:rPr>
        <w:t xml:space="preserve"> </w:t>
      </w:r>
      <w:r>
        <w:rPr>
          <w:rFonts w:hint="default" w:ascii="Times New Roman" w:hAnsi="Times New Roman" w:eastAsia="Arial" w:cs="Times New Roman"/>
          <w:bCs w:val="0"/>
          <w:sz w:val="26"/>
          <w:szCs w:val="26"/>
          <w:lang w:eastAsia="vi-VN"/>
        </w:rPr>
        <w:t>B</w:t>
      </w:r>
      <w:r>
        <w:rPr>
          <w:rFonts w:hint="default" w:ascii="Times New Roman" w:hAnsi="Times New Roman" w:eastAsia="Arial" w:cs="Times New Roman"/>
          <w:bCs w:val="0"/>
          <w:sz w:val="26"/>
          <w:szCs w:val="26"/>
          <w:lang w:val="vi" w:eastAsia="vi-VN"/>
        </w:rPr>
        <w:t>iểu đồ trình tự</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_Toc24522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39</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68F649B4">
      <w:pPr>
        <w:pStyle w:val="145"/>
        <w:tabs>
          <w:tab w:val="right" w:leader="dot" w:pos="8781"/>
        </w:tabs>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_Toc13432 </w:instrText>
      </w:r>
      <w:r>
        <w:rPr>
          <w:rFonts w:hint="default" w:ascii="Times New Roman" w:hAnsi="Times New Roman" w:cs="Times New Roman"/>
          <w:sz w:val="26"/>
          <w:szCs w:val="26"/>
          <w:lang w:val="vi-VN"/>
        </w:rPr>
        <w:fldChar w:fldCharType="separate"/>
      </w:r>
      <w:r>
        <w:rPr>
          <w:rFonts w:hint="default" w:ascii="Times New Roman" w:hAnsi="Times New Roman" w:eastAsia="Arial" w:cs="Times New Roman"/>
          <w:bCs w:val="0"/>
          <w:sz w:val="26"/>
          <w:szCs w:val="26"/>
          <w:lang w:val="en-US" w:eastAsia="vi-VN"/>
        </w:rPr>
        <w:t>3</w:t>
      </w:r>
      <w:r>
        <w:rPr>
          <w:rFonts w:hint="default" w:ascii="Times New Roman" w:hAnsi="Times New Roman" w:eastAsia="Arial" w:cs="Times New Roman"/>
          <w:bCs w:val="0"/>
          <w:sz w:val="26"/>
          <w:szCs w:val="26"/>
          <w:lang w:eastAsia="vi-VN"/>
        </w:rPr>
        <w:t>.2</w:t>
      </w:r>
      <w:r>
        <w:rPr>
          <w:rFonts w:hint="default" w:ascii="Times New Roman" w:hAnsi="Times New Roman" w:eastAsia="Arial" w:cs="Times New Roman"/>
          <w:bCs w:val="0"/>
          <w:sz w:val="26"/>
          <w:szCs w:val="26"/>
          <w:lang w:val="vi" w:eastAsia="vi-VN"/>
        </w:rPr>
        <w:t>.</w:t>
      </w:r>
      <w:r>
        <w:rPr>
          <w:rFonts w:hint="default" w:ascii="Times New Roman" w:hAnsi="Times New Roman" w:eastAsia="Arial" w:cs="Times New Roman"/>
          <w:bCs w:val="0"/>
          <w:sz w:val="26"/>
          <w:szCs w:val="26"/>
          <w:lang w:eastAsia="vi-VN"/>
        </w:rPr>
        <w:t>7</w:t>
      </w:r>
      <w:r>
        <w:rPr>
          <w:rFonts w:hint="default" w:ascii="Times New Roman" w:hAnsi="Times New Roman" w:eastAsia="Arial" w:cs="Times New Roman"/>
          <w:bCs w:val="0"/>
          <w:sz w:val="26"/>
          <w:szCs w:val="26"/>
          <w:lang w:val="vi" w:eastAsia="vi-VN"/>
        </w:rPr>
        <w:t>.</w:t>
      </w:r>
      <w:r>
        <w:rPr>
          <w:rFonts w:hint="default" w:ascii="Times New Roman" w:hAnsi="Times New Roman" w:eastAsia="Arial" w:cs="Times New Roman"/>
          <w:bCs w:val="0"/>
          <w:sz w:val="26"/>
          <w:szCs w:val="26"/>
          <w:lang w:eastAsia="vi-VN"/>
        </w:rPr>
        <w:t>3</w:t>
      </w:r>
      <w:r>
        <w:rPr>
          <w:rFonts w:hint="default" w:ascii="Times New Roman" w:hAnsi="Times New Roman" w:eastAsia="Arial" w:cs="Times New Roman"/>
          <w:bCs w:val="0"/>
          <w:sz w:val="26"/>
          <w:szCs w:val="26"/>
          <w:lang w:val="vi" w:eastAsia="vi-VN"/>
        </w:rPr>
        <w:t xml:space="preserve"> Biểu đồ lớp phân tích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_Toc13432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39</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3EFAE819">
      <w:pPr>
        <w:pStyle w:val="145"/>
        <w:tabs>
          <w:tab w:val="right" w:leader="dot" w:pos="8781"/>
        </w:tabs>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_Toc27987 </w:instrText>
      </w:r>
      <w:r>
        <w:rPr>
          <w:rFonts w:hint="default" w:ascii="Times New Roman" w:hAnsi="Times New Roman" w:cs="Times New Roman"/>
          <w:sz w:val="26"/>
          <w:szCs w:val="26"/>
          <w:lang w:val="vi-VN"/>
        </w:rPr>
        <w:fldChar w:fldCharType="separate"/>
      </w:r>
      <w:r>
        <w:rPr>
          <w:rFonts w:hint="default" w:ascii="Times New Roman" w:hAnsi="Times New Roman" w:eastAsia="Arial" w:cs="Times New Roman"/>
          <w:bCs w:val="0"/>
          <w:sz w:val="26"/>
          <w:szCs w:val="26"/>
          <w:lang w:val="en-US" w:eastAsia="vi-VN"/>
        </w:rPr>
        <w:t>3</w:t>
      </w:r>
      <w:r>
        <w:rPr>
          <w:rFonts w:hint="default" w:ascii="Times New Roman" w:hAnsi="Times New Roman" w:eastAsia="Arial" w:cs="Times New Roman"/>
          <w:bCs w:val="0"/>
          <w:sz w:val="26"/>
          <w:szCs w:val="26"/>
          <w:lang w:eastAsia="vi-VN"/>
        </w:rPr>
        <w:t>.2</w:t>
      </w:r>
      <w:r>
        <w:rPr>
          <w:rFonts w:hint="default" w:ascii="Times New Roman" w:hAnsi="Times New Roman" w:eastAsia="Arial" w:cs="Times New Roman"/>
          <w:bCs w:val="0"/>
          <w:sz w:val="26"/>
          <w:szCs w:val="26"/>
          <w:lang w:val="vi" w:eastAsia="vi-VN"/>
        </w:rPr>
        <w:t>.</w:t>
      </w:r>
      <w:r>
        <w:rPr>
          <w:rFonts w:hint="default" w:ascii="Times New Roman" w:hAnsi="Times New Roman" w:eastAsia="Arial" w:cs="Times New Roman"/>
          <w:bCs w:val="0"/>
          <w:sz w:val="26"/>
          <w:szCs w:val="26"/>
          <w:lang w:eastAsia="vi-VN"/>
        </w:rPr>
        <w:t>7</w:t>
      </w:r>
      <w:r>
        <w:rPr>
          <w:rFonts w:hint="default" w:ascii="Times New Roman" w:hAnsi="Times New Roman" w:eastAsia="Arial" w:cs="Times New Roman"/>
          <w:bCs w:val="0"/>
          <w:sz w:val="26"/>
          <w:szCs w:val="26"/>
          <w:lang w:val="vi" w:eastAsia="vi-VN"/>
        </w:rPr>
        <w:t>.</w:t>
      </w:r>
      <w:r>
        <w:rPr>
          <w:rFonts w:hint="default" w:ascii="Times New Roman" w:hAnsi="Times New Roman" w:eastAsia="Arial" w:cs="Times New Roman"/>
          <w:bCs w:val="0"/>
          <w:sz w:val="26"/>
          <w:szCs w:val="26"/>
          <w:lang w:eastAsia="vi-VN"/>
        </w:rPr>
        <w:t>4</w:t>
      </w:r>
      <w:r>
        <w:rPr>
          <w:rFonts w:hint="default" w:ascii="Times New Roman" w:hAnsi="Times New Roman" w:eastAsia="Arial" w:cs="Times New Roman"/>
          <w:bCs w:val="0"/>
          <w:sz w:val="26"/>
          <w:szCs w:val="26"/>
          <w:lang w:val="vi" w:eastAsia="vi-VN"/>
        </w:rPr>
        <w:t xml:space="preserve"> </w:t>
      </w:r>
      <w:r>
        <w:rPr>
          <w:rFonts w:hint="default" w:ascii="Times New Roman" w:hAnsi="Times New Roman" w:eastAsia="Arial" w:cs="Times New Roman"/>
          <w:bCs w:val="0"/>
          <w:sz w:val="26"/>
          <w:szCs w:val="26"/>
          <w:lang w:eastAsia="vi-VN"/>
        </w:rPr>
        <w:t>Hình dung màn hình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_Toc27987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40</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1FEDEBD9">
      <w:pPr>
        <w:pStyle w:val="144"/>
        <w:tabs>
          <w:tab w:val="right" w:leader="dot" w:pos="8781"/>
        </w:tabs>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_Toc11140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lang w:val="en-US"/>
        </w:rPr>
        <w:t>3</w:t>
      </w:r>
      <w:r>
        <w:rPr>
          <w:rFonts w:hint="default" w:ascii="Times New Roman" w:hAnsi="Times New Roman" w:cs="Times New Roman"/>
          <w:sz w:val="26"/>
          <w:szCs w:val="26"/>
          <w:lang w:val="vi-VN"/>
        </w:rPr>
        <w:t>.2.</w:t>
      </w:r>
      <w:r>
        <w:rPr>
          <w:rFonts w:hint="default" w:ascii="Times New Roman" w:hAnsi="Times New Roman" w:cs="Times New Roman"/>
          <w:sz w:val="26"/>
          <w:szCs w:val="26"/>
          <w:lang w:val="en-US"/>
        </w:rPr>
        <w:t>8</w:t>
      </w:r>
      <w:r>
        <w:rPr>
          <w:rFonts w:hint="default" w:ascii="Times New Roman" w:hAnsi="Times New Roman" w:cs="Times New Roman"/>
          <w:sz w:val="26"/>
          <w:szCs w:val="26"/>
        </w:rPr>
        <w:t xml:space="preserve"> Phân tích use case Quản lý sản phẩm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_Toc11140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40</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7D7A0100">
      <w:pPr>
        <w:pStyle w:val="145"/>
        <w:tabs>
          <w:tab w:val="right" w:leader="dot" w:pos="8781"/>
        </w:tabs>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_Toc20058 </w:instrText>
      </w:r>
      <w:r>
        <w:rPr>
          <w:rFonts w:hint="default" w:ascii="Times New Roman" w:hAnsi="Times New Roman" w:cs="Times New Roman"/>
          <w:sz w:val="26"/>
          <w:szCs w:val="26"/>
          <w:lang w:val="vi-VN"/>
        </w:rPr>
        <w:fldChar w:fldCharType="separate"/>
      </w:r>
      <w:r>
        <w:rPr>
          <w:rFonts w:hint="default" w:ascii="Times New Roman" w:hAnsi="Times New Roman" w:eastAsia="Arial" w:cs="Times New Roman"/>
          <w:bCs w:val="0"/>
          <w:sz w:val="26"/>
          <w:szCs w:val="26"/>
          <w:lang w:val="en-US"/>
        </w:rPr>
        <w:t>3</w:t>
      </w:r>
      <w:r>
        <w:rPr>
          <w:rFonts w:hint="default" w:ascii="Times New Roman" w:hAnsi="Times New Roman" w:eastAsia="Arial" w:cs="Times New Roman"/>
          <w:bCs w:val="0"/>
          <w:sz w:val="26"/>
          <w:szCs w:val="26"/>
          <w:lang w:val="vi-VN"/>
        </w:rPr>
        <w:t>.2</w:t>
      </w:r>
      <w:r>
        <w:rPr>
          <w:rFonts w:hint="default" w:ascii="Times New Roman" w:hAnsi="Times New Roman" w:eastAsia="Arial" w:cs="Times New Roman"/>
          <w:bCs w:val="0"/>
          <w:sz w:val="26"/>
          <w:szCs w:val="26"/>
        </w:rPr>
        <w:t>.</w:t>
      </w:r>
      <w:r>
        <w:rPr>
          <w:rFonts w:hint="default" w:ascii="Times New Roman" w:hAnsi="Times New Roman" w:eastAsia="Arial" w:cs="Times New Roman"/>
          <w:bCs w:val="0"/>
          <w:sz w:val="26"/>
          <w:szCs w:val="26"/>
          <w:lang w:val="en-US"/>
        </w:rPr>
        <w:t>8</w:t>
      </w:r>
      <w:r>
        <w:rPr>
          <w:rFonts w:hint="default" w:ascii="Times New Roman" w:hAnsi="Times New Roman" w:eastAsia="Arial" w:cs="Times New Roman"/>
          <w:bCs w:val="0"/>
          <w:sz w:val="26"/>
          <w:szCs w:val="26"/>
        </w:rPr>
        <w:t xml:space="preserve">.1 </w:t>
      </w:r>
      <w:r>
        <w:rPr>
          <w:rFonts w:hint="default" w:ascii="Times New Roman" w:hAnsi="Times New Roman" w:eastAsia="Arial" w:cs="Times New Roman"/>
          <w:bCs w:val="0"/>
          <w:sz w:val="26"/>
          <w:szCs w:val="26"/>
          <w:lang w:eastAsia="vi-VN"/>
        </w:rPr>
        <w:t xml:space="preserve"> </w:t>
      </w:r>
      <w:r>
        <w:rPr>
          <w:rFonts w:hint="default" w:ascii="Times New Roman" w:hAnsi="Times New Roman" w:eastAsia="Arial" w:cs="Times New Roman"/>
          <w:bCs w:val="0"/>
          <w:sz w:val="26"/>
          <w:szCs w:val="26"/>
          <w:lang w:val="vi" w:eastAsia="vi-VN"/>
        </w:rPr>
        <w:t xml:space="preserve">Mô tả use case </w:t>
      </w:r>
      <w:r>
        <w:rPr>
          <w:rFonts w:hint="default" w:ascii="Times New Roman" w:hAnsi="Times New Roman" w:eastAsia="Arial" w:cs="Times New Roman"/>
          <w:bCs w:val="0"/>
          <w:sz w:val="26"/>
          <w:szCs w:val="26"/>
          <w:lang w:eastAsia="vi-VN"/>
        </w:rPr>
        <w:t>Quản lý sản phẩm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_Toc20058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40</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03935A0A">
      <w:pPr>
        <w:pStyle w:val="145"/>
        <w:tabs>
          <w:tab w:val="right" w:leader="dot" w:pos="8781"/>
        </w:tabs>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_Toc18058 </w:instrText>
      </w:r>
      <w:r>
        <w:rPr>
          <w:rFonts w:hint="default" w:ascii="Times New Roman" w:hAnsi="Times New Roman" w:cs="Times New Roman"/>
          <w:sz w:val="26"/>
          <w:szCs w:val="26"/>
          <w:lang w:val="vi-VN"/>
        </w:rPr>
        <w:fldChar w:fldCharType="separate"/>
      </w:r>
      <w:r>
        <w:rPr>
          <w:rFonts w:hint="default" w:ascii="Times New Roman" w:hAnsi="Times New Roman" w:eastAsia="Arial" w:cs="Times New Roman"/>
          <w:bCs w:val="0"/>
          <w:sz w:val="26"/>
          <w:szCs w:val="26"/>
          <w:lang w:val="en-US" w:eastAsia="vi-VN"/>
        </w:rPr>
        <w:t>3</w:t>
      </w:r>
      <w:r>
        <w:rPr>
          <w:rFonts w:hint="default" w:ascii="Times New Roman" w:hAnsi="Times New Roman" w:eastAsia="Arial" w:cs="Times New Roman"/>
          <w:bCs w:val="0"/>
          <w:sz w:val="26"/>
          <w:szCs w:val="26"/>
          <w:lang w:eastAsia="vi-VN"/>
        </w:rPr>
        <w:t>.2.</w:t>
      </w:r>
      <w:r>
        <w:rPr>
          <w:rFonts w:hint="default" w:ascii="Times New Roman" w:hAnsi="Times New Roman" w:eastAsia="Arial" w:cs="Times New Roman"/>
          <w:bCs w:val="0"/>
          <w:sz w:val="26"/>
          <w:szCs w:val="26"/>
          <w:lang w:val="en-US" w:eastAsia="vi-VN"/>
        </w:rPr>
        <w:t>8</w:t>
      </w:r>
      <w:r>
        <w:rPr>
          <w:rFonts w:hint="default" w:ascii="Times New Roman" w:hAnsi="Times New Roman" w:eastAsia="Arial" w:cs="Times New Roman"/>
          <w:bCs w:val="0"/>
          <w:sz w:val="26"/>
          <w:szCs w:val="26"/>
          <w:lang w:eastAsia="vi-VN"/>
        </w:rPr>
        <w:t>.2</w:t>
      </w:r>
      <w:r>
        <w:rPr>
          <w:rFonts w:hint="default" w:ascii="Times New Roman" w:hAnsi="Times New Roman" w:eastAsia="Arial" w:cs="Times New Roman"/>
          <w:bCs w:val="0"/>
          <w:sz w:val="26"/>
          <w:szCs w:val="26"/>
          <w:lang w:val="vi" w:eastAsia="vi-VN"/>
        </w:rPr>
        <w:t xml:space="preserve"> </w:t>
      </w:r>
      <w:r>
        <w:rPr>
          <w:rFonts w:hint="default" w:ascii="Times New Roman" w:hAnsi="Times New Roman" w:eastAsia="Arial" w:cs="Times New Roman"/>
          <w:bCs w:val="0"/>
          <w:sz w:val="26"/>
          <w:szCs w:val="26"/>
          <w:lang w:eastAsia="vi-VN"/>
        </w:rPr>
        <w:t>B</w:t>
      </w:r>
      <w:r>
        <w:rPr>
          <w:rFonts w:hint="default" w:ascii="Times New Roman" w:hAnsi="Times New Roman" w:eastAsia="Arial" w:cs="Times New Roman"/>
          <w:bCs w:val="0"/>
          <w:sz w:val="26"/>
          <w:szCs w:val="26"/>
          <w:lang w:val="vi" w:eastAsia="vi-VN"/>
        </w:rPr>
        <w:t>iểu đồ trình tự</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_Toc18058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43</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5CD0B87C">
      <w:pPr>
        <w:pStyle w:val="145"/>
        <w:tabs>
          <w:tab w:val="right" w:leader="dot" w:pos="8781"/>
        </w:tabs>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_Toc4368 </w:instrText>
      </w:r>
      <w:r>
        <w:rPr>
          <w:rFonts w:hint="default" w:ascii="Times New Roman" w:hAnsi="Times New Roman" w:cs="Times New Roman"/>
          <w:sz w:val="26"/>
          <w:szCs w:val="26"/>
          <w:lang w:val="vi-VN"/>
        </w:rPr>
        <w:fldChar w:fldCharType="separate"/>
      </w:r>
      <w:r>
        <w:rPr>
          <w:rFonts w:hint="default" w:ascii="Times New Roman" w:hAnsi="Times New Roman" w:eastAsia="Arial" w:cs="Times New Roman"/>
          <w:bCs w:val="0"/>
          <w:sz w:val="26"/>
          <w:szCs w:val="26"/>
          <w:lang w:val="en-US" w:eastAsia="vi-VN"/>
        </w:rPr>
        <w:t>3</w:t>
      </w:r>
      <w:r>
        <w:rPr>
          <w:rFonts w:hint="default" w:ascii="Times New Roman" w:hAnsi="Times New Roman" w:eastAsia="Arial" w:cs="Times New Roman"/>
          <w:bCs w:val="0"/>
          <w:sz w:val="26"/>
          <w:szCs w:val="26"/>
          <w:lang w:eastAsia="vi-VN"/>
        </w:rPr>
        <w:t>.2</w:t>
      </w:r>
      <w:r>
        <w:rPr>
          <w:rFonts w:hint="default" w:ascii="Times New Roman" w:hAnsi="Times New Roman" w:eastAsia="Arial" w:cs="Times New Roman"/>
          <w:bCs w:val="0"/>
          <w:sz w:val="26"/>
          <w:szCs w:val="26"/>
          <w:lang w:val="vi" w:eastAsia="vi-VN"/>
        </w:rPr>
        <w:t>.</w:t>
      </w:r>
      <w:r>
        <w:rPr>
          <w:rFonts w:hint="default" w:ascii="Times New Roman" w:hAnsi="Times New Roman" w:eastAsia="Arial" w:cs="Times New Roman"/>
          <w:bCs w:val="0"/>
          <w:sz w:val="26"/>
          <w:szCs w:val="26"/>
          <w:lang w:val="en-US" w:eastAsia="vi-VN"/>
        </w:rPr>
        <w:t>8</w:t>
      </w:r>
      <w:r>
        <w:rPr>
          <w:rFonts w:hint="default" w:ascii="Times New Roman" w:hAnsi="Times New Roman" w:eastAsia="Arial" w:cs="Times New Roman"/>
          <w:bCs w:val="0"/>
          <w:sz w:val="26"/>
          <w:szCs w:val="26"/>
          <w:lang w:val="vi" w:eastAsia="vi-VN"/>
        </w:rPr>
        <w:t>.</w:t>
      </w:r>
      <w:r>
        <w:rPr>
          <w:rFonts w:hint="default" w:ascii="Times New Roman" w:hAnsi="Times New Roman" w:eastAsia="Arial" w:cs="Times New Roman"/>
          <w:bCs w:val="0"/>
          <w:sz w:val="26"/>
          <w:szCs w:val="26"/>
          <w:lang w:eastAsia="vi-VN"/>
        </w:rPr>
        <w:t>3</w:t>
      </w:r>
      <w:r>
        <w:rPr>
          <w:rFonts w:hint="default" w:ascii="Times New Roman" w:hAnsi="Times New Roman" w:eastAsia="Arial" w:cs="Times New Roman"/>
          <w:bCs w:val="0"/>
          <w:sz w:val="26"/>
          <w:szCs w:val="26"/>
          <w:lang w:val="vi" w:eastAsia="vi-VN"/>
        </w:rPr>
        <w:t xml:space="preserve"> Biểu đồ lớp phân tích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_Toc4368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45</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4A062379">
      <w:pPr>
        <w:pStyle w:val="145"/>
        <w:tabs>
          <w:tab w:val="right" w:leader="dot" w:pos="8781"/>
        </w:tabs>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_Toc22701 </w:instrText>
      </w:r>
      <w:r>
        <w:rPr>
          <w:rFonts w:hint="default" w:ascii="Times New Roman" w:hAnsi="Times New Roman" w:cs="Times New Roman"/>
          <w:sz w:val="26"/>
          <w:szCs w:val="26"/>
          <w:lang w:val="vi-VN"/>
        </w:rPr>
        <w:fldChar w:fldCharType="separate"/>
      </w:r>
      <w:r>
        <w:rPr>
          <w:rFonts w:hint="default" w:ascii="Times New Roman" w:hAnsi="Times New Roman" w:eastAsia="Arial" w:cs="Times New Roman"/>
          <w:bCs w:val="0"/>
          <w:sz w:val="26"/>
          <w:szCs w:val="26"/>
          <w:lang w:val="en-US" w:eastAsia="vi-VN"/>
        </w:rPr>
        <w:t>3</w:t>
      </w:r>
      <w:r>
        <w:rPr>
          <w:rFonts w:hint="default" w:ascii="Times New Roman" w:hAnsi="Times New Roman" w:eastAsia="Arial" w:cs="Times New Roman"/>
          <w:bCs w:val="0"/>
          <w:sz w:val="26"/>
          <w:szCs w:val="26"/>
          <w:lang w:eastAsia="vi-VN"/>
        </w:rPr>
        <w:t>.2</w:t>
      </w:r>
      <w:r>
        <w:rPr>
          <w:rFonts w:hint="default" w:ascii="Times New Roman" w:hAnsi="Times New Roman" w:eastAsia="Arial" w:cs="Times New Roman"/>
          <w:bCs w:val="0"/>
          <w:sz w:val="26"/>
          <w:szCs w:val="26"/>
          <w:lang w:val="vi" w:eastAsia="vi-VN"/>
        </w:rPr>
        <w:t>.</w:t>
      </w:r>
      <w:r>
        <w:rPr>
          <w:rFonts w:hint="default" w:ascii="Times New Roman" w:hAnsi="Times New Roman" w:eastAsia="Arial" w:cs="Times New Roman"/>
          <w:bCs w:val="0"/>
          <w:sz w:val="26"/>
          <w:szCs w:val="26"/>
          <w:lang w:val="en-US" w:eastAsia="vi-VN"/>
        </w:rPr>
        <w:t>8</w:t>
      </w:r>
      <w:r>
        <w:rPr>
          <w:rFonts w:hint="default" w:ascii="Times New Roman" w:hAnsi="Times New Roman" w:eastAsia="Arial" w:cs="Times New Roman"/>
          <w:bCs w:val="0"/>
          <w:sz w:val="26"/>
          <w:szCs w:val="26"/>
          <w:lang w:val="vi" w:eastAsia="vi-VN"/>
        </w:rPr>
        <w:t>.</w:t>
      </w:r>
      <w:r>
        <w:rPr>
          <w:rFonts w:hint="default" w:ascii="Times New Roman" w:hAnsi="Times New Roman" w:eastAsia="Arial" w:cs="Times New Roman"/>
          <w:bCs w:val="0"/>
          <w:sz w:val="26"/>
          <w:szCs w:val="26"/>
          <w:lang w:eastAsia="vi-VN"/>
        </w:rPr>
        <w:t>4</w:t>
      </w:r>
      <w:r>
        <w:rPr>
          <w:rFonts w:hint="default" w:ascii="Times New Roman" w:hAnsi="Times New Roman" w:eastAsia="Arial" w:cs="Times New Roman"/>
          <w:bCs w:val="0"/>
          <w:sz w:val="26"/>
          <w:szCs w:val="26"/>
          <w:lang w:val="vi" w:eastAsia="vi-VN"/>
        </w:rPr>
        <w:t xml:space="preserve"> </w:t>
      </w:r>
      <w:r>
        <w:rPr>
          <w:rFonts w:hint="default" w:ascii="Times New Roman" w:hAnsi="Times New Roman" w:eastAsia="Arial" w:cs="Times New Roman"/>
          <w:bCs w:val="0"/>
          <w:sz w:val="26"/>
          <w:szCs w:val="26"/>
          <w:lang w:eastAsia="vi-VN"/>
        </w:rPr>
        <w:t>Hình dung màn hình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_Toc22701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45</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61B86244">
      <w:pPr>
        <w:pStyle w:val="144"/>
        <w:tabs>
          <w:tab w:val="right" w:leader="dot" w:pos="8781"/>
        </w:tabs>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_Toc2807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lang w:val="en-US" w:eastAsia="vi-VN"/>
        </w:rPr>
        <w:t>3</w:t>
      </w:r>
      <w:r>
        <w:rPr>
          <w:rFonts w:hint="default" w:ascii="Times New Roman" w:hAnsi="Times New Roman" w:cs="Times New Roman"/>
          <w:sz w:val="26"/>
          <w:szCs w:val="26"/>
          <w:lang w:eastAsia="vi-VN"/>
        </w:rPr>
        <w:t>.2.</w:t>
      </w:r>
      <w:r>
        <w:rPr>
          <w:rFonts w:hint="default" w:ascii="Times New Roman" w:hAnsi="Times New Roman" w:cs="Times New Roman"/>
          <w:sz w:val="26"/>
          <w:szCs w:val="26"/>
          <w:lang w:val="en-US" w:eastAsia="vi-VN"/>
        </w:rPr>
        <w:t>9</w:t>
      </w:r>
      <w:r>
        <w:rPr>
          <w:rFonts w:hint="default" w:ascii="Times New Roman" w:hAnsi="Times New Roman" w:cs="Times New Roman"/>
          <w:sz w:val="26"/>
          <w:szCs w:val="26"/>
          <w:lang w:eastAsia="vi-VN"/>
        </w:rPr>
        <w:t xml:space="preserve"> Phân tích use case Quản lý đơn hàng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_Toc2807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46</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17C31696">
      <w:pPr>
        <w:pStyle w:val="145"/>
        <w:tabs>
          <w:tab w:val="right" w:leader="dot" w:pos="8781"/>
        </w:tabs>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_Toc7338 </w:instrText>
      </w:r>
      <w:r>
        <w:rPr>
          <w:rFonts w:hint="default" w:ascii="Times New Roman" w:hAnsi="Times New Roman" w:cs="Times New Roman"/>
          <w:sz w:val="26"/>
          <w:szCs w:val="26"/>
          <w:lang w:val="vi-VN"/>
        </w:rPr>
        <w:fldChar w:fldCharType="separate"/>
      </w:r>
      <w:r>
        <w:rPr>
          <w:rFonts w:hint="default" w:ascii="Times New Roman" w:hAnsi="Times New Roman" w:eastAsia="Arial" w:cs="Times New Roman"/>
          <w:bCs w:val="0"/>
          <w:sz w:val="26"/>
          <w:szCs w:val="26"/>
          <w:lang w:val="en-US"/>
        </w:rPr>
        <w:t>3</w:t>
      </w:r>
      <w:r>
        <w:rPr>
          <w:rFonts w:hint="default" w:ascii="Times New Roman" w:hAnsi="Times New Roman" w:eastAsia="Arial" w:cs="Times New Roman"/>
          <w:bCs w:val="0"/>
          <w:sz w:val="26"/>
          <w:szCs w:val="26"/>
          <w:lang w:val="vi-VN"/>
        </w:rPr>
        <w:t>.2</w:t>
      </w:r>
      <w:r>
        <w:rPr>
          <w:rFonts w:hint="default" w:ascii="Times New Roman" w:hAnsi="Times New Roman" w:eastAsia="Arial" w:cs="Times New Roman"/>
          <w:bCs w:val="0"/>
          <w:sz w:val="26"/>
          <w:szCs w:val="26"/>
        </w:rPr>
        <w:t>.</w:t>
      </w:r>
      <w:r>
        <w:rPr>
          <w:rFonts w:hint="default" w:ascii="Times New Roman" w:hAnsi="Times New Roman" w:eastAsia="Arial" w:cs="Times New Roman"/>
          <w:bCs w:val="0"/>
          <w:sz w:val="26"/>
          <w:szCs w:val="26"/>
          <w:lang w:val="en-US"/>
        </w:rPr>
        <w:t>9</w:t>
      </w:r>
      <w:r>
        <w:rPr>
          <w:rFonts w:hint="default" w:ascii="Times New Roman" w:hAnsi="Times New Roman" w:eastAsia="Arial" w:cs="Times New Roman"/>
          <w:bCs w:val="0"/>
          <w:sz w:val="26"/>
          <w:szCs w:val="26"/>
        </w:rPr>
        <w:t xml:space="preserve">.1 </w:t>
      </w:r>
      <w:r>
        <w:rPr>
          <w:rFonts w:hint="default" w:ascii="Times New Roman" w:hAnsi="Times New Roman" w:eastAsia="Arial" w:cs="Times New Roman"/>
          <w:bCs w:val="0"/>
          <w:sz w:val="26"/>
          <w:szCs w:val="26"/>
          <w:lang w:eastAsia="vi-VN"/>
        </w:rPr>
        <w:t xml:space="preserve"> </w:t>
      </w:r>
      <w:r>
        <w:rPr>
          <w:rFonts w:hint="default" w:ascii="Times New Roman" w:hAnsi="Times New Roman" w:eastAsia="Arial" w:cs="Times New Roman"/>
          <w:bCs w:val="0"/>
          <w:sz w:val="26"/>
          <w:szCs w:val="26"/>
          <w:lang w:val="vi" w:eastAsia="vi-VN"/>
        </w:rPr>
        <w:t xml:space="preserve">Mô tả use case </w:t>
      </w:r>
      <w:r>
        <w:rPr>
          <w:rFonts w:hint="default" w:ascii="Times New Roman" w:hAnsi="Times New Roman" w:eastAsia="Arial" w:cs="Times New Roman"/>
          <w:bCs w:val="0"/>
          <w:sz w:val="26"/>
          <w:szCs w:val="26"/>
          <w:lang w:eastAsia="vi-VN"/>
        </w:rPr>
        <w:t>Quản lý đơn hàng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_Toc7338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46</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15582CF5">
      <w:pPr>
        <w:pStyle w:val="145"/>
        <w:tabs>
          <w:tab w:val="right" w:leader="dot" w:pos="8781"/>
        </w:tabs>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_Toc25106 </w:instrText>
      </w:r>
      <w:r>
        <w:rPr>
          <w:rFonts w:hint="default" w:ascii="Times New Roman" w:hAnsi="Times New Roman" w:cs="Times New Roman"/>
          <w:sz w:val="26"/>
          <w:szCs w:val="26"/>
          <w:lang w:val="vi-VN"/>
        </w:rPr>
        <w:fldChar w:fldCharType="separate"/>
      </w:r>
      <w:r>
        <w:rPr>
          <w:rFonts w:hint="default" w:ascii="Times New Roman" w:hAnsi="Times New Roman" w:eastAsia="Arial" w:cs="Times New Roman"/>
          <w:bCs w:val="0"/>
          <w:sz w:val="26"/>
          <w:szCs w:val="26"/>
          <w:lang w:val="en-US" w:eastAsia="vi-VN"/>
        </w:rPr>
        <w:t>3</w:t>
      </w:r>
      <w:r>
        <w:rPr>
          <w:rFonts w:hint="default" w:ascii="Times New Roman" w:hAnsi="Times New Roman" w:eastAsia="Arial" w:cs="Times New Roman"/>
          <w:bCs w:val="0"/>
          <w:sz w:val="26"/>
          <w:szCs w:val="26"/>
          <w:lang w:eastAsia="vi-VN"/>
        </w:rPr>
        <w:t>.2.</w:t>
      </w:r>
      <w:r>
        <w:rPr>
          <w:rFonts w:hint="default" w:ascii="Times New Roman" w:hAnsi="Times New Roman" w:eastAsia="Arial" w:cs="Times New Roman"/>
          <w:bCs w:val="0"/>
          <w:sz w:val="26"/>
          <w:szCs w:val="26"/>
          <w:lang w:val="en-US" w:eastAsia="vi-VN"/>
        </w:rPr>
        <w:t>9</w:t>
      </w:r>
      <w:r>
        <w:rPr>
          <w:rFonts w:hint="default" w:ascii="Times New Roman" w:hAnsi="Times New Roman" w:eastAsia="Arial" w:cs="Times New Roman"/>
          <w:bCs w:val="0"/>
          <w:sz w:val="26"/>
          <w:szCs w:val="26"/>
          <w:lang w:eastAsia="vi-VN"/>
        </w:rPr>
        <w:t>.2</w:t>
      </w:r>
      <w:r>
        <w:rPr>
          <w:rFonts w:hint="default" w:ascii="Times New Roman" w:hAnsi="Times New Roman" w:eastAsia="Arial" w:cs="Times New Roman"/>
          <w:bCs w:val="0"/>
          <w:sz w:val="26"/>
          <w:szCs w:val="26"/>
          <w:lang w:val="vi" w:eastAsia="vi-VN"/>
        </w:rPr>
        <w:t xml:space="preserve"> </w:t>
      </w:r>
      <w:r>
        <w:rPr>
          <w:rFonts w:hint="default" w:ascii="Times New Roman" w:hAnsi="Times New Roman" w:eastAsia="Arial" w:cs="Times New Roman"/>
          <w:bCs w:val="0"/>
          <w:sz w:val="26"/>
          <w:szCs w:val="26"/>
          <w:lang w:eastAsia="vi-VN"/>
        </w:rPr>
        <w:t>B</w:t>
      </w:r>
      <w:r>
        <w:rPr>
          <w:rFonts w:hint="default" w:ascii="Times New Roman" w:hAnsi="Times New Roman" w:eastAsia="Arial" w:cs="Times New Roman"/>
          <w:bCs w:val="0"/>
          <w:sz w:val="26"/>
          <w:szCs w:val="26"/>
          <w:lang w:val="vi" w:eastAsia="vi-VN"/>
        </w:rPr>
        <w:t>iểu đồ trình tự</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_Toc25106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47</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08573D42">
      <w:pPr>
        <w:pStyle w:val="145"/>
        <w:tabs>
          <w:tab w:val="right" w:leader="dot" w:pos="8781"/>
        </w:tabs>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_Toc1474 </w:instrText>
      </w:r>
      <w:r>
        <w:rPr>
          <w:rFonts w:hint="default" w:ascii="Times New Roman" w:hAnsi="Times New Roman" w:cs="Times New Roman"/>
          <w:sz w:val="26"/>
          <w:szCs w:val="26"/>
          <w:lang w:val="vi-VN"/>
        </w:rPr>
        <w:fldChar w:fldCharType="separate"/>
      </w:r>
      <w:r>
        <w:rPr>
          <w:rFonts w:hint="default" w:ascii="Times New Roman" w:hAnsi="Times New Roman" w:eastAsia="Arial" w:cs="Times New Roman"/>
          <w:bCs w:val="0"/>
          <w:sz w:val="26"/>
          <w:szCs w:val="26"/>
          <w:lang w:val="en-US" w:eastAsia="vi-VN"/>
        </w:rPr>
        <w:t>3</w:t>
      </w:r>
      <w:r>
        <w:rPr>
          <w:rFonts w:hint="default" w:ascii="Times New Roman" w:hAnsi="Times New Roman" w:eastAsia="Arial" w:cs="Times New Roman"/>
          <w:bCs w:val="0"/>
          <w:sz w:val="26"/>
          <w:szCs w:val="26"/>
          <w:lang w:eastAsia="vi-VN"/>
        </w:rPr>
        <w:t>.2</w:t>
      </w:r>
      <w:r>
        <w:rPr>
          <w:rFonts w:hint="default" w:ascii="Times New Roman" w:hAnsi="Times New Roman" w:eastAsia="Arial" w:cs="Times New Roman"/>
          <w:bCs w:val="0"/>
          <w:sz w:val="26"/>
          <w:szCs w:val="26"/>
          <w:lang w:val="vi" w:eastAsia="vi-VN"/>
        </w:rPr>
        <w:t>.</w:t>
      </w:r>
      <w:r>
        <w:rPr>
          <w:rFonts w:hint="default" w:ascii="Times New Roman" w:hAnsi="Times New Roman" w:eastAsia="Arial" w:cs="Times New Roman"/>
          <w:bCs w:val="0"/>
          <w:sz w:val="26"/>
          <w:szCs w:val="26"/>
          <w:lang w:val="en-US" w:eastAsia="vi-VN"/>
        </w:rPr>
        <w:t>9</w:t>
      </w:r>
      <w:r>
        <w:rPr>
          <w:rFonts w:hint="default" w:ascii="Times New Roman" w:hAnsi="Times New Roman" w:eastAsia="Arial" w:cs="Times New Roman"/>
          <w:bCs w:val="0"/>
          <w:sz w:val="26"/>
          <w:szCs w:val="26"/>
          <w:lang w:val="vi" w:eastAsia="vi-VN"/>
        </w:rPr>
        <w:t>.</w:t>
      </w:r>
      <w:r>
        <w:rPr>
          <w:rFonts w:hint="default" w:ascii="Times New Roman" w:hAnsi="Times New Roman" w:eastAsia="Arial" w:cs="Times New Roman"/>
          <w:bCs w:val="0"/>
          <w:sz w:val="26"/>
          <w:szCs w:val="26"/>
          <w:lang w:eastAsia="vi-VN"/>
        </w:rPr>
        <w:t>3</w:t>
      </w:r>
      <w:r>
        <w:rPr>
          <w:rFonts w:hint="default" w:ascii="Times New Roman" w:hAnsi="Times New Roman" w:eastAsia="Arial" w:cs="Times New Roman"/>
          <w:bCs w:val="0"/>
          <w:sz w:val="26"/>
          <w:szCs w:val="26"/>
          <w:lang w:val="vi" w:eastAsia="vi-VN"/>
        </w:rPr>
        <w:t xml:space="preserve"> Biểu đồ lớp phân tích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_Toc1474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48</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2BCF12D0">
      <w:pPr>
        <w:pStyle w:val="145"/>
        <w:tabs>
          <w:tab w:val="right" w:leader="dot" w:pos="8781"/>
        </w:tabs>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_Toc21670 </w:instrText>
      </w:r>
      <w:r>
        <w:rPr>
          <w:rFonts w:hint="default" w:ascii="Times New Roman" w:hAnsi="Times New Roman" w:cs="Times New Roman"/>
          <w:sz w:val="26"/>
          <w:szCs w:val="26"/>
          <w:lang w:val="vi-VN"/>
        </w:rPr>
        <w:fldChar w:fldCharType="separate"/>
      </w:r>
      <w:r>
        <w:rPr>
          <w:rFonts w:hint="default" w:ascii="Times New Roman" w:hAnsi="Times New Roman" w:eastAsia="Arial" w:cs="Times New Roman"/>
          <w:bCs w:val="0"/>
          <w:sz w:val="26"/>
          <w:szCs w:val="26"/>
          <w:lang w:val="en-US" w:eastAsia="vi-VN"/>
        </w:rPr>
        <w:t>3</w:t>
      </w:r>
      <w:r>
        <w:rPr>
          <w:rFonts w:hint="default" w:ascii="Times New Roman" w:hAnsi="Times New Roman" w:eastAsia="Arial" w:cs="Times New Roman"/>
          <w:bCs w:val="0"/>
          <w:sz w:val="26"/>
          <w:szCs w:val="26"/>
          <w:lang w:eastAsia="vi-VN"/>
        </w:rPr>
        <w:t>.2</w:t>
      </w:r>
      <w:r>
        <w:rPr>
          <w:rFonts w:hint="default" w:ascii="Times New Roman" w:hAnsi="Times New Roman" w:eastAsia="Arial" w:cs="Times New Roman"/>
          <w:bCs w:val="0"/>
          <w:sz w:val="26"/>
          <w:szCs w:val="26"/>
          <w:lang w:val="vi" w:eastAsia="vi-VN"/>
        </w:rPr>
        <w:t>.</w:t>
      </w:r>
      <w:r>
        <w:rPr>
          <w:rFonts w:hint="default" w:ascii="Times New Roman" w:hAnsi="Times New Roman" w:eastAsia="Arial" w:cs="Times New Roman"/>
          <w:bCs w:val="0"/>
          <w:sz w:val="26"/>
          <w:szCs w:val="26"/>
          <w:lang w:val="en-US" w:eastAsia="vi-VN"/>
        </w:rPr>
        <w:t>9</w:t>
      </w:r>
      <w:r>
        <w:rPr>
          <w:rFonts w:hint="default" w:ascii="Times New Roman" w:hAnsi="Times New Roman" w:eastAsia="Arial" w:cs="Times New Roman"/>
          <w:bCs w:val="0"/>
          <w:sz w:val="26"/>
          <w:szCs w:val="26"/>
          <w:lang w:val="vi" w:eastAsia="vi-VN"/>
        </w:rPr>
        <w:t>.</w:t>
      </w:r>
      <w:r>
        <w:rPr>
          <w:rFonts w:hint="default" w:ascii="Times New Roman" w:hAnsi="Times New Roman" w:eastAsia="Arial" w:cs="Times New Roman"/>
          <w:bCs w:val="0"/>
          <w:sz w:val="26"/>
          <w:szCs w:val="26"/>
          <w:lang w:eastAsia="vi-VN"/>
        </w:rPr>
        <w:t>4</w:t>
      </w:r>
      <w:r>
        <w:rPr>
          <w:rFonts w:hint="default" w:ascii="Times New Roman" w:hAnsi="Times New Roman" w:eastAsia="Arial" w:cs="Times New Roman"/>
          <w:bCs w:val="0"/>
          <w:sz w:val="26"/>
          <w:szCs w:val="26"/>
          <w:lang w:val="vi" w:eastAsia="vi-VN"/>
        </w:rPr>
        <w:t xml:space="preserve"> </w:t>
      </w:r>
      <w:r>
        <w:rPr>
          <w:rFonts w:hint="default" w:ascii="Times New Roman" w:hAnsi="Times New Roman" w:eastAsia="Arial" w:cs="Times New Roman"/>
          <w:bCs w:val="0"/>
          <w:sz w:val="26"/>
          <w:szCs w:val="26"/>
          <w:lang w:eastAsia="vi-VN"/>
        </w:rPr>
        <w:t>Hình dung màn hình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_Toc21670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49</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57FF2A7C">
      <w:pPr>
        <w:pStyle w:val="144"/>
        <w:tabs>
          <w:tab w:val="right" w:leader="dot" w:pos="8781"/>
        </w:tabs>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_Toc14608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lang w:val="en-US" w:eastAsia="vi-VN"/>
        </w:rPr>
        <w:t>3</w:t>
      </w:r>
      <w:r>
        <w:rPr>
          <w:rFonts w:hint="default" w:ascii="Times New Roman" w:hAnsi="Times New Roman" w:cs="Times New Roman"/>
          <w:sz w:val="26"/>
          <w:szCs w:val="26"/>
          <w:lang w:eastAsia="vi-VN"/>
        </w:rPr>
        <w:t>.2.</w:t>
      </w:r>
      <w:r>
        <w:rPr>
          <w:rFonts w:hint="default" w:ascii="Times New Roman" w:hAnsi="Times New Roman" w:cs="Times New Roman"/>
          <w:sz w:val="26"/>
          <w:szCs w:val="26"/>
          <w:lang w:val="en-US" w:eastAsia="vi-VN"/>
        </w:rPr>
        <w:t xml:space="preserve">10 </w:t>
      </w:r>
      <w:r>
        <w:rPr>
          <w:rFonts w:hint="default" w:ascii="Times New Roman" w:hAnsi="Times New Roman" w:cs="Times New Roman"/>
          <w:sz w:val="26"/>
          <w:szCs w:val="26"/>
          <w:lang w:eastAsia="vi-VN"/>
        </w:rPr>
        <w:t>Phân tích use case Quản lý danh mục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_Toc14608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49</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10EE4B75">
      <w:pPr>
        <w:pStyle w:val="145"/>
        <w:tabs>
          <w:tab w:val="right" w:leader="dot" w:pos="8781"/>
        </w:tabs>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_Toc31333 </w:instrText>
      </w:r>
      <w:r>
        <w:rPr>
          <w:rFonts w:hint="default" w:ascii="Times New Roman" w:hAnsi="Times New Roman" w:cs="Times New Roman"/>
          <w:sz w:val="26"/>
          <w:szCs w:val="26"/>
          <w:lang w:val="vi-VN"/>
        </w:rPr>
        <w:fldChar w:fldCharType="separate"/>
      </w:r>
      <w:r>
        <w:rPr>
          <w:rFonts w:hint="default" w:ascii="Times New Roman" w:hAnsi="Times New Roman" w:eastAsia="Arial" w:cs="Times New Roman"/>
          <w:bCs w:val="0"/>
          <w:sz w:val="26"/>
          <w:szCs w:val="26"/>
          <w:lang w:val="en-US"/>
        </w:rPr>
        <w:t>3</w:t>
      </w:r>
      <w:r>
        <w:rPr>
          <w:rFonts w:hint="default" w:ascii="Times New Roman" w:hAnsi="Times New Roman" w:eastAsia="Arial" w:cs="Times New Roman"/>
          <w:bCs w:val="0"/>
          <w:sz w:val="26"/>
          <w:szCs w:val="26"/>
          <w:lang w:val="vi-VN"/>
        </w:rPr>
        <w:t>.2</w:t>
      </w:r>
      <w:r>
        <w:rPr>
          <w:rFonts w:hint="default" w:ascii="Times New Roman" w:hAnsi="Times New Roman" w:eastAsia="Arial" w:cs="Times New Roman"/>
          <w:bCs w:val="0"/>
          <w:sz w:val="26"/>
          <w:szCs w:val="26"/>
        </w:rPr>
        <w:t>.</w:t>
      </w:r>
      <w:r>
        <w:rPr>
          <w:rFonts w:hint="default" w:ascii="Times New Roman" w:hAnsi="Times New Roman" w:eastAsia="Arial" w:cs="Times New Roman"/>
          <w:bCs w:val="0"/>
          <w:sz w:val="26"/>
          <w:szCs w:val="26"/>
          <w:lang w:val="en-US"/>
        </w:rPr>
        <w:t>10</w:t>
      </w:r>
      <w:r>
        <w:rPr>
          <w:rFonts w:hint="default" w:ascii="Times New Roman" w:hAnsi="Times New Roman" w:eastAsia="Arial" w:cs="Times New Roman"/>
          <w:bCs w:val="0"/>
          <w:sz w:val="26"/>
          <w:szCs w:val="26"/>
        </w:rPr>
        <w:t xml:space="preserve">.1 </w:t>
      </w:r>
      <w:r>
        <w:rPr>
          <w:rFonts w:hint="default" w:ascii="Times New Roman" w:hAnsi="Times New Roman" w:eastAsia="Arial" w:cs="Times New Roman"/>
          <w:bCs w:val="0"/>
          <w:sz w:val="26"/>
          <w:szCs w:val="26"/>
          <w:lang w:eastAsia="vi-VN"/>
        </w:rPr>
        <w:t xml:space="preserve"> </w:t>
      </w:r>
      <w:r>
        <w:rPr>
          <w:rFonts w:hint="default" w:ascii="Times New Roman" w:hAnsi="Times New Roman" w:eastAsia="Arial" w:cs="Times New Roman"/>
          <w:bCs w:val="0"/>
          <w:sz w:val="26"/>
          <w:szCs w:val="26"/>
          <w:lang w:val="vi" w:eastAsia="vi-VN"/>
        </w:rPr>
        <w:t xml:space="preserve">Mô tả use case </w:t>
      </w:r>
      <w:r>
        <w:rPr>
          <w:rFonts w:hint="default" w:ascii="Times New Roman" w:hAnsi="Times New Roman" w:eastAsia="Arial" w:cs="Times New Roman"/>
          <w:bCs w:val="0"/>
          <w:sz w:val="26"/>
          <w:szCs w:val="26"/>
          <w:lang w:eastAsia="vi-VN"/>
        </w:rPr>
        <w:t>Quản lý danh mục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_Toc31333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49</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5494CFF6">
      <w:pPr>
        <w:pStyle w:val="145"/>
        <w:tabs>
          <w:tab w:val="right" w:leader="dot" w:pos="8781"/>
        </w:tabs>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_Toc26383 </w:instrText>
      </w:r>
      <w:r>
        <w:rPr>
          <w:rFonts w:hint="default" w:ascii="Times New Roman" w:hAnsi="Times New Roman" w:cs="Times New Roman"/>
          <w:sz w:val="26"/>
          <w:szCs w:val="26"/>
          <w:lang w:val="vi-VN"/>
        </w:rPr>
        <w:fldChar w:fldCharType="separate"/>
      </w:r>
      <w:r>
        <w:rPr>
          <w:rFonts w:hint="default" w:ascii="Times New Roman" w:hAnsi="Times New Roman" w:eastAsia="Arial" w:cs="Times New Roman"/>
          <w:bCs w:val="0"/>
          <w:sz w:val="26"/>
          <w:szCs w:val="26"/>
          <w:lang w:val="en-US" w:eastAsia="vi-VN"/>
        </w:rPr>
        <w:t>3</w:t>
      </w:r>
      <w:r>
        <w:rPr>
          <w:rFonts w:hint="default" w:ascii="Times New Roman" w:hAnsi="Times New Roman" w:eastAsia="Arial" w:cs="Times New Roman"/>
          <w:bCs w:val="0"/>
          <w:sz w:val="26"/>
          <w:szCs w:val="26"/>
          <w:lang w:eastAsia="vi-VN"/>
        </w:rPr>
        <w:t>.2.</w:t>
      </w:r>
      <w:r>
        <w:rPr>
          <w:rFonts w:hint="default" w:ascii="Times New Roman" w:hAnsi="Times New Roman" w:eastAsia="Arial" w:cs="Times New Roman"/>
          <w:bCs w:val="0"/>
          <w:sz w:val="26"/>
          <w:szCs w:val="26"/>
          <w:lang w:val="en-US" w:eastAsia="vi-VN"/>
        </w:rPr>
        <w:t>10</w:t>
      </w:r>
      <w:r>
        <w:rPr>
          <w:rFonts w:hint="default" w:ascii="Times New Roman" w:hAnsi="Times New Roman" w:eastAsia="Arial" w:cs="Times New Roman"/>
          <w:bCs w:val="0"/>
          <w:sz w:val="26"/>
          <w:szCs w:val="26"/>
          <w:lang w:eastAsia="vi-VN"/>
        </w:rPr>
        <w:t>.2</w:t>
      </w:r>
      <w:r>
        <w:rPr>
          <w:rFonts w:hint="default" w:ascii="Times New Roman" w:hAnsi="Times New Roman" w:eastAsia="Arial" w:cs="Times New Roman"/>
          <w:bCs w:val="0"/>
          <w:sz w:val="26"/>
          <w:szCs w:val="26"/>
          <w:lang w:val="vi" w:eastAsia="vi-VN"/>
        </w:rPr>
        <w:t xml:space="preserve"> </w:t>
      </w:r>
      <w:r>
        <w:rPr>
          <w:rFonts w:hint="default" w:ascii="Times New Roman" w:hAnsi="Times New Roman" w:eastAsia="Arial" w:cs="Times New Roman"/>
          <w:bCs w:val="0"/>
          <w:sz w:val="26"/>
          <w:szCs w:val="26"/>
          <w:lang w:eastAsia="vi-VN"/>
        </w:rPr>
        <w:t>B</w:t>
      </w:r>
      <w:r>
        <w:rPr>
          <w:rFonts w:hint="default" w:ascii="Times New Roman" w:hAnsi="Times New Roman" w:eastAsia="Arial" w:cs="Times New Roman"/>
          <w:bCs w:val="0"/>
          <w:sz w:val="26"/>
          <w:szCs w:val="26"/>
          <w:lang w:val="vi" w:eastAsia="vi-VN"/>
        </w:rPr>
        <w:t>iểu đồ trình tự</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_Toc26383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51</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7F901CA3">
      <w:pPr>
        <w:pStyle w:val="145"/>
        <w:tabs>
          <w:tab w:val="right" w:leader="dot" w:pos="8781"/>
        </w:tabs>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_Toc28956 </w:instrText>
      </w:r>
      <w:r>
        <w:rPr>
          <w:rFonts w:hint="default" w:ascii="Times New Roman" w:hAnsi="Times New Roman" w:cs="Times New Roman"/>
          <w:sz w:val="26"/>
          <w:szCs w:val="26"/>
          <w:lang w:val="vi-VN"/>
        </w:rPr>
        <w:fldChar w:fldCharType="separate"/>
      </w:r>
      <w:r>
        <w:rPr>
          <w:rFonts w:hint="default" w:ascii="Times New Roman" w:hAnsi="Times New Roman" w:cs="Times New Roman"/>
          <w:bCs w:val="0"/>
          <w:sz w:val="26"/>
          <w:szCs w:val="26"/>
          <w:lang w:val="en-US" w:eastAsia="vi-VN"/>
        </w:rPr>
        <w:t>3</w:t>
      </w:r>
      <w:r>
        <w:rPr>
          <w:rFonts w:hint="default" w:ascii="Times New Roman" w:hAnsi="Times New Roman" w:cs="Times New Roman"/>
          <w:bCs w:val="0"/>
          <w:sz w:val="26"/>
          <w:szCs w:val="26"/>
          <w:lang w:eastAsia="vi-VN"/>
        </w:rPr>
        <w:t>.2</w:t>
      </w:r>
      <w:r>
        <w:rPr>
          <w:rFonts w:hint="default" w:ascii="Times New Roman" w:hAnsi="Times New Roman" w:cs="Times New Roman"/>
          <w:bCs w:val="0"/>
          <w:sz w:val="26"/>
          <w:szCs w:val="26"/>
          <w:lang w:val="vi" w:eastAsia="vi-VN"/>
        </w:rPr>
        <w:t>.</w:t>
      </w:r>
      <w:r>
        <w:rPr>
          <w:rFonts w:hint="default" w:ascii="Times New Roman" w:hAnsi="Times New Roman" w:cs="Times New Roman"/>
          <w:bCs w:val="0"/>
          <w:sz w:val="26"/>
          <w:szCs w:val="26"/>
          <w:lang w:val="en-US" w:eastAsia="vi-VN"/>
        </w:rPr>
        <w:t>10</w:t>
      </w:r>
      <w:r>
        <w:rPr>
          <w:rFonts w:hint="default" w:ascii="Times New Roman" w:hAnsi="Times New Roman" w:cs="Times New Roman"/>
          <w:bCs w:val="0"/>
          <w:sz w:val="26"/>
          <w:szCs w:val="26"/>
          <w:lang w:val="vi" w:eastAsia="vi-VN"/>
        </w:rPr>
        <w:t>.</w:t>
      </w:r>
      <w:r>
        <w:rPr>
          <w:rFonts w:hint="default" w:ascii="Times New Roman" w:hAnsi="Times New Roman" w:cs="Times New Roman"/>
          <w:bCs w:val="0"/>
          <w:sz w:val="26"/>
          <w:szCs w:val="26"/>
          <w:lang w:eastAsia="vi-VN"/>
        </w:rPr>
        <w:t>3</w:t>
      </w:r>
      <w:r>
        <w:rPr>
          <w:rFonts w:hint="default" w:ascii="Times New Roman" w:hAnsi="Times New Roman" w:cs="Times New Roman"/>
          <w:bCs w:val="0"/>
          <w:sz w:val="26"/>
          <w:szCs w:val="26"/>
          <w:lang w:val="vi" w:eastAsia="vi-VN"/>
        </w:rPr>
        <w:t xml:space="preserve"> Biểu đồ lớp phân tích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_Toc28956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53</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4579F497">
      <w:pPr>
        <w:pStyle w:val="145"/>
        <w:tabs>
          <w:tab w:val="right" w:leader="dot" w:pos="8781"/>
        </w:tabs>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_Toc9478 </w:instrText>
      </w:r>
      <w:r>
        <w:rPr>
          <w:rFonts w:hint="default" w:ascii="Times New Roman" w:hAnsi="Times New Roman" w:cs="Times New Roman"/>
          <w:sz w:val="26"/>
          <w:szCs w:val="26"/>
          <w:lang w:val="vi-VN"/>
        </w:rPr>
        <w:fldChar w:fldCharType="separate"/>
      </w:r>
      <w:r>
        <w:rPr>
          <w:rFonts w:hint="default" w:ascii="Times New Roman" w:hAnsi="Times New Roman" w:eastAsia="Arial" w:cs="Times New Roman"/>
          <w:bCs w:val="0"/>
          <w:sz w:val="26"/>
          <w:szCs w:val="26"/>
          <w:lang w:val="en-US" w:eastAsia="vi-VN"/>
        </w:rPr>
        <w:t>3</w:t>
      </w:r>
      <w:r>
        <w:rPr>
          <w:rFonts w:hint="default" w:ascii="Times New Roman" w:hAnsi="Times New Roman" w:eastAsia="Arial" w:cs="Times New Roman"/>
          <w:bCs w:val="0"/>
          <w:sz w:val="26"/>
          <w:szCs w:val="26"/>
          <w:lang w:eastAsia="vi-VN"/>
        </w:rPr>
        <w:t>.2</w:t>
      </w:r>
      <w:r>
        <w:rPr>
          <w:rFonts w:hint="default" w:ascii="Times New Roman" w:hAnsi="Times New Roman" w:eastAsia="Arial" w:cs="Times New Roman"/>
          <w:bCs w:val="0"/>
          <w:sz w:val="26"/>
          <w:szCs w:val="26"/>
          <w:lang w:val="vi" w:eastAsia="vi-VN"/>
        </w:rPr>
        <w:t>.</w:t>
      </w:r>
      <w:r>
        <w:rPr>
          <w:rFonts w:hint="default" w:ascii="Times New Roman" w:hAnsi="Times New Roman" w:eastAsia="Arial" w:cs="Times New Roman"/>
          <w:bCs w:val="0"/>
          <w:sz w:val="26"/>
          <w:szCs w:val="26"/>
          <w:lang w:val="en-US" w:eastAsia="vi-VN"/>
        </w:rPr>
        <w:t>10</w:t>
      </w:r>
      <w:r>
        <w:rPr>
          <w:rFonts w:hint="default" w:ascii="Times New Roman" w:hAnsi="Times New Roman" w:eastAsia="Arial" w:cs="Times New Roman"/>
          <w:bCs w:val="0"/>
          <w:sz w:val="26"/>
          <w:szCs w:val="26"/>
          <w:lang w:val="vi" w:eastAsia="vi-VN"/>
        </w:rPr>
        <w:t>.</w:t>
      </w:r>
      <w:r>
        <w:rPr>
          <w:rFonts w:hint="default" w:ascii="Times New Roman" w:hAnsi="Times New Roman" w:eastAsia="Arial" w:cs="Times New Roman"/>
          <w:bCs w:val="0"/>
          <w:sz w:val="26"/>
          <w:szCs w:val="26"/>
          <w:lang w:eastAsia="vi-VN"/>
        </w:rPr>
        <w:t>4</w:t>
      </w:r>
      <w:r>
        <w:rPr>
          <w:rFonts w:hint="default" w:ascii="Times New Roman" w:hAnsi="Times New Roman" w:eastAsia="Arial" w:cs="Times New Roman"/>
          <w:bCs w:val="0"/>
          <w:sz w:val="26"/>
          <w:szCs w:val="26"/>
          <w:lang w:val="vi" w:eastAsia="vi-VN"/>
        </w:rPr>
        <w:t xml:space="preserve"> </w:t>
      </w:r>
      <w:r>
        <w:rPr>
          <w:rFonts w:hint="default" w:ascii="Times New Roman" w:hAnsi="Times New Roman" w:eastAsia="Arial" w:cs="Times New Roman"/>
          <w:bCs w:val="0"/>
          <w:sz w:val="26"/>
          <w:szCs w:val="26"/>
          <w:lang w:eastAsia="vi-VN"/>
        </w:rPr>
        <w:t>Hình dung màn hình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_Toc9478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53</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5B8E7480">
      <w:pPr>
        <w:pStyle w:val="143"/>
        <w:tabs>
          <w:tab w:val="right" w:leader="dot" w:pos="8781"/>
        </w:tabs>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_Toc3210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lang w:val="en-US" w:eastAsia="vi-VN"/>
        </w:rPr>
        <w:t>3</w:t>
      </w:r>
      <w:r>
        <w:rPr>
          <w:rFonts w:hint="default" w:ascii="Times New Roman" w:hAnsi="Times New Roman" w:cs="Times New Roman"/>
          <w:sz w:val="26"/>
          <w:szCs w:val="26"/>
          <w:lang w:eastAsia="vi-VN"/>
        </w:rPr>
        <w:t>.3 Biểu đồ thực thể liên kết mức logic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_Toc3210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54</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58B2348C">
      <w:pPr>
        <w:pStyle w:val="143"/>
        <w:tabs>
          <w:tab w:val="right" w:leader="dot" w:pos="8781"/>
        </w:tabs>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_Toc8170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lang w:val="en-US" w:eastAsia="vi-VN"/>
        </w:rPr>
        <w:t>3</w:t>
      </w:r>
      <w:r>
        <w:rPr>
          <w:rFonts w:hint="default" w:ascii="Times New Roman" w:hAnsi="Times New Roman" w:cs="Times New Roman"/>
          <w:sz w:val="26"/>
          <w:szCs w:val="26"/>
          <w:lang w:eastAsia="vi-VN"/>
        </w:rPr>
        <w:t>.4 Các bảng CSDL</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_Toc8170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55</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6FFD376A">
      <w:pPr>
        <w:pStyle w:val="143"/>
        <w:tabs>
          <w:tab w:val="right" w:leader="dot" w:pos="8781"/>
        </w:tabs>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_Toc19701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lang w:val="en-US" w:eastAsia="vi-VN"/>
        </w:rPr>
        <w:t>3</w:t>
      </w:r>
      <w:r>
        <w:rPr>
          <w:rFonts w:hint="default" w:ascii="Times New Roman" w:hAnsi="Times New Roman" w:cs="Times New Roman"/>
          <w:sz w:val="26"/>
          <w:szCs w:val="26"/>
          <w:lang w:eastAsia="vi-VN"/>
        </w:rPr>
        <w:t>.5 Biểu đồ thực thể liên kết mức vật lý</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_Toc19701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58</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44DF425F">
      <w:pPr>
        <w:pStyle w:val="142"/>
        <w:tabs>
          <w:tab w:val="right" w:leader="dot" w:pos="8781"/>
        </w:tabs>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_Toc388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lang w:val="vi-VN"/>
        </w:rPr>
        <w:t>CHƯƠNG 4: KIỂM THỬ HỆ THỐNG VÀ KẾT QUẢ THỰC HIỆN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_Toc388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59</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311B37ED">
      <w:pPr>
        <w:pStyle w:val="143"/>
        <w:tabs>
          <w:tab w:val="right" w:leader="dot" w:pos="8781"/>
        </w:tabs>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_Toc7478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lang w:val="vi-VN"/>
        </w:rPr>
        <w:t>4.1 Mục đích kiểm thử</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_Toc7478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59</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7270A71D">
      <w:pPr>
        <w:pStyle w:val="143"/>
        <w:tabs>
          <w:tab w:val="right" w:leader="dot" w:pos="8781"/>
        </w:tabs>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_Toc6324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lang w:val="vi-VN"/>
        </w:rPr>
        <w:t>4.2 Phạm vi kiểm thử</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_Toc6324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59</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0343B0D4">
      <w:pPr>
        <w:pStyle w:val="143"/>
        <w:tabs>
          <w:tab w:val="right" w:leader="dot" w:pos="8781"/>
        </w:tabs>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_Toc2672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lang w:val="vi-VN"/>
        </w:rPr>
        <w:t>4.3 Tiến hành kiểm thử</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_Toc2672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59</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07169171">
      <w:pPr>
        <w:pStyle w:val="144"/>
        <w:tabs>
          <w:tab w:val="right" w:leader="dot" w:pos="8781"/>
        </w:tabs>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_Toc22729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lang w:val="vi-VN"/>
        </w:rPr>
        <w:t xml:space="preserve">4.3.1 Chức năng </w:t>
      </w:r>
      <w:r>
        <w:rPr>
          <w:rFonts w:hint="default" w:ascii="Times New Roman" w:hAnsi="Times New Roman" w:cs="Times New Roman"/>
          <w:sz w:val="26"/>
          <w:szCs w:val="26"/>
        </w:rPr>
        <w:t>Đ</w:t>
      </w:r>
      <w:r>
        <w:rPr>
          <w:rFonts w:hint="default" w:ascii="Times New Roman" w:hAnsi="Times New Roman" w:cs="Times New Roman"/>
          <w:sz w:val="26"/>
          <w:szCs w:val="26"/>
          <w:lang w:val="vi-VN"/>
        </w:rPr>
        <w:t>ăng nhập</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_Toc22729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59</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32D3C0F3">
      <w:pPr>
        <w:pStyle w:val="144"/>
        <w:tabs>
          <w:tab w:val="right" w:leader="dot" w:pos="8781"/>
        </w:tabs>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_Toc21125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lang w:val="vi-VN"/>
        </w:rPr>
        <w:t xml:space="preserve">4.3.2 Chức năng </w:t>
      </w:r>
      <w:r>
        <w:rPr>
          <w:rFonts w:hint="default" w:ascii="Times New Roman" w:hAnsi="Times New Roman" w:cs="Times New Roman"/>
          <w:sz w:val="26"/>
          <w:szCs w:val="26"/>
        </w:rPr>
        <w:t>Thêm sản phẩm mới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_Toc21125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62</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07D5D9DF">
      <w:pPr>
        <w:pStyle w:val="144"/>
        <w:tabs>
          <w:tab w:val="right" w:leader="dot" w:pos="8781"/>
        </w:tabs>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_Toc2214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lang w:val="vi-VN"/>
        </w:rPr>
        <w:t xml:space="preserve">4.3.3 </w:t>
      </w:r>
      <w:r>
        <w:rPr>
          <w:rFonts w:hint="default" w:ascii="Times New Roman" w:hAnsi="Times New Roman" w:cs="Times New Roman"/>
          <w:sz w:val="26"/>
          <w:szCs w:val="26"/>
        </w:rPr>
        <w:t>Chức năng Thêm mã giảm giá</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_Toc2214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65</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1C170FE4">
      <w:pPr>
        <w:pStyle w:val="144"/>
        <w:tabs>
          <w:tab w:val="right" w:leader="dot" w:pos="8781"/>
        </w:tabs>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_Toc18227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lang w:val="vi-VN"/>
        </w:rPr>
        <w:t>4</w:t>
      </w:r>
      <w:r>
        <w:rPr>
          <w:rFonts w:hint="default" w:ascii="Times New Roman" w:hAnsi="Times New Roman" w:cs="Times New Roman"/>
          <w:sz w:val="26"/>
          <w:szCs w:val="26"/>
        </w:rPr>
        <w:t>.3.</w:t>
      </w:r>
      <w:r>
        <w:rPr>
          <w:rFonts w:hint="default" w:ascii="Times New Roman" w:hAnsi="Times New Roman" w:cs="Times New Roman"/>
          <w:sz w:val="26"/>
          <w:szCs w:val="26"/>
          <w:lang w:val="vi-VN"/>
        </w:rPr>
        <w:t>4</w:t>
      </w:r>
      <w:r>
        <w:rPr>
          <w:rFonts w:hint="default" w:ascii="Times New Roman" w:hAnsi="Times New Roman" w:cs="Times New Roman"/>
          <w:sz w:val="26"/>
          <w:szCs w:val="26"/>
        </w:rPr>
        <w:t xml:space="preserve"> Chức năng </w:t>
      </w:r>
      <w:r>
        <w:rPr>
          <w:rFonts w:hint="default" w:ascii="Times New Roman" w:hAnsi="Times New Roman" w:cs="Times New Roman"/>
          <w:sz w:val="26"/>
          <w:szCs w:val="26"/>
          <w:lang w:val="vi-VN"/>
        </w:rPr>
        <w:t>đ</w:t>
      </w:r>
      <w:r>
        <w:rPr>
          <w:rFonts w:hint="default" w:ascii="Times New Roman" w:hAnsi="Times New Roman" w:cs="Times New Roman"/>
          <w:sz w:val="26"/>
          <w:szCs w:val="26"/>
        </w:rPr>
        <w:t>ặt hàng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_Toc18227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66</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498BA4A5">
      <w:pPr>
        <w:pStyle w:val="143"/>
        <w:tabs>
          <w:tab w:val="right" w:leader="dot" w:pos="8781"/>
        </w:tabs>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_Toc18418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lang w:val="vi-VN"/>
        </w:rPr>
        <w:t>4</w:t>
      </w:r>
      <w:r>
        <w:rPr>
          <w:rFonts w:hint="default" w:ascii="Times New Roman" w:hAnsi="Times New Roman" w:cs="Times New Roman"/>
          <w:sz w:val="26"/>
          <w:szCs w:val="26"/>
        </w:rPr>
        <w:t>.4 Giao di</w:t>
      </w:r>
      <w:r>
        <w:rPr>
          <w:rFonts w:hint="default" w:ascii="Times New Roman" w:hAnsi="Times New Roman" w:cs="Times New Roman"/>
          <w:sz w:val="26"/>
          <w:szCs w:val="26"/>
          <w:lang w:val="vi-VN"/>
        </w:rPr>
        <w:t>ện Admin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_Toc18418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68</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2B597DDC">
      <w:pPr>
        <w:pStyle w:val="144"/>
        <w:tabs>
          <w:tab w:val="right" w:leader="dot" w:pos="8781"/>
        </w:tabs>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_Toc13042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lang w:val="vi-VN"/>
        </w:rPr>
        <w:t>4.4.1 Giao diện đăng nhập</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_Toc13042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68</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41A0EF27">
      <w:pPr>
        <w:pStyle w:val="144"/>
        <w:tabs>
          <w:tab w:val="right" w:leader="dot" w:pos="8781"/>
        </w:tabs>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_Toc743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lang w:val="vi-VN"/>
        </w:rPr>
        <w:t>4</w:t>
      </w:r>
      <w:r>
        <w:rPr>
          <w:rFonts w:hint="default" w:ascii="Times New Roman" w:hAnsi="Times New Roman" w:cs="Times New Roman"/>
          <w:sz w:val="26"/>
          <w:szCs w:val="26"/>
        </w:rPr>
        <w:t>.</w:t>
      </w:r>
      <w:r>
        <w:rPr>
          <w:rFonts w:hint="default" w:ascii="Times New Roman" w:hAnsi="Times New Roman" w:cs="Times New Roman"/>
          <w:sz w:val="26"/>
          <w:szCs w:val="26"/>
          <w:lang w:val="vi-VN"/>
        </w:rPr>
        <w:t>4.2 Giao diện chức năng báo cáo - thống kê</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_Toc743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69</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20E0D721">
      <w:pPr>
        <w:pStyle w:val="144"/>
        <w:tabs>
          <w:tab w:val="right" w:leader="dot" w:pos="8781"/>
        </w:tabs>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_Toc5658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lang w:val="vi-VN"/>
        </w:rPr>
        <w:t>4.4.3 Giao diện chức năng menu quản lý và chat của admin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_Toc5658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70</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096D2FE6">
      <w:pPr>
        <w:pStyle w:val="144"/>
        <w:tabs>
          <w:tab w:val="right" w:leader="dot" w:pos="8781"/>
        </w:tabs>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_Toc29053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lang w:val="vi-VN"/>
        </w:rPr>
        <w:t>4.4.4 Giao diện chức năng quản lý sản phẩm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_Toc29053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71</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3109200A">
      <w:pPr>
        <w:pStyle w:val="144"/>
        <w:tabs>
          <w:tab w:val="right" w:leader="dot" w:pos="8781"/>
        </w:tabs>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_Toc1491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lang w:val="vi-VN"/>
        </w:rPr>
        <w:t>4.4.5Giao diện chức năng quản lý danh mục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_Toc1491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72</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0A0EC33B">
      <w:pPr>
        <w:pStyle w:val="144"/>
        <w:tabs>
          <w:tab w:val="right" w:leader="dot" w:pos="8781"/>
        </w:tabs>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_Toc25857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lang w:val="vi-VN"/>
        </w:rPr>
        <w:t>4.4.6 Giao diện chức năng quản lý đơn hàng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_Toc25857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73</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2B23BEF3">
      <w:pPr>
        <w:pStyle w:val="144"/>
        <w:tabs>
          <w:tab w:val="right" w:leader="dot" w:pos="8781"/>
        </w:tabs>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_Toc985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lang w:val="vi-VN"/>
        </w:rPr>
        <w:t>4.4.7 Giao diện chức năng quản lý người dùng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_Toc985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74</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5AB5DA1E">
      <w:pPr>
        <w:pStyle w:val="144"/>
        <w:tabs>
          <w:tab w:val="right" w:leader="dot" w:pos="8781"/>
        </w:tabs>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_Toc32603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lang w:val="vi-VN"/>
        </w:rPr>
        <w:t>4.4.8 Giao diện chức năng quản lý mã giảm giá và cài đặt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_Toc32603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75</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53B0822C">
      <w:pPr>
        <w:pStyle w:val="143"/>
        <w:tabs>
          <w:tab w:val="right" w:leader="dot" w:pos="8781"/>
        </w:tabs>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_Toc7459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lang w:val="vi-VN"/>
        </w:rPr>
        <w:t>4.5 Giao diện Khách hàng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_Toc7459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76</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02947A2E">
      <w:pPr>
        <w:pStyle w:val="144"/>
        <w:tabs>
          <w:tab w:val="right" w:leader="dot" w:pos="8781"/>
        </w:tabs>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_Toc2450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lang w:val="vi-VN"/>
        </w:rPr>
        <w:t>4.5.1 Giao diện đăng kí và trang chủ</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_Toc2450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76</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41351A0A">
      <w:pPr>
        <w:pStyle w:val="144"/>
        <w:tabs>
          <w:tab w:val="right" w:leader="dot" w:pos="8781"/>
        </w:tabs>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_Toc20195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lang w:val="vi-VN"/>
        </w:rPr>
        <w:t>4.5.2 Giao diện giỏ hàng và thông tin cá nhân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_Toc20195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77</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0F2035CA">
      <w:pPr>
        <w:pStyle w:val="144"/>
        <w:tabs>
          <w:tab w:val="right" w:leader="dot" w:pos="8781"/>
        </w:tabs>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_Toc2886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lang w:val="vi-VN"/>
        </w:rPr>
        <w:t>4.5.3 Giao diện xem chi tiết sản phẩm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_Toc2886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78</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6E5465C9">
      <w:pPr>
        <w:pStyle w:val="144"/>
        <w:tabs>
          <w:tab w:val="right" w:leader="dot" w:pos="8781"/>
        </w:tabs>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_Toc27780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lang w:val="vi-VN"/>
        </w:rPr>
        <w:t>4.5.4 Giao diện giỏ hàng và đặt hàng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_Toc27780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79</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37D92964">
      <w:pPr>
        <w:pStyle w:val="144"/>
        <w:tabs>
          <w:tab w:val="right" w:leader="dot" w:pos="8781"/>
        </w:tabs>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_Toc4932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lang w:val="vi-VN"/>
        </w:rPr>
        <w:t>4.5.5 Giao diện sản phẩm yêu thích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_Toc4932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80</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11CF3F49">
      <w:pPr>
        <w:pStyle w:val="144"/>
        <w:tabs>
          <w:tab w:val="right" w:leader="dot" w:pos="8781"/>
        </w:tabs>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_Toc22155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lang w:val="vi-VN"/>
        </w:rPr>
        <w:t>4.5.6 Giao diện theo dõi đơn hàng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_Toc22155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81</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3C0BDC0D">
      <w:pPr>
        <w:pStyle w:val="144"/>
        <w:tabs>
          <w:tab w:val="right" w:leader="dot" w:pos="8781"/>
        </w:tabs>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_Toc24917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lang w:val="vi-VN"/>
        </w:rPr>
        <w:t>4.5.7 Giao diện Đánh giá đơn hàng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_Toc24917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82</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2173F708">
      <w:pPr>
        <w:pStyle w:val="144"/>
        <w:tabs>
          <w:tab w:val="right" w:leader="dot" w:pos="8781"/>
        </w:tabs>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_Toc4484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lang w:val="vi-VN"/>
        </w:rPr>
        <w:t>4.5.8 Giao diện tài khoản của khách hàng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_Toc4484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83</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3DB735AB">
      <w:pPr>
        <w:pStyle w:val="142"/>
        <w:tabs>
          <w:tab w:val="right" w:leader="dot" w:pos="8781"/>
        </w:tabs>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_Toc1385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lang w:val="vi-VN"/>
        </w:rPr>
        <w:t>KẾT LUẬN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_Toc1385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84</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2C08471B">
      <w:pPr>
        <w:pStyle w:val="142"/>
        <w:tabs>
          <w:tab w:val="right" w:leader="dot" w:pos="8781"/>
        </w:tabs>
        <w:rPr>
          <w:rFonts w:hint="default" w:ascii="Times New Roman" w:hAnsi="Times New Roman" w:cs="Times New Roman"/>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_Toc20686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lang w:val="vi-VN"/>
        </w:rPr>
        <w:t>TÀI LIỆU THAM KHẢO</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_Toc20686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85</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7667576B">
      <w:pPr>
        <w:rPr>
          <w:rFonts w:hint="default" w:ascii="Times New Roman" w:hAnsi="Times New Roman" w:cs="Times New Roman"/>
          <w:lang w:val="vi-VN"/>
        </w:rPr>
      </w:pPr>
      <w:r>
        <w:rPr>
          <w:rFonts w:hint="default" w:ascii="Times New Roman" w:hAnsi="Times New Roman" w:cs="Times New Roman"/>
          <w:lang w:val="vi-VN"/>
        </w:rPr>
        <w:fldChar w:fldCharType="end"/>
      </w:r>
    </w:p>
    <w:p w14:paraId="153BDD2D">
      <w:pPr>
        <w:jc w:val="both"/>
        <w:rPr>
          <w:rFonts w:hint="default" w:ascii="Times New Roman" w:hAnsi="Times New Roman" w:cs="Times New Roman"/>
          <w:lang w:val="vi-VN"/>
        </w:rPr>
      </w:pPr>
    </w:p>
    <w:p w14:paraId="34A0B7FA">
      <w:pPr>
        <w:jc w:val="both"/>
        <w:rPr>
          <w:rFonts w:hint="default" w:ascii="Times New Roman" w:hAnsi="Times New Roman" w:cs="Times New Roman"/>
          <w:lang w:val="vi-VN"/>
        </w:rPr>
      </w:pPr>
    </w:p>
    <w:p w14:paraId="14BEC73E">
      <w:pPr>
        <w:pStyle w:val="145"/>
        <w:rPr>
          <w:rFonts w:hint="default" w:ascii="Times New Roman" w:hAnsi="Times New Roman" w:cs="Times New Roman"/>
          <w:lang w:val="vi-VN"/>
        </w:rPr>
      </w:pPr>
      <w:r>
        <w:rPr>
          <w:rFonts w:hint="default" w:ascii="Times New Roman" w:hAnsi="Times New Roman" w:cs="Times New Roman"/>
          <w:lang w:val="vi-VN"/>
        </w:rPr>
        <w:br w:type="page"/>
      </w:r>
    </w:p>
    <w:p w14:paraId="75EE4BB2">
      <w:pPr>
        <w:pStyle w:val="2"/>
        <w:jc w:val="center"/>
        <w:rPr>
          <w:rFonts w:cs="Times New Roman"/>
          <w:szCs w:val="28"/>
          <w:lang w:val="vi-VN"/>
        </w:rPr>
      </w:pPr>
      <w:bookmarkStart w:id="6" w:name="_Toc28533"/>
      <w:bookmarkStart w:id="7" w:name="_Toc29282"/>
      <w:bookmarkStart w:id="8" w:name="_Toc23695"/>
      <w:bookmarkStart w:id="9" w:name="_Toc16154"/>
      <w:r>
        <w:rPr>
          <w:rFonts w:cs="Times New Roman"/>
          <w:szCs w:val="28"/>
          <w:lang w:val="vi-VN"/>
        </w:rPr>
        <w:t>DANH SÁCH CÁC KÍ HIỆU , CÁC CHỮ VIẾT TẮT</w:t>
      </w:r>
      <w:bookmarkEnd w:id="6"/>
      <w:bookmarkEnd w:id="7"/>
      <w:bookmarkEnd w:id="8"/>
      <w:bookmarkEnd w:id="9"/>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2"/>
        <w:gridCol w:w="7215"/>
      </w:tblGrid>
      <w:tr w14:paraId="6E9DA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2" w:type="dxa"/>
          </w:tcPr>
          <w:p w14:paraId="51DAD204">
            <w:pPr>
              <w:widowControl w:val="0"/>
              <w:jc w:val="center"/>
              <w:rPr>
                <w:sz w:val="26"/>
                <w:szCs w:val="26"/>
                <w:lang w:val="vi-VN"/>
              </w:rPr>
            </w:pPr>
            <w:r>
              <w:rPr>
                <w:sz w:val="26"/>
                <w:szCs w:val="26"/>
                <w:lang w:val="vi-VN"/>
              </w:rPr>
              <w:t xml:space="preserve">Kí hiệu </w:t>
            </w:r>
          </w:p>
        </w:tc>
        <w:tc>
          <w:tcPr>
            <w:tcW w:w="7215" w:type="dxa"/>
          </w:tcPr>
          <w:p w14:paraId="52B7C216">
            <w:pPr>
              <w:widowControl w:val="0"/>
              <w:jc w:val="center"/>
              <w:rPr>
                <w:sz w:val="26"/>
                <w:szCs w:val="26"/>
                <w:lang w:val="vi-VN"/>
              </w:rPr>
            </w:pPr>
            <w:r>
              <w:rPr>
                <w:sz w:val="26"/>
                <w:szCs w:val="26"/>
                <w:lang w:val="vi-VN"/>
              </w:rPr>
              <w:t>Ý nghĩa</w:t>
            </w:r>
          </w:p>
        </w:tc>
      </w:tr>
      <w:tr w14:paraId="1497B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2" w:type="dxa"/>
            <w:vAlign w:val="center"/>
          </w:tcPr>
          <w:p w14:paraId="326804C4">
            <w:pPr>
              <w:keepNext w:val="0"/>
              <w:keepLines w:val="0"/>
              <w:widowControl/>
              <w:suppressLineNumbers w:val="0"/>
              <w:jc w:val="left"/>
              <w:textAlignment w:val="center"/>
              <w:rPr>
                <w:rFonts w:hint="default" w:ascii="Times New Roman" w:hAnsi="Times New Roman" w:cs="Times New Roman"/>
                <w:sz w:val="26"/>
                <w:szCs w:val="26"/>
                <w:lang w:val="vi-VN"/>
              </w:rPr>
            </w:pPr>
            <w:r>
              <w:rPr>
                <w:rFonts w:hint="default" w:ascii="Times New Roman" w:hAnsi="Times New Roman" w:eastAsia="sans-serif" w:cs="Times New Roman"/>
                <w:i w:val="0"/>
                <w:iCs w:val="0"/>
                <w:color w:val="000000"/>
                <w:kern w:val="0"/>
                <w:sz w:val="26"/>
                <w:szCs w:val="26"/>
                <w:u w:val="none"/>
                <w:lang w:val="en-US" w:eastAsia="zh-CN" w:bidi="ar"/>
              </w:rPr>
              <w:t>API</w:t>
            </w:r>
          </w:p>
        </w:tc>
        <w:tc>
          <w:tcPr>
            <w:tcW w:w="7215" w:type="dxa"/>
            <w:vAlign w:val="center"/>
          </w:tcPr>
          <w:p w14:paraId="5B8B931E">
            <w:pPr>
              <w:keepNext w:val="0"/>
              <w:keepLines w:val="0"/>
              <w:widowControl/>
              <w:suppressLineNumbers w:val="0"/>
              <w:jc w:val="left"/>
              <w:textAlignment w:val="center"/>
              <w:rPr>
                <w:rFonts w:hint="default" w:ascii="Times New Roman" w:hAnsi="Times New Roman" w:cs="Times New Roman"/>
                <w:sz w:val="26"/>
                <w:szCs w:val="26"/>
                <w:lang w:val="vi-VN"/>
              </w:rPr>
            </w:pPr>
            <w:r>
              <w:rPr>
                <w:rFonts w:hint="default" w:ascii="Times New Roman" w:hAnsi="Times New Roman" w:eastAsia="sans-serif" w:cs="Times New Roman"/>
                <w:i w:val="0"/>
                <w:iCs w:val="0"/>
                <w:color w:val="000000"/>
                <w:kern w:val="0"/>
                <w:sz w:val="26"/>
                <w:szCs w:val="26"/>
                <w:u w:val="none"/>
                <w:lang w:val="en-US" w:eastAsia="zh-CN" w:bidi="ar"/>
              </w:rPr>
              <w:t>Application Programming Interface (Giao diện lập trình ứng dụng)</w:t>
            </w:r>
          </w:p>
        </w:tc>
      </w:tr>
      <w:tr w14:paraId="4978E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2" w:type="dxa"/>
            <w:vAlign w:val="center"/>
          </w:tcPr>
          <w:p w14:paraId="1C4A6B58">
            <w:pPr>
              <w:keepNext w:val="0"/>
              <w:keepLines w:val="0"/>
              <w:widowControl/>
              <w:suppressLineNumbers w:val="0"/>
              <w:jc w:val="left"/>
              <w:textAlignment w:val="center"/>
              <w:rPr>
                <w:rFonts w:hint="default" w:ascii="Times New Roman" w:hAnsi="Times New Roman" w:cs="Times New Roman"/>
                <w:sz w:val="26"/>
                <w:szCs w:val="26"/>
                <w:lang w:val="vi-VN"/>
              </w:rPr>
            </w:pPr>
            <w:r>
              <w:rPr>
                <w:rFonts w:hint="default" w:ascii="Times New Roman" w:hAnsi="Times New Roman" w:eastAsia="sans-serif" w:cs="Times New Roman"/>
                <w:i w:val="0"/>
                <w:iCs w:val="0"/>
                <w:color w:val="000000"/>
                <w:kern w:val="0"/>
                <w:sz w:val="26"/>
                <w:szCs w:val="26"/>
                <w:u w:val="none"/>
                <w:lang w:val="en-US" w:eastAsia="zh-CN" w:bidi="ar"/>
              </w:rPr>
              <w:t>ASP.NET</w:t>
            </w:r>
          </w:p>
        </w:tc>
        <w:tc>
          <w:tcPr>
            <w:tcW w:w="7215" w:type="dxa"/>
            <w:vAlign w:val="center"/>
          </w:tcPr>
          <w:p w14:paraId="6E04CEA8">
            <w:pPr>
              <w:keepNext w:val="0"/>
              <w:keepLines w:val="0"/>
              <w:widowControl/>
              <w:suppressLineNumbers w:val="0"/>
              <w:jc w:val="left"/>
              <w:textAlignment w:val="center"/>
              <w:rPr>
                <w:rFonts w:hint="default" w:ascii="Times New Roman" w:hAnsi="Times New Roman" w:cs="Times New Roman"/>
                <w:sz w:val="26"/>
                <w:szCs w:val="26"/>
                <w:lang w:val="vi-VN"/>
              </w:rPr>
            </w:pPr>
            <w:r>
              <w:rPr>
                <w:rFonts w:hint="default" w:ascii="Times New Roman" w:hAnsi="Times New Roman" w:eastAsia="sans-serif" w:cs="Times New Roman"/>
                <w:i w:val="0"/>
                <w:iCs w:val="0"/>
                <w:color w:val="000000"/>
                <w:kern w:val="0"/>
                <w:sz w:val="26"/>
                <w:szCs w:val="26"/>
                <w:u w:val="none"/>
                <w:lang w:val="en-US" w:eastAsia="zh-CN" w:bidi="ar"/>
              </w:rPr>
              <w:t>Active Server Pages .NET (Nền tảng phát triển web của Microsoft)</w:t>
            </w:r>
          </w:p>
        </w:tc>
      </w:tr>
      <w:tr w14:paraId="3A627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2" w:type="dxa"/>
            <w:vAlign w:val="center"/>
          </w:tcPr>
          <w:p w14:paraId="3F02CEA3">
            <w:pPr>
              <w:keepNext w:val="0"/>
              <w:keepLines w:val="0"/>
              <w:widowControl/>
              <w:suppressLineNumbers w:val="0"/>
              <w:jc w:val="left"/>
              <w:textAlignment w:val="center"/>
              <w:rPr>
                <w:rFonts w:hint="default" w:ascii="Times New Roman" w:hAnsi="Times New Roman" w:cs="Times New Roman"/>
                <w:sz w:val="26"/>
                <w:szCs w:val="26"/>
                <w:lang w:val="vi-VN"/>
              </w:rPr>
            </w:pPr>
            <w:r>
              <w:rPr>
                <w:rFonts w:hint="default" w:ascii="Times New Roman" w:hAnsi="Times New Roman" w:eastAsia="sans-serif" w:cs="Times New Roman"/>
                <w:i w:val="0"/>
                <w:iCs w:val="0"/>
                <w:color w:val="000000"/>
                <w:kern w:val="0"/>
                <w:sz w:val="26"/>
                <w:szCs w:val="26"/>
                <w:u w:val="none"/>
                <w:lang w:val="en-US" w:eastAsia="zh-CN" w:bidi="ar"/>
              </w:rPr>
              <w:t>SQL</w:t>
            </w:r>
          </w:p>
        </w:tc>
        <w:tc>
          <w:tcPr>
            <w:tcW w:w="7215" w:type="dxa"/>
            <w:vAlign w:val="center"/>
          </w:tcPr>
          <w:p w14:paraId="69BE08BF">
            <w:pPr>
              <w:keepNext w:val="0"/>
              <w:keepLines w:val="0"/>
              <w:widowControl/>
              <w:suppressLineNumbers w:val="0"/>
              <w:jc w:val="left"/>
              <w:textAlignment w:val="center"/>
              <w:rPr>
                <w:rFonts w:hint="default" w:ascii="Times New Roman" w:hAnsi="Times New Roman" w:cs="Times New Roman"/>
                <w:sz w:val="26"/>
                <w:szCs w:val="26"/>
                <w:lang w:val="vi-VN"/>
              </w:rPr>
            </w:pPr>
            <w:r>
              <w:rPr>
                <w:rFonts w:hint="default" w:ascii="Times New Roman" w:hAnsi="Times New Roman" w:eastAsia="sans-serif" w:cs="Times New Roman"/>
                <w:i w:val="0"/>
                <w:iCs w:val="0"/>
                <w:color w:val="000000"/>
                <w:kern w:val="0"/>
                <w:sz w:val="26"/>
                <w:szCs w:val="26"/>
                <w:u w:val="none"/>
                <w:lang w:val="en-US" w:eastAsia="zh-CN" w:bidi="ar"/>
              </w:rPr>
              <w:t>Structured Query Language (Ngôn ngữ truy vấn có cấu trúc)</w:t>
            </w:r>
          </w:p>
        </w:tc>
      </w:tr>
      <w:tr w14:paraId="66B6A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2" w:type="dxa"/>
            <w:vAlign w:val="center"/>
          </w:tcPr>
          <w:p w14:paraId="6E749A7E">
            <w:pPr>
              <w:keepNext w:val="0"/>
              <w:keepLines w:val="0"/>
              <w:widowControl/>
              <w:suppressLineNumbers w:val="0"/>
              <w:jc w:val="left"/>
              <w:textAlignment w:val="center"/>
              <w:rPr>
                <w:rFonts w:hint="default" w:ascii="Times New Roman" w:hAnsi="Times New Roman" w:cs="Times New Roman"/>
                <w:sz w:val="26"/>
                <w:szCs w:val="26"/>
                <w:lang w:val="vi-VN"/>
              </w:rPr>
            </w:pPr>
            <w:r>
              <w:rPr>
                <w:rFonts w:hint="default" w:ascii="Times New Roman" w:hAnsi="Times New Roman" w:eastAsia="sans-serif" w:cs="Times New Roman"/>
                <w:i w:val="0"/>
                <w:iCs w:val="0"/>
                <w:color w:val="000000"/>
                <w:kern w:val="0"/>
                <w:sz w:val="26"/>
                <w:szCs w:val="26"/>
                <w:u w:val="none"/>
                <w:lang w:val="en-US" w:eastAsia="zh-CN" w:bidi="ar"/>
              </w:rPr>
              <w:t>RDBMS</w:t>
            </w:r>
          </w:p>
        </w:tc>
        <w:tc>
          <w:tcPr>
            <w:tcW w:w="7215" w:type="dxa"/>
            <w:vAlign w:val="center"/>
          </w:tcPr>
          <w:p w14:paraId="0A57D5ED">
            <w:pPr>
              <w:keepNext w:val="0"/>
              <w:keepLines w:val="0"/>
              <w:widowControl/>
              <w:suppressLineNumbers w:val="0"/>
              <w:jc w:val="left"/>
              <w:textAlignment w:val="center"/>
              <w:rPr>
                <w:rFonts w:hint="default" w:ascii="Times New Roman" w:hAnsi="Times New Roman" w:cs="Times New Roman"/>
                <w:sz w:val="26"/>
                <w:szCs w:val="26"/>
                <w:lang w:val="vi-VN"/>
              </w:rPr>
            </w:pPr>
            <w:r>
              <w:rPr>
                <w:rFonts w:hint="default" w:ascii="Times New Roman" w:hAnsi="Times New Roman" w:eastAsia="sans-serif" w:cs="Times New Roman"/>
                <w:i w:val="0"/>
                <w:iCs w:val="0"/>
                <w:color w:val="000000"/>
                <w:kern w:val="0"/>
                <w:sz w:val="26"/>
                <w:szCs w:val="26"/>
                <w:u w:val="none"/>
                <w:lang w:val="en-US" w:eastAsia="zh-CN" w:bidi="ar"/>
              </w:rPr>
              <w:t>Relational Database Management System (Hệ quản trị CSDL quan hệ)</w:t>
            </w:r>
          </w:p>
        </w:tc>
      </w:tr>
      <w:tr w14:paraId="04342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2" w:type="dxa"/>
            <w:vAlign w:val="center"/>
          </w:tcPr>
          <w:p w14:paraId="08F92F32">
            <w:pPr>
              <w:keepNext w:val="0"/>
              <w:keepLines w:val="0"/>
              <w:widowControl/>
              <w:suppressLineNumbers w:val="0"/>
              <w:jc w:val="left"/>
              <w:textAlignment w:val="center"/>
              <w:rPr>
                <w:rFonts w:hint="default" w:ascii="Times New Roman" w:hAnsi="Times New Roman" w:cs="Times New Roman"/>
                <w:sz w:val="26"/>
                <w:szCs w:val="26"/>
                <w:lang w:val="vi-VN"/>
              </w:rPr>
            </w:pPr>
            <w:r>
              <w:rPr>
                <w:rFonts w:hint="default" w:ascii="Times New Roman" w:hAnsi="Times New Roman" w:eastAsia="sans-serif" w:cs="Times New Roman"/>
                <w:i w:val="0"/>
                <w:iCs w:val="0"/>
                <w:color w:val="000000"/>
                <w:kern w:val="0"/>
                <w:sz w:val="26"/>
                <w:szCs w:val="26"/>
                <w:u w:val="none"/>
                <w:lang w:val="en-US" w:eastAsia="zh-CN" w:bidi="ar"/>
              </w:rPr>
              <w:t>UI</w:t>
            </w:r>
          </w:p>
        </w:tc>
        <w:tc>
          <w:tcPr>
            <w:tcW w:w="7215" w:type="dxa"/>
            <w:vAlign w:val="center"/>
          </w:tcPr>
          <w:p w14:paraId="5A943EA5">
            <w:pPr>
              <w:keepNext w:val="0"/>
              <w:keepLines w:val="0"/>
              <w:widowControl/>
              <w:suppressLineNumbers w:val="0"/>
              <w:jc w:val="left"/>
              <w:textAlignment w:val="center"/>
              <w:rPr>
                <w:rFonts w:hint="default" w:ascii="Times New Roman" w:hAnsi="Times New Roman" w:cs="Times New Roman"/>
                <w:sz w:val="26"/>
                <w:szCs w:val="26"/>
                <w:lang w:val="vi-VN"/>
              </w:rPr>
            </w:pPr>
            <w:r>
              <w:rPr>
                <w:rFonts w:hint="default" w:ascii="Times New Roman" w:hAnsi="Times New Roman" w:eastAsia="sans-serif" w:cs="Times New Roman"/>
                <w:i w:val="0"/>
                <w:iCs w:val="0"/>
                <w:color w:val="000000"/>
                <w:kern w:val="0"/>
                <w:sz w:val="26"/>
                <w:szCs w:val="26"/>
                <w:u w:val="none"/>
                <w:lang w:val="en-US" w:eastAsia="zh-CN" w:bidi="ar"/>
              </w:rPr>
              <w:t>User Interface (Giao diện người dùng)</w:t>
            </w:r>
          </w:p>
        </w:tc>
      </w:tr>
      <w:tr w14:paraId="6F3B0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2" w:type="dxa"/>
            <w:vAlign w:val="center"/>
          </w:tcPr>
          <w:p w14:paraId="5F466E63">
            <w:pPr>
              <w:keepNext w:val="0"/>
              <w:keepLines w:val="0"/>
              <w:widowControl/>
              <w:suppressLineNumbers w:val="0"/>
              <w:jc w:val="left"/>
              <w:textAlignment w:val="center"/>
              <w:rPr>
                <w:rFonts w:hint="default" w:ascii="Times New Roman" w:hAnsi="Times New Roman" w:cs="Times New Roman"/>
                <w:sz w:val="26"/>
                <w:szCs w:val="26"/>
                <w:lang w:val="vi-VN"/>
              </w:rPr>
            </w:pPr>
            <w:r>
              <w:rPr>
                <w:rFonts w:hint="default" w:ascii="Times New Roman" w:hAnsi="Times New Roman" w:eastAsia="sans-serif" w:cs="Times New Roman"/>
                <w:i w:val="0"/>
                <w:iCs w:val="0"/>
                <w:color w:val="000000"/>
                <w:kern w:val="0"/>
                <w:sz w:val="26"/>
                <w:szCs w:val="26"/>
                <w:u w:val="none"/>
                <w:lang w:val="en-US" w:eastAsia="zh-CN" w:bidi="ar"/>
              </w:rPr>
              <w:t>UX</w:t>
            </w:r>
          </w:p>
        </w:tc>
        <w:tc>
          <w:tcPr>
            <w:tcW w:w="7215" w:type="dxa"/>
            <w:vAlign w:val="center"/>
          </w:tcPr>
          <w:p w14:paraId="2C05A295">
            <w:pPr>
              <w:keepNext w:val="0"/>
              <w:keepLines w:val="0"/>
              <w:widowControl/>
              <w:suppressLineNumbers w:val="0"/>
              <w:jc w:val="left"/>
              <w:textAlignment w:val="center"/>
              <w:rPr>
                <w:rFonts w:hint="default" w:ascii="Times New Roman" w:hAnsi="Times New Roman" w:cs="Times New Roman"/>
                <w:sz w:val="26"/>
                <w:szCs w:val="26"/>
                <w:lang w:val="vi-VN"/>
              </w:rPr>
            </w:pPr>
            <w:r>
              <w:rPr>
                <w:rFonts w:hint="default" w:ascii="Times New Roman" w:hAnsi="Times New Roman" w:eastAsia="sans-serif" w:cs="Times New Roman"/>
                <w:i w:val="0"/>
                <w:iCs w:val="0"/>
                <w:color w:val="000000"/>
                <w:kern w:val="0"/>
                <w:sz w:val="26"/>
                <w:szCs w:val="26"/>
                <w:u w:val="none"/>
                <w:lang w:val="en-US" w:eastAsia="zh-CN" w:bidi="ar"/>
              </w:rPr>
              <w:t>User Experience (Trải nghiệm người dùng)</w:t>
            </w:r>
          </w:p>
        </w:tc>
      </w:tr>
      <w:tr w14:paraId="2A682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2" w:type="dxa"/>
            <w:vAlign w:val="center"/>
          </w:tcPr>
          <w:p w14:paraId="468B0851">
            <w:pPr>
              <w:keepNext w:val="0"/>
              <w:keepLines w:val="0"/>
              <w:widowControl/>
              <w:suppressLineNumbers w:val="0"/>
              <w:jc w:val="left"/>
              <w:textAlignment w:val="center"/>
              <w:rPr>
                <w:rFonts w:hint="default" w:ascii="Times New Roman" w:hAnsi="Times New Roman" w:cs="Times New Roman"/>
                <w:sz w:val="26"/>
                <w:szCs w:val="26"/>
                <w:lang w:val="vi-VN"/>
              </w:rPr>
            </w:pPr>
            <w:r>
              <w:rPr>
                <w:rFonts w:hint="default" w:ascii="Times New Roman" w:hAnsi="Times New Roman" w:eastAsia="sans-serif" w:cs="Times New Roman"/>
                <w:i w:val="0"/>
                <w:iCs w:val="0"/>
                <w:color w:val="000000"/>
                <w:kern w:val="0"/>
                <w:sz w:val="26"/>
                <w:szCs w:val="26"/>
                <w:u w:val="none"/>
                <w:lang w:val="en-US" w:eastAsia="zh-CN" w:bidi="ar"/>
              </w:rPr>
              <w:t>JWT</w:t>
            </w:r>
          </w:p>
        </w:tc>
        <w:tc>
          <w:tcPr>
            <w:tcW w:w="7215" w:type="dxa"/>
            <w:vAlign w:val="center"/>
          </w:tcPr>
          <w:p w14:paraId="5ECAF00E">
            <w:pPr>
              <w:keepNext w:val="0"/>
              <w:keepLines w:val="0"/>
              <w:widowControl/>
              <w:suppressLineNumbers w:val="0"/>
              <w:jc w:val="left"/>
              <w:textAlignment w:val="center"/>
              <w:rPr>
                <w:rFonts w:hint="default" w:ascii="Times New Roman" w:hAnsi="Times New Roman" w:cs="Times New Roman"/>
                <w:sz w:val="26"/>
                <w:szCs w:val="26"/>
                <w:lang w:val="vi-VN"/>
              </w:rPr>
            </w:pPr>
            <w:r>
              <w:rPr>
                <w:rFonts w:hint="default" w:ascii="Times New Roman" w:hAnsi="Times New Roman" w:eastAsia="sans-serif" w:cs="Times New Roman"/>
                <w:i w:val="0"/>
                <w:iCs w:val="0"/>
                <w:color w:val="000000"/>
                <w:kern w:val="0"/>
                <w:sz w:val="26"/>
                <w:szCs w:val="26"/>
                <w:u w:val="none"/>
                <w:lang w:val="en-US" w:eastAsia="zh-CN" w:bidi="ar"/>
              </w:rPr>
              <w:t>JSON Web Token (Cơ chế xác thực người dùng)</w:t>
            </w:r>
          </w:p>
        </w:tc>
      </w:tr>
      <w:tr w14:paraId="7CBDD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2" w:type="dxa"/>
            <w:vAlign w:val="center"/>
          </w:tcPr>
          <w:p w14:paraId="3599CB80">
            <w:pPr>
              <w:keepNext w:val="0"/>
              <w:keepLines w:val="0"/>
              <w:widowControl/>
              <w:suppressLineNumbers w:val="0"/>
              <w:jc w:val="left"/>
              <w:textAlignment w:val="center"/>
              <w:rPr>
                <w:rFonts w:hint="default" w:ascii="Times New Roman" w:hAnsi="Times New Roman" w:eastAsia="sans-serif" w:cs="Times New Roman"/>
                <w:i w:val="0"/>
                <w:iCs w:val="0"/>
                <w:color w:val="000000"/>
                <w:kern w:val="0"/>
                <w:sz w:val="26"/>
                <w:szCs w:val="26"/>
                <w:u w:val="none"/>
                <w:lang w:val="en-US" w:eastAsia="zh-CN" w:bidi="ar"/>
              </w:rPr>
            </w:pPr>
            <w:r>
              <w:rPr>
                <w:rFonts w:hint="default" w:ascii="Times New Roman" w:hAnsi="Times New Roman" w:eastAsia="sans-serif" w:cs="Times New Roman"/>
                <w:i w:val="0"/>
                <w:iCs w:val="0"/>
                <w:color w:val="000000"/>
                <w:kern w:val="0"/>
                <w:sz w:val="26"/>
                <w:szCs w:val="26"/>
                <w:u w:val="none"/>
                <w:lang w:val="en-US" w:eastAsia="zh-CN" w:bidi="ar"/>
              </w:rPr>
              <w:t>HTTP</w:t>
            </w:r>
          </w:p>
        </w:tc>
        <w:tc>
          <w:tcPr>
            <w:tcW w:w="7215" w:type="dxa"/>
            <w:vAlign w:val="center"/>
          </w:tcPr>
          <w:p w14:paraId="3468B181">
            <w:pPr>
              <w:keepNext w:val="0"/>
              <w:keepLines w:val="0"/>
              <w:widowControl/>
              <w:suppressLineNumbers w:val="0"/>
              <w:jc w:val="left"/>
              <w:textAlignment w:val="center"/>
              <w:rPr>
                <w:rFonts w:hint="default" w:ascii="Times New Roman" w:hAnsi="Times New Roman" w:eastAsia="sans-serif" w:cs="Times New Roman"/>
                <w:i w:val="0"/>
                <w:iCs w:val="0"/>
                <w:color w:val="000000"/>
                <w:kern w:val="0"/>
                <w:sz w:val="26"/>
                <w:szCs w:val="26"/>
                <w:u w:val="none"/>
                <w:lang w:val="en-US" w:eastAsia="zh-CN" w:bidi="ar"/>
              </w:rPr>
            </w:pPr>
            <w:r>
              <w:rPr>
                <w:rFonts w:hint="default" w:ascii="Times New Roman" w:hAnsi="Times New Roman" w:eastAsia="sans-serif" w:cs="Times New Roman"/>
                <w:i w:val="0"/>
                <w:iCs w:val="0"/>
                <w:color w:val="000000"/>
                <w:kern w:val="0"/>
                <w:sz w:val="26"/>
                <w:szCs w:val="26"/>
                <w:u w:val="none"/>
                <w:lang w:val="en-US" w:eastAsia="zh-CN" w:bidi="ar"/>
              </w:rPr>
              <w:t>HyperText Transfer Protocol (Giao thức truyền tải siêu văn bản)</w:t>
            </w:r>
          </w:p>
        </w:tc>
      </w:tr>
      <w:tr w14:paraId="45692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2" w:type="dxa"/>
            <w:vAlign w:val="center"/>
          </w:tcPr>
          <w:p w14:paraId="33FD920B">
            <w:pPr>
              <w:keepNext w:val="0"/>
              <w:keepLines w:val="0"/>
              <w:widowControl/>
              <w:suppressLineNumbers w:val="0"/>
              <w:jc w:val="left"/>
              <w:textAlignment w:val="center"/>
              <w:rPr>
                <w:rFonts w:hint="default" w:ascii="Times New Roman" w:hAnsi="Times New Roman" w:eastAsia="sans-serif" w:cs="Times New Roman"/>
                <w:i w:val="0"/>
                <w:iCs w:val="0"/>
                <w:color w:val="000000"/>
                <w:kern w:val="0"/>
                <w:sz w:val="26"/>
                <w:szCs w:val="26"/>
                <w:u w:val="none"/>
                <w:lang w:val="en-US" w:eastAsia="zh-CN" w:bidi="ar"/>
              </w:rPr>
            </w:pPr>
            <w:r>
              <w:rPr>
                <w:rFonts w:hint="default" w:ascii="Times New Roman" w:hAnsi="Times New Roman" w:eastAsia="sans-serif" w:cs="Times New Roman"/>
                <w:i w:val="0"/>
                <w:iCs w:val="0"/>
                <w:color w:val="000000"/>
                <w:kern w:val="0"/>
                <w:sz w:val="26"/>
                <w:szCs w:val="26"/>
                <w:u w:val="none"/>
                <w:lang w:val="en-US" w:eastAsia="zh-CN" w:bidi="ar"/>
              </w:rPr>
              <w:t>CSDL</w:t>
            </w:r>
          </w:p>
        </w:tc>
        <w:tc>
          <w:tcPr>
            <w:tcW w:w="7215" w:type="dxa"/>
            <w:vAlign w:val="center"/>
          </w:tcPr>
          <w:p w14:paraId="524D616D">
            <w:pPr>
              <w:keepNext w:val="0"/>
              <w:keepLines w:val="0"/>
              <w:widowControl/>
              <w:suppressLineNumbers w:val="0"/>
              <w:jc w:val="left"/>
              <w:textAlignment w:val="center"/>
              <w:rPr>
                <w:rFonts w:hint="default" w:ascii="Times New Roman" w:hAnsi="Times New Roman" w:eastAsia="sans-serif" w:cs="Times New Roman"/>
                <w:i w:val="0"/>
                <w:iCs w:val="0"/>
                <w:color w:val="000000"/>
                <w:kern w:val="0"/>
                <w:sz w:val="26"/>
                <w:szCs w:val="26"/>
                <w:u w:val="none"/>
                <w:lang w:val="en-US" w:eastAsia="zh-CN" w:bidi="ar"/>
              </w:rPr>
            </w:pPr>
            <w:r>
              <w:rPr>
                <w:rFonts w:hint="default" w:ascii="Times New Roman" w:hAnsi="Times New Roman" w:eastAsia="sans-serif" w:cs="Times New Roman"/>
                <w:i w:val="0"/>
                <w:iCs w:val="0"/>
                <w:color w:val="000000"/>
                <w:kern w:val="0"/>
                <w:sz w:val="26"/>
                <w:szCs w:val="26"/>
                <w:u w:val="none"/>
                <w:lang w:val="en-US" w:eastAsia="zh-CN" w:bidi="ar"/>
              </w:rPr>
              <w:t>Cơ sở dữ liệu</w:t>
            </w:r>
          </w:p>
        </w:tc>
      </w:tr>
      <w:tr w14:paraId="19FF1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2" w:type="dxa"/>
            <w:vAlign w:val="center"/>
          </w:tcPr>
          <w:p w14:paraId="40CF15DC">
            <w:pPr>
              <w:keepNext w:val="0"/>
              <w:keepLines w:val="0"/>
              <w:widowControl/>
              <w:suppressLineNumbers w:val="0"/>
              <w:jc w:val="left"/>
              <w:textAlignment w:val="center"/>
              <w:rPr>
                <w:rFonts w:hint="default" w:ascii="Times New Roman" w:hAnsi="Times New Roman" w:eastAsia="sans-serif" w:cs="Times New Roman"/>
                <w:i w:val="0"/>
                <w:iCs w:val="0"/>
                <w:color w:val="000000"/>
                <w:kern w:val="0"/>
                <w:sz w:val="26"/>
                <w:szCs w:val="26"/>
                <w:u w:val="none"/>
                <w:lang w:val="en-US" w:eastAsia="zh-CN" w:bidi="ar"/>
              </w:rPr>
            </w:pPr>
            <w:r>
              <w:rPr>
                <w:rFonts w:hint="default" w:ascii="Times New Roman" w:hAnsi="Times New Roman" w:eastAsia="sans-serif" w:cs="Times New Roman"/>
                <w:i w:val="0"/>
                <w:iCs w:val="0"/>
                <w:color w:val="000000"/>
                <w:kern w:val="0"/>
                <w:sz w:val="26"/>
                <w:szCs w:val="26"/>
                <w:u w:val="none"/>
                <w:lang w:val="en-US" w:eastAsia="zh-CN" w:bidi="ar"/>
              </w:rPr>
              <w:t>SSMS</w:t>
            </w:r>
          </w:p>
        </w:tc>
        <w:tc>
          <w:tcPr>
            <w:tcW w:w="7215" w:type="dxa"/>
            <w:vAlign w:val="center"/>
          </w:tcPr>
          <w:p w14:paraId="26CF2E3C">
            <w:pPr>
              <w:keepNext w:val="0"/>
              <w:keepLines w:val="0"/>
              <w:widowControl/>
              <w:suppressLineNumbers w:val="0"/>
              <w:jc w:val="left"/>
              <w:textAlignment w:val="center"/>
              <w:rPr>
                <w:rFonts w:hint="default" w:ascii="Times New Roman" w:hAnsi="Times New Roman" w:eastAsia="sans-serif" w:cs="Times New Roman"/>
                <w:i w:val="0"/>
                <w:iCs w:val="0"/>
                <w:color w:val="000000"/>
                <w:kern w:val="0"/>
                <w:sz w:val="26"/>
                <w:szCs w:val="26"/>
                <w:u w:val="none"/>
                <w:lang w:val="en-US" w:eastAsia="zh-CN" w:bidi="ar"/>
              </w:rPr>
            </w:pPr>
            <w:r>
              <w:rPr>
                <w:rFonts w:hint="default" w:ascii="Times New Roman" w:hAnsi="Times New Roman" w:eastAsia="sans-serif" w:cs="Times New Roman"/>
                <w:i w:val="0"/>
                <w:iCs w:val="0"/>
                <w:color w:val="000000"/>
                <w:kern w:val="0"/>
                <w:sz w:val="26"/>
                <w:szCs w:val="26"/>
                <w:u w:val="none"/>
                <w:lang w:val="en-US" w:eastAsia="zh-CN" w:bidi="ar"/>
              </w:rPr>
              <w:t>SQL Server Management Studio</w:t>
            </w:r>
          </w:p>
        </w:tc>
      </w:tr>
      <w:tr w14:paraId="0B36E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2" w:type="dxa"/>
            <w:vAlign w:val="center"/>
          </w:tcPr>
          <w:p w14:paraId="3FB41174">
            <w:pPr>
              <w:keepNext w:val="0"/>
              <w:keepLines w:val="0"/>
              <w:widowControl/>
              <w:suppressLineNumbers w:val="0"/>
              <w:jc w:val="left"/>
              <w:textAlignment w:val="center"/>
              <w:rPr>
                <w:rFonts w:hint="default" w:ascii="Times New Roman" w:hAnsi="Times New Roman" w:eastAsia="sans-serif" w:cs="Times New Roman"/>
                <w:i w:val="0"/>
                <w:iCs w:val="0"/>
                <w:color w:val="000000"/>
                <w:kern w:val="0"/>
                <w:sz w:val="26"/>
                <w:szCs w:val="26"/>
                <w:u w:val="none"/>
                <w:lang w:val="en-US" w:eastAsia="zh-CN" w:bidi="ar"/>
              </w:rPr>
            </w:pPr>
            <w:r>
              <w:rPr>
                <w:rFonts w:hint="default" w:ascii="Times New Roman" w:hAnsi="Times New Roman" w:eastAsia="sans-serif" w:cs="Times New Roman"/>
                <w:i w:val="0"/>
                <w:iCs w:val="0"/>
                <w:color w:val="000000"/>
                <w:kern w:val="0"/>
                <w:sz w:val="26"/>
                <w:szCs w:val="26"/>
                <w:u w:val="none"/>
                <w:lang w:val="en-US" w:eastAsia="zh-CN" w:bidi="ar"/>
              </w:rPr>
              <w:t>RESTful</w:t>
            </w:r>
          </w:p>
        </w:tc>
        <w:tc>
          <w:tcPr>
            <w:tcW w:w="7215" w:type="dxa"/>
            <w:vAlign w:val="center"/>
          </w:tcPr>
          <w:p w14:paraId="1B4A3274">
            <w:pPr>
              <w:keepNext w:val="0"/>
              <w:keepLines w:val="0"/>
              <w:widowControl/>
              <w:suppressLineNumbers w:val="0"/>
              <w:jc w:val="left"/>
              <w:textAlignment w:val="center"/>
              <w:rPr>
                <w:rFonts w:hint="default" w:ascii="Times New Roman" w:hAnsi="Times New Roman" w:eastAsia="sans-serif" w:cs="Times New Roman"/>
                <w:i w:val="0"/>
                <w:iCs w:val="0"/>
                <w:color w:val="000000"/>
                <w:kern w:val="0"/>
                <w:sz w:val="26"/>
                <w:szCs w:val="26"/>
                <w:u w:val="none"/>
                <w:lang w:val="en-US" w:eastAsia="zh-CN" w:bidi="ar"/>
              </w:rPr>
            </w:pPr>
            <w:r>
              <w:rPr>
                <w:rFonts w:hint="default" w:ascii="Times New Roman" w:hAnsi="Times New Roman" w:eastAsia="sans-serif" w:cs="Times New Roman"/>
                <w:i w:val="0"/>
                <w:iCs w:val="0"/>
                <w:color w:val="000000"/>
                <w:kern w:val="0"/>
                <w:sz w:val="26"/>
                <w:szCs w:val="26"/>
                <w:u w:val="none"/>
                <w:lang w:val="en-US" w:eastAsia="zh-CN" w:bidi="ar"/>
              </w:rPr>
              <w:t>Representational State Transfer (kiến trúc API)</w:t>
            </w:r>
          </w:p>
        </w:tc>
      </w:tr>
    </w:tbl>
    <w:p w14:paraId="78A9E368">
      <w:pPr>
        <w:rPr>
          <w:lang w:val="vi-VN"/>
        </w:rPr>
      </w:pPr>
    </w:p>
    <w:p w14:paraId="3539F321">
      <w:pPr>
        <w:rPr>
          <w:rFonts w:cs="Times New Roman"/>
          <w:lang w:val="vi-VN"/>
        </w:rPr>
      </w:pPr>
      <w:r>
        <w:rPr>
          <w:rFonts w:cs="Times New Roman"/>
          <w:lang w:val="vi-VN"/>
        </w:rPr>
        <w:br w:type="page"/>
      </w:r>
    </w:p>
    <w:p w14:paraId="0B30FC5A">
      <w:pPr>
        <w:pStyle w:val="2"/>
        <w:jc w:val="center"/>
        <w:rPr>
          <w:rFonts w:cs="Times New Roman"/>
          <w:szCs w:val="28"/>
          <w:lang w:val="vi-VN"/>
        </w:rPr>
      </w:pPr>
      <w:bookmarkStart w:id="10" w:name="_Toc18250"/>
      <w:bookmarkStart w:id="11" w:name="_Toc13162"/>
      <w:bookmarkStart w:id="12" w:name="_Toc32437"/>
      <w:bookmarkStart w:id="13" w:name="_Toc28306"/>
      <w:r>
        <w:rPr>
          <w:rFonts w:cs="Times New Roman"/>
          <w:szCs w:val="28"/>
          <w:lang w:val="vi-VN"/>
        </w:rPr>
        <w:t>DANH SÁCH HÌNH ẢNH</w:t>
      </w:r>
      <w:bookmarkEnd w:id="10"/>
      <w:bookmarkEnd w:id="11"/>
      <w:bookmarkEnd w:id="12"/>
      <w:bookmarkEnd w:id="13"/>
    </w:p>
    <w:p w14:paraId="7EE56E20">
      <w:pPr>
        <w:pStyle w:val="129"/>
        <w:tabs>
          <w:tab w:val="right" w:leader="dot" w:pos="8781"/>
        </w:tabs>
        <w:rPr>
          <w:i/>
          <w:iCs/>
          <w:sz w:val="24"/>
          <w:szCs w:val="24"/>
        </w:rPr>
      </w:pPr>
      <w:r>
        <w:rPr>
          <w:i/>
          <w:iCs/>
          <w:sz w:val="24"/>
          <w:szCs w:val="24"/>
          <w:lang w:val="vi-VN"/>
        </w:rPr>
        <w:fldChar w:fldCharType="begin"/>
      </w:r>
      <w:r>
        <w:rPr>
          <w:i/>
          <w:iCs/>
          <w:sz w:val="24"/>
          <w:szCs w:val="24"/>
          <w:lang w:val="vi-VN"/>
        </w:rPr>
        <w:instrText xml:space="preserve">TOC \h \c "Hình"</w:instrText>
      </w:r>
      <w:r>
        <w:rPr>
          <w:i/>
          <w:iCs/>
          <w:sz w:val="24"/>
          <w:szCs w:val="24"/>
          <w:lang w:val="vi-VN"/>
        </w:rPr>
        <w:fldChar w:fldCharType="separate"/>
      </w:r>
      <w:r>
        <w:rPr>
          <w:i/>
          <w:iCs/>
          <w:sz w:val="24"/>
          <w:szCs w:val="24"/>
          <w:lang w:val="vi-VN"/>
        </w:rPr>
        <w:fldChar w:fldCharType="begin"/>
      </w:r>
      <w:r>
        <w:rPr>
          <w:i/>
          <w:iCs/>
          <w:sz w:val="24"/>
          <w:szCs w:val="24"/>
          <w:lang w:val="vi-VN"/>
        </w:rPr>
        <w:instrText xml:space="preserve"> HYPERLINK \l _Toc29659 </w:instrText>
      </w:r>
      <w:r>
        <w:rPr>
          <w:i/>
          <w:iCs/>
          <w:sz w:val="24"/>
          <w:szCs w:val="24"/>
          <w:lang w:val="vi-VN"/>
        </w:rPr>
        <w:fldChar w:fldCharType="separate"/>
      </w:r>
      <w:r>
        <w:rPr>
          <w:rFonts w:ascii="Times New Roman" w:hAnsi="Times New Roman" w:cs="Times New Roman"/>
          <w:i/>
          <w:iCs/>
          <w:sz w:val="24"/>
          <w:szCs w:val="24"/>
        </w:rPr>
        <w:t xml:space="preserve">Hình </w:t>
      </w:r>
      <w:r>
        <w:rPr>
          <w:rFonts w:ascii="Times New Roman" w:hAnsi="Times New Roman" w:cs="Times New Roman"/>
          <w:i/>
          <w:iCs/>
          <w:sz w:val="24"/>
          <w:szCs w:val="24"/>
          <w:lang w:val="vi-VN"/>
        </w:rPr>
        <w:t>1.</w:t>
      </w:r>
      <w:r>
        <w:rPr>
          <w:i/>
          <w:iCs/>
          <w:sz w:val="24"/>
          <w:szCs w:val="24"/>
        </w:rPr>
        <w:t xml:space="preserve">1 </w:t>
      </w:r>
      <w:r>
        <w:rPr>
          <w:rFonts w:ascii="Times New Roman" w:hAnsi="Times New Roman" w:cs="Times New Roman"/>
          <w:i/>
          <w:iCs/>
          <w:sz w:val="24"/>
          <w:szCs w:val="24"/>
          <w:lang w:val="vi-VN"/>
        </w:rPr>
        <w:t xml:space="preserve"> Mô hình Client-Server</w:t>
      </w:r>
      <w:r>
        <w:rPr>
          <w:i/>
          <w:iCs/>
          <w:sz w:val="24"/>
          <w:szCs w:val="24"/>
        </w:rPr>
        <w:tab/>
      </w:r>
      <w:r>
        <w:rPr>
          <w:i/>
          <w:iCs/>
          <w:sz w:val="24"/>
          <w:szCs w:val="24"/>
        </w:rPr>
        <w:fldChar w:fldCharType="begin"/>
      </w:r>
      <w:r>
        <w:rPr>
          <w:i/>
          <w:iCs/>
          <w:sz w:val="24"/>
          <w:szCs w:val="24"/>
        </w:rPr>
        <w:instrText xml:space="preserve"> PAGEREF _Toc29659 \h </w:instrText>
      </w:r>
      <w:r>
        <w:rPr>
          <w:i/>
          <w:iCs/>
          <w:sz w:val="24"/>
          <w:szCs w:val="24"/>
        </w:rPr>
        <w:fldChar w:fldCharType="separate"/>
      </w:r>
      <w:r>
        <w:rPr>
          <w:i/>
          <w:iCs/>
          <w:sz w:val="24"/>
          <w:szCs w:val="24"/>
        </w:rPr>
        <w:t>4</w:t>
      </w:r>
      <w:r>
        <w:rPr>
          <w:i/>
          <w:iCs/>
          <w:sz w:val="24"/>
          <w:szCs w:val="24"/>
        </w:rPr>
        <w:fldChar w:fldCharType="end"/>
      </w:r>
      <w:r>
        <w:rPr>
          <w:i/>
          <w:iCs/>
          <w:sz w:val="24"/>
          <w:szCs w:val="24"/>
          <w:lang w:val="vi-VN"/>
        </w:rPr>
        <w:fldChar w:fldCharType="end"/>
      </w:r>
    </w:p>
    <w:p w14:paraId="57D2CB9E">
      <w:pPr>
        <w:pStyle w:val="129"/>
        <w:tabs>
          <w:tab w:val="right" w:leader="dot" w:pos="8781"/>
        </w:tabs>
        <w:rPr>
          <w:i/>
          <w:iCs/>
          <w:sz w:val="24"/>
          <w:szCs w:val="24"/>
        </w:rPr>
      </w:pPr>
      <w:r>
        <w:rPr>
          <w:i/>
          <w:iCs/>
          <w:sz w:val="24"/>
          <w:szCs w:val="24"/>
          <w:lang w:val="vi-VN"/>
        </w:rPr>
        <w:fldChar w:fldCharType="begin"/>
      </w:r>
      <w:r>
        <w:rPr>
          <w:i/>
          <w:iCs/>
          <w:sz w:val="24"/>
          <w:szCs w:val="24"/>
          <w:lang w:val="vi-VN"/>
        </w:rPr>
        <w:instrText xml:space="preserve"> HYPERLINK \l _Toc11423 </w:instrText>
      </w:r>
      <w:r>
        <w:rPr>
          <w:i/>
          <w:iCs/>
          <w:sz w:val="24"/>
          <w:szCs w:val="24"/>
          <w:lang w:val="vi-VN"/>
        </w:rPr>
        <w:fldChar w:fldCharType="separate"/>
      </w:r>
      <w:r>
        <w:rPr>
          <w:rFonts w:ascii="Times New Roman" w:hAnsi="Times New Roman" w:cs="Times New Roman"/>
          <w:i/>
          <w:iCs/>
          <w:sz w:val="24"/>
          <w:szCs w:val="24"/>
        </w:rPr>
        <w:t xml:space="preserve">Hình </w:t>
      </w:r>
      <w:r>
        <w:rPr>
          <w:rFonts w:ascii="Times New Roman" w:hAnsi="Times New Roman" w:cs="Times New Roman"/>
          <w:i/>
          <w:iCs/>
          <w:sz w:val="24"/>
          <w:szCs w:val="24"/>
          <w:lang w:val="vi-VN"/>
        </w:rPr>
        <w:t>1.</w:t>
      </w:r>
      <w:r>
        <w:rPr>
          <w:i/>
          <w:iCs/>
          <w:sz w:val="24"/>
          <w:szCs w:val="24"/>
        </w:rPr>
        <w:t xml:space="preserve">2 </w:t>
      </w:r>
      <w:r>
        <w:rPr>
          <w:rFonts w:ascii="Times New Roman" w:hAnsi="Times New Roman" w:cs="Times New Roman"/>
          <w:i/>
          <w:iCs/>
          <w:sz w:val="24"/>
          <w:szCs w:val="24"/>
          <w:lang w:val="vi-VN"/>
        </w:rPr>
        <w:t xml:space="preserve"> </w:t>
      </w:r>
      <w:r>
        <w:rPr>
          <w:rFonts w:ascii="Times New Roman" w:hAnsi="Times New Roman" w:eastAsia="sans-serif" w:cs="Times New Roman"/>
          <w:i/>
          <w:iCs/>
          <w:sz w:val="24"/>
          <w:szCs w:val="24"/>
          <w:shd w:val="clear" w:color="auto" w:fill="FFFFFF"/>
        </w:rPr>
        <w:t>Một quy trình Agile hoàn chỉnh</w:t>
      </w:r>
      <w:r>
        <w:rPr>
          <w:i/>
          <w:iCs/>
          <w:sz w:val="24"/>
          <w:szCs w:val="24"/>
        </w:rPr>
        <w:tab/>
      </w:r>
      <w:r>
        <w:rPr>
          <w:i/>
          <w:iCs/>
          <w:sz w:val="24"/>
          <w:szCs w:val="24"/>
        </w:rPr>
        <w:fldChar w:fldCharType="begin"/>
      </w:r>
      <w:r>
        <w:rPr>
          <w:i/>
          <w:iCs/>
          <w:sz w:val="24"/>
          <w:szCs w:val="24"/>
        </w:rPr>
        <w:instrText xml:space="preserve"> PAGEREF _Toc11423 \h </w:instrText>
      </w:r>
      <w:r>
        <w:rPr>
          <w:i/>
          <w:iCs/>
          <w:sz w:val="24"/>
          <w:szCs w:val="24"/>
        </w:rPr>
        <w:fldChar w:fldCharType="separate"/>
      </w:r>
      <w:r>
        <w:rPr>
          <w:i/>
          <w:iCs/>
          <w:sz w:val="24"/>
          <w:szCs w:val="24"/>
        </w:rPr>
        <w:t>7</w:t>
      </w:r>
      <w:r>
        <w:rPr>
          <w:i/>
          <w:iCs/>
          <w:sz w:val="24"/>
          <w:szCs w:val="24"/>
        </w:rPr>
        <w:fldChar w:fldCharType="end"/>
      </w:r>
      <w:r>
        <w:rPr>
          <w:i/>
          <w:iCs/>
          <w:sz w:val="24"/>
          <w:szCs w:val="24"/>
          <w:lang w:val="vi-VN"/>
        </w:rPr>
        <w:fldChar w:fldCharType="end"/>
      </w:r>
    </w:p>
    <w:p w14:paraId="0FEAB40E">
      <w:pPr>
        <w:pStyle w:val="129"/>
        <w:tabs>
          <w:tab w:val="right" w:leader="dot" w:pos="8781"/>
        </w:tabs>
        <w:rPr>
          <w:i/>
          <w:iCs/>
          <w:sz w:val="24"/>
          <w:szCs w:val="24"/>
        </w:rPr>
      </w:pPr>
      <w:r>
        <w:rPr>
          <w:i/>
          <w:iCs/>
          <w:sz w:val="24"/>
          <w:szCs w:val="24"/>
          <w:lang w:val="vi-VN"/>
        </w:rPr>
        <w:fldChar w:fldCharType="begin"/>
      </w:r>
      <w:r>
        <w:rPr>
          <w:i/>
          <w:iCs/>
          <w:sz w:val="24"/>
          <w:szCs w:val="24"/>
          <w:lang w:val="vi-VN"/>
        </w:rPr>
        <w:instrText xml:space="preserve"> HYPERLINK \l _Toc26847 </w:instrText>
      </w:r>
      <w:r>
        <w:rPr>
          <w:i/>
          <w:iCs/>
          <w:sz w:val="24"/>
          <w:szCs w:val="24"/>
          <w:lang w:val="vi-VN"/>
        </w:rPr>
        <w:fldChar w:fldCharType="separate"/>
      </w:r>
      <w:r>
        <w:rPr>
          <w:rFonts w:ascii="Times New Roman" w:hAnsi="Times New Roman" w:cs="Times New Roman"/>
          <w:i/>
          <w:iCs/>
          <w:sz w:val="24"/>
          <w:szCs w:val="24"/>
        </w:rPr>
        <w:t xml:space="preserve">Hình </w:t>
      </w:r>
      <w:r>
        <w:rPr>
          <w:rFonts w:hint="default" w:ascii="Times New Roman" w:hAnsi="Times New Roman" w:cs="Times New Roman"/>
          <w:i/>
          <w:iCs/>
          <w:sz w:val="24"/>
          <w:szCs w:val="24"/>
          <w:lang w:val="vi-VN"/>
        </w:rPr>
        <w:t>3</w:t>
      </w:r>
      <w:r>
        <w:rPr>
          <w:rFonts w:ascii="Times New Roman" w:hAnsi="Times New Roman" w:cs="Times New Roman"/>
          <w:i/>
          <w:iCs/>
          <w:sz w:val="24"/>
          <w:szCs w:val="24"/>
          <w:lang w:val="vi-VN"/>
        </w:rPr>
        <w:t>.</w:t>
      </w:r>
      <w:r>
        <w:rPr>
          <w:i/>
          <w:iCs/>
          <w:sz w:val="24"/>
          <w:szCs w:val="24"/>
        </w:rPr>
        <w:t xml:space="preserve">1 </w:t>
      </w:r>
      <w:r>
        <w:rPr>
          <w:rFonts w:ascii="Times New Roman" w:hAnsi="Times New Roman" w:cs="Times New Roman"/>
          <w:i/>
          <w:iCs/>
          <w:sz w:val="24"/>
          <w:szCs w:val="24"/>
          <w:lang w:val="vi-VN"/>
        </w:rPr>
        <w:t xml:space="preserve"> Biểu đồ use case tổng quát</w:t>
      </w:r>
      <w:r>
        <w:rPr>
          <w:i/>
          <w:iCs/>
          <w:sz w:val="24"/>
          <w:szCs w:val="24"/>
        </w:rPr>
        <w:tab/>
      </w:r>
      <w:r>
        <w:rPr>
          <w:i/>
          <w:iCs/>
          <w:sz w:val="24"/>
          <w:szCs w:val="24"/>
        </w:rPr>
        <w:fldChar w:fldCharType="begin"/>
      </w:r>
      <w:r>
        <w:rPr>
          <w:i/>
          <w:iCs/>
          <w:sz w:val="24"/>
          <w:szCs w:val="24"/>
        </w:rPr>
        <w:instrText xml:space="preserve"> PAGEREF _Toc26847 \h </w:instrText>
      </w:r>
      <w:r>
        <w:rPr>
          <w:i/>
          <w:iCs/>
          <w:sz w:val="24"/>
          <w:szCs w:val="24"/>
        </w:rPr>
        <w:fldChar w:fldCharType="separate"/>
      </w:r>
      <w:r>
        <w:rPr>
          <w:i/>
          <w:iCs/>
          <w:sz w:val="24"/>
          <w:szCs w:val="24"/>
        </w:rPr>
        <w:t>21</w:t>
      </w:r>
      <w:r>
        <w:rPr>
          <w:i/>
          <w:iCs/>
          <w:sz w:val="24"/>
          <w:szCs w:val="24"/>
        </w:rPr>
        <w:fldChar w:fldCharType="end"/>
      </w:r>
      <w:r>
        <w:rPr>
          <w:i/>
          <w:iCs/>
          <w:sz w:val="24"/>
          <w:szCs w:val="24"/>
          <w:lang w:val="vi-VN"/>
        </w:rPr>
        <w:fldChar w:fldCharType="end"/>
      </w:r>
    </w:p>
    <w:p w14:paraId="61F78CA5">
      <w:pPr>
        <w:pStyle w:val="129"/>
        <w:tabs>
          <w:tab w:val="right" w:leader="dot" w:pos="8781"/>
        </w:tabs>
        <w:rPr>
          <w:i/>
          <w:iCs/>
          <w:sz w:val="24"/>
          <w:szCs w:val="24"/>
        </w:rPr>
      </w:pPr>
      <w:r>
        <w:rPr>
          <w:i/>
          <w:iCs/>
          <w:sz w:val="24"/>
          <w:szCs w:val="24"/>
          <w:lang w:val="vi-VN"/>
        </w:rPr>
        <w:fldChar w:fldCharType="begin"/>
      </w:r>
      <w:r>
        <w:rPr>
          <w:i/>
          <w:iCs/>
          <w:sz w:val="24"/>
          <w:szCs w:val="24"/>
          <w:lang w:val="vi-VN"/>
        </w:rPr>
        <w:instrText xml:space="preserve"> HYPERLINK \l _Toc27593 </w:instrText>
      </w:r>
      <w:r>
        <w:rPr>
          <w:i/>
          <w:iCs/>
          <w:sz w:val="24"/>
          <w:szCs w:val="24"/>
          <w:lang w:val="vi-VN"/>
        </w:rPr>
        <w:fldChar w:fldCharType="separate"/>
      </w:r>
      <w:r>
        <w:rPr>
          <w:rFonts w:ascii="Times New Roman" w:hAnsi="Times New Roman" w:cs="Times New Roman"/>
          <w:i/>
          <w:iCs/>
          <w:sz w:val="24"/>
          <w:szCs w:val="24"/>
        </w:rPr>
        <w:t xml:space="preserve">Hình </w:t>
      </w:r>
      <w:r>
        <w:rPr>
          <w:rFonts w:hint="default" w:ascii="Times New Roman" w:hAnsi="Times New Roman" w:cs="Times New Roman"/>
          <w:i/>
          <w:iCs/>
          <w:sz w:val="24"/>
          <w:szCs w:val="24"/>
          <w:lang w:val="vi-VN"/>
        </w:rPr>
        <w:t>3</w:t>
      </w:r>
      <w:r>
        <w:rPr>
          <w:rFonts w:ascii="Times New Roman" w:hAnsi="Times New Roman" w:cs="Times New Roman"/>
          <w:i/>
          <w:iCs/>
          <w:sz w:val="24"/>
          <w:szCs w:val="24"/>
          <w:lang w:val="vi-VN"/>
        </w:rPr>
        <w:t>.</w:t>
      </w:r>
      <w:r>
        <w:rPr>
          <w:i/>
          <w:iCs/>
          <w:sz w:val="24"/>
          <w:szCs w:val="24"/>
        </w:rPr>
        <w:t xml:space="preserve">2 </w:t>
      </w:r>
      <w:r>
        <w:rPr>
          <w:rFonts w:ascii="Times New Roman" w:hAnsi="Times New Roman" w:cs="Times New Roman"/>
          <w:i/>
          <w:iCs/>
          <w:sz w:val="24"/>
          <w:szCs w:val="24"/>
          <w:lang w:val="vi-VN"/>
        </w:rPr>
        <w:t xml:space="preserve"> Biểu đồ trình tự chức năng Đăng nhập</w:t>
      </w:r>
      <w:r>
        <w:rPr>
          <w:i/>
          <w:iCs/>
          <w:sz w:val="24"/>
          <w:szCs w:val="24"/>
        </w:rPr>
        <w:tab/>
      </w:r>
      <w:r>
        <w:rPr>
          <w:i/>
          <w:iCs/>
          <w:sz w:val="24"/>
          <w:szCs w:val="24"/>
        </w:rPr>
        <w:fldChar w:fldCharType="begin"/>
      </w:r>
      <w:r>
        <w:rPr>
          <w:i/>
          <w:iCs/>
          <w:sz w:val="24"/>
          <w:szCs w:val="24"/>
        </w:rPr>
        <w:instrText xml:space="preserve"> PAGEREF _Toc27593 \h </w:instrText>
      </w:r>
      <w:r>
        <w:rPr>
          <w:i/>
          <w:iCs/>
          <w:sz w:val="24"/>
          <w:szCs w:val="24"/>
        </w:rPr>
        <w:fldChar w:fldCharType="separate"/>
      </w:r>
      <w:r>
        <w:rPr>
          <w:i/>
          <w:iCs/>
          <w:sz w:val="24"/>
          <w:szCs w:val="24"/>
        </w:rPr>
        <w:t>23</w:t>
      </w:r>
      <w:r>
        <w:rPr>
          <w:i/>
          <w:iCs/>
          <w:sz w:val="24"/>
          <w:szCs w:val="24"/>
        </w:rPr>
        <w:fldChar w:fldCharType="end"/>
      </w:r>
      <w:r>
        <w:rPr>
          <w:i/>
          <w:iCs/>
          <w:sz w:val="24"/>
          <w:szCs w:val="24"/>
          <w:lang w:val="vi-VN"/>
        </w:rPr>
        <w:fldChar w:fldCharType="end"/>
      </w:r>
    </w:p>
    <w:p w14:paraId="24289CDA">
      <w:pPr>
        <w:pStyle w:val="129"/>
        <w:tabs>
          <w:tab w:val="right" w:leader="dot" w:pos="8781"/>
        </w:tabs>
        <w:rPr>
          <w:i/>
          <w:iCs/>
          <w:sz w:val="24"/>
          <w:szCs w:val="24"/>
        </w:rPr>
      </w:pPr>
      <w:r>
        <w:rPr>
          <w:i/>
          <w:iCs/>
          <w:sz w:val="24"/>
          <w:szCs w:val="24"/>
          <w:lang w:val="vi-VN"/>
        </w:rPr>
        <w:fldChar w:fldCharType="begin"/>
      </w:r>
      <w:r>
        <w:rPr>
          <w:i/>
          <w:iCs/>
          <w:sz w:val="24"/>
          <w:szCs w:val="24"/>
          <w:lang w:val="vi-VN"/>
        </w:rPr>
        <w:instrText xml:space="preserve"> HYPERLINK \l _Toc12401 </w:instrText>
      </w:r>
      <w:r>
        <w:rPr>
          <w:i/>
          <w:iCs/>
          <w:sz w:val="24"/>
          <w:szCs w:val="24"/>
          <w:lang w:val="vi-VN"/>
        </w:rPr>
        <w:fldChar w:fldCharType="separate"/>
      </w:r>
      <w:r>
        <w:rPr>
          <w:rFonts w:ascii="Times New Roman" w:hAnsi="Times New Roman" w:cs="Times New Roman"/>
          <w:i/>
          <w:iCs/>
          <w:sz w:val="24"/>
          <w:szCs w:val="24"/>
        </w:rPr>
        <w:t xml:space="preserve">Hình </w:t>
      </w:r>
      <w:r>
        <w:rPr>
          <w:rFonts w:hint="default" w:ascii="Times New Roman" w:hAnsi="Times New Roman" w:cs="Times New Roman"/>
          <w:i/>
          <w:iCs/>
          <w:sz w:val="24"/>
          <w:szCs w:val="24"/>
          <w:lang w:val="vi-VN"/>
        </w:rPr>
        <w:t>3</w:t>
      </w:r>
      <w:r>
        <w:rPr>
          <w:rFonts w:ascii="Times New Roman" w:hAnsi="Times New Roman" w:cs="Times New Roman"/>
          <w:i/>
          <w:iCs/>
          <w:sz w:val="24"/>
          <w:szCs w:val="24"/>
          <w:lang w:val="vi-VN"/>
        </w:rPr>
        <w:t>.</w:t>
      </w:r>
      <w:r>
        <w:rPr>
          <w:i/>
          <w:iCs/>
          <w:sz w:val="24"/>
          <w:szCs w:val="24"/>
        </w:rPr>
        <w:t xml:space="preserve">3 </w:t>
      </w:r>
      <w:r>
        <w:rPr>
          <w:rFonts w:ascii="Times New Roman" w:hAnsi="Times New Roman" w:cs="Times New Roman"/>
          <w:i/>
          <w:iCs/>
          <w:sz w:val="24"/>
          <w:szCs w:val="24"/>
          <w:lang w:val="vi-VN"/>
        </w:rPr>
        <w:t xml:space="preserve"> Biểu đồ lớp phân tích chức năng Đăng nhập</w:t>
      </w:r>
      <w:r>
        <w:rPr>
          <w:i/>
          <w:iCs/>
          <w:sz w:val="24"/>
          <w:szCs w:val="24"/>
        </w:rPr>
        <w:tab/>
      </w:r>
      <w:r>
        <w:rPr>
          <w:i/>
          <w:iCs/>
          <w:sz w:val="24"/>
          <w:szCs w:val="24"/>
        </w:rPr>
        <w:fldChar w:fldCharType="begin"/>
      </w:r>
      <w:r>
        <w:rPr>
          <w:i/>
          <w:iCs/>
          <w:sz w:val="24"/>
          <w:szCs w:val="24"/>
        </w:rPr>
        <w:instrText xml:space="preserve"> PAGEREF _Toc12401 \h </w:instrText>
      </w:r>
      <w:r>
        <w:rPr>
          <w:i/>
          <w:iCs/>
          <w:sz w:val="24"/>
          <w:szCs w:val="24"/>
        </w:rPr>
        <w:fldChar w:fldCharType="separate"/>
      </w:r>
      <w:r>
        <w:rPr>
          <w:i/>
          <w:iCs/>
          <w:sz w:val="24"/>
          <w:szCs w:val="24"/>
        </w:rPr>
        <w:t>23</w:t>
      </w:r>
      <w:r>
        <w:rPr>
          <w:i/>
          <w:iCs/>
          <w:sz w:val="24"/>
          <w:szCs w:val="24"/>
        </w:rPr>
        <w:fldChar w:fldCharType="end"/>
      </w:r>
      <w:r>
        <w:rPr>
          <w:i/>
          <w:iCs/>
          <w:sz w:val="24"/>
          <w:szCs w:val="24"/>
          <w:lang w:val="vi-VN"/>
        </w:rPr>
        <w:fldChar w:fldCharType="end"/>
      </w:r>
    </w:p>
    <w:p w14:paraId="2DCD535C">
      <w:pPr>
        <w:pStyle w:val="129"/>
        <w:tabs>
          <w:tab w:val="right" w:leader="dot" w:pos="8781"/>
        </w:tabs>
        <w:rPr>
          <w:i/>
          <w:iCs/>
          <w:sz w:val="24"/>
          <w:szCs w:val="24"/>
        </w:rPr>
      </w:pPr>
      <w:r>
        <w:rPr>
          <w:i/>
          <w:iCs/>
          <w:sz w:val="24"/>
          <w:szCs w:val="24"/>
          <w:lang w:val="vi-VN"/>
        </w:rPr>
        <w:fldChar w:fldCharType="begin"/>
      </w:r>
      <w:r>
        <w:rPr>
          <w:i/>
          <w:iCs/>
          <w:sz w:val="24"/>
          <w:szCs w:val="24"/>
          <w:lang w:val="vi-VN"/>
        </w:rPr>
        <w:instrText xml:space="preserve"> HYPERLINK \l _Toc15514 </w:instrText>
      </w:r>
      <w:r>
        <w:rPr>
          <w:i/>
          <w:iCs/>
          <w:sz w:val="24"/>
          <w:szCs w:val="24"/>
          <w:lang w:val="vi-VN"/>
        </w:rPr>
        <w:fldChar w:fldCharType="separate"/>
      </w:r>
      <w:r>
        <w:rPr>
          <w:rFonts w:ascii="Times New Roman" w:hAnsi="Times New Roman" w:cs="Times New Roman"/>
          <w:i/>
          <w:iCs/>
          <w:sz w:val="24"/>
          <w:szCs w:val="24"/>
        </w:rPr>
        <w:t xml:space="preserve">Hình </w:t>
      </w:r>
      <w:r>
        <w:rPr>
          <w:rFonts w:hint="default" w:ascii="Times New Roman" w:hAnsi="Times New Roman" w:cs="Times New Roman"/>
          <w:i/>
          <w:iCs/>
          <w:sz w:val="24"/>
          <w:szCs w:val="24"/>
          <w:lang w:val="vi-VN"/>
        </w:rPr>
        <w:t>3</w:t>
      </w:r>
      <w:r>
        <w:rPr>
          <w:rFonts w:ascii="Times New Roman" w:hAnsi="Times New Roman" w:cs="Times New Roman"/>
          <w:i/>
          <w:iCs/>
          <w:sz w:val="24"/>
          <w:szCs w:val="24"/>
          <w:lang w:val="vi-VN"/>
        </w:rPr>
        <w:t>.</w:t>
      </w:r>
      <w:r>
        <w:rPr>
          <w:i/>
          <w:iCs/>
          <w:sz w:val="24"/>
          <w:szCs w:val="24"/>
        </w:rPr>
        <w:t xml:space="preserve">4 </w:t>
      </w:r>
      <w:r>
        <w:rPr>
          <w:rFonts w:ascii="Times New Roman" w:hAnsi="Times New Roman" w:cs="Times New Roman"/>
          <w:i/>
          <w:iCs/>
          <w:sz w:val="24"/>
          <w:szCs w:val="24"/>
          <w:lang w:val="vi-VN"/>
        </w:rPr>
        <w:t xml:space="preserve"> </w:t>
      </w:r>
      <w:r>
        <w:rPr>
          <w:rFonts w:ascii="Times New Roman" w:hAnsi="Times New Roman" w:cs="Times New Roman"/>
          <w:i/>
          <w:iCs/>
          <w:sz w:val="24"/>
          <w:szCs w:val="24"/>
        </w:rPr>
        <w:t>H</w:t>
      </w:r>
      <w:r>
        <w:rPr>
          <w:rFonts w:ascii="Times New Roman" w:hAnsi="Times New Roman" w:cs="Times New Roman"/>
          <w:i/>
          <w:iCs/>
          <w:sz w:val="24"/>
          <w:szCs w:val="24"/>
          <w:lang w:val="vi"/>
        </w:rPr>
        <w:t>ình dung màn hình</w:t>
      </w:r>
      <w:r>
        <w:rPr>
          <w:rFonts w:ascii="Times New Roman" w:hAnsi="Times New Roman" w:cs="Times New Roman"/>
          <w:i/>
          <w:iCs/>
          <w:sz w:val="24"/>
          <w:szCs w:val="24"/>
        </w:rPr>
        <w:t xml:space="preserve"> chức năng Đăng nhập</w:t>
      </w:r>
      <w:r>
        <w:rPr>
          <w:i/>
          <w:iCs/>
          <w:sz w:val="24"/>
          <w:szCs w:val="24"/>
        </w:rPr>
        <w:tab/>
      </w:r>
      <w:r>
        <w:rPr>
          <w:i/>
          <w:iCs/>
          <w:sz w:val="24"/>
          <w:szCs w:val="24"/>
        </w:rPr>
        <w:fldChar w:fldCharType="begin"/>
      </w:r>
      <w:r>
        <w:rPr>
          <w:i/>
          <w:iCs/>
          <w:sz w:val="24"/>
          <w:szCs w:val="24"/>
        </w:rPr>
        <w:instrText xml:space="preserve"> PAGEREF _Toc15514 \h </w:instrText>
      </w:r>
      <w:r>
        <w:rPr>
          <w:i/>
          <w:iCs/>
          <w:sz w:val="24"/>
          <w:szCs w:val="24"/>
        </w:rPr>
        <w:fldChar w:fldCharType="separate"/>
      </w:r>
      <w:r>
        <w:rPr>
          <w:i/>
          <w:iCs/>
          <w:sz w:val="24"/>
          <w:szCs w:val="24"/>
        </w:rPr>
        <w:t>24</w:t>
      </w:r>
      <w:r>
        <w:rPr>
          <w:i/>
          <w:iCs/>
          <w:sz w:val="24"/>
          <w:szCs w:val="24"/>
        </w:rPr>
        <w:fldChar w:fldCharType="end"/>
      </w:r>
      <w:r>
        <w:rPr>
          <w:i/>
          <w:iCs/>
          <w:sz w:val="24"/>
          <w:szCs w:val="24"/>
          <w:lang w:val="vi-VN"/>
        </w:rPr>
        <w:fldChar w:fldCharType="end"/>
      </w:r>
    </w:p>
    <w:p w14:paraId="3DD72D12">
      <w:pPr>
        <w:pStyle w:val="129"/>
        <w:tabs>
          <w:tab w:val="right" w:leader="dot" w:pos="8781"/>
        </w:tabs>
        <w:rPr>
          <w:i/>
          <w:iCs/>
          <w:sz w:val="24"/>
          <w:szCs w:val="24"/>
        </w:rPr>
      </w:pPr>
      <w:r>
        <w:rPr>
          <w:i/>
          <w:iCs/>
          <w:sz w:val="24"/>
          <w:szCs w:val="24"/>
          <w:lang w:val="vi-VN"/>
        </w:rPr>
        <w:fldChar w:fldCharType="begin"/>
      </w:r>
      <w:r>
        <w:rPr>
          <w:i/>
          <w:iCs/>
          <w:sz w:val="24"/>
          <w:szCs w:val="24"/>
          <w:lang w:val="vi-VN"/>
        </w:rPr>
        <w:instrText xml:space="preserve"> HYPERLINK \l _Toc9935 </w:instrText>
      </w:r>
      <w:r>
        <w:rPr>
          <w:i/>
          <w:iCs/>
          <w:sz w:val="24"/>
          <w:szCs w:val="24"/>
          <w:lang w:val="vi-VN"/>
        </w:rPr>
        <w:fldChar w:fldCharType="separate"/>
      </w:r>
      <w:r>
        <w:rPr>
          <w:rFonts w:ascii="Times New Roman" w:hAnsi="Times New Roman" w:cs="Times New Roman"/>
          <w:i/>
          <w:iCs/>
          <w:sz w:val="24"/>
          <w:szCs w:val="24"/>
        </w:rPr>
        <w:t xml:space="preserve">Hình </w:t>
      </w:r>
      <w:r>
        <w:rPr>
          <w:rFonts w:hint="default" w:ascii="Times New Roman" w:hAnsi="Times New Roman" w:cs="Times New Roman"/>
          <w:i/>
          <w:iCs/>
          <w:sz w:val="24"/>
          <w:szCs w:val="24"/>
          <w:lang w:val="vi-VN"/>
        </w:rPr>
        <w:t>3</w:t>
      </w:r>
      <w:r>
        <w:rPr>
          <w:rFonts w:ascii="Times New Roman" w:hAnsi="Times New Roman" w:cs="Times New Roman"/>
          <w:i/>
          <w:iCs/>
          <w:sz w:val="24"/>
          <w:szCs w:val="24"/>
          <w:lang w:val="vi-VN"/>
        </w:rPr>
        <w:t>.</w:t>
      </w:r>
      <w:r>
        <w:rPr>
          <w:i/>
          <w:iCs/>
          <w:sz w:val="24"/>
          <w:szCs w:val="24"/>
        </w:rPr>
        <w:t xml:space="preserve">5 </w:t>
      </w:r>
      <w:r>
        <w:rPr>
          <w:rFonts w:ascii="Times New Roman" w:hAnsi="Times New Roman" w:cs="Times New Roman"/>
          <w:i/>
          <w:iCs/>
          <w:sz w:val="24"/>
          <w:szCs w:val="24"/>
          <w:lang w:val="vi-VN"/>
        </w:rPr>
        <w:t xml:space="preserve"> Biểu đồ trình tự chức năng Đăng ký</w:t>
      </w:r>
      <w:r>
        <w:rPr>
          <w:i/>
          <w:iCs/>
          <w:sz w:val="24"/>
          <w:szCs w:val="24"/>
        </w:rPr>
        <w:tab/>
      </w:r>
      <w:r>
        <w:rPr>
          <w:i/>
          <w:iCs/>
          <w:sz w:val="24"/>
          <w:szCs w:val="24"/>
        </w:rPr>
        <w:fldChar w:fldCharType="begin"/>
      </w:r>
      <w:r>
        <w:rPr>
          <w:i/>
          <w:iCs/>
          <w:sz w:val="24"/>
          <w:szCs w:val="24"/>
        </w:rPr>
        <w:instrText xml:space="preserve"> PAGEREF _Toc9935 \h </w:instrText>
      </w:r>
      <w:r>
        <w:rPr>
          <w:i/>
          <w:iCs/>
          <w:sz w:val="24"/>
          <w:szCs w:val="24"/>
        </w:rPr>
        <w:fldChar w:fldCharType="separate"/>
      </w:r>
      <w:r>
        <w:rPr>
          <w:i/>
          <w:iCs/>
          <w:sz w:val="24"/>
          <w:szCs w:val="24"/>
        </w:rPr>
        <w:t>26</w:t>
      </w:r>
      <w:r>
        <w:rPr>
          <w:i/>
          <w:iCs/>
          <w:sz w:val="24"/>
          <w:szCs w:val="24"/>
        </w:rPr>
        <w:fldChar w:fldCharType="end"/>
      </w:r>
      <w:r>
        <w:rPr>
          <w:i/>
          <w:iCs/>
          <w:sz w:val="24"/>
          <w:szCs w:val="24"/>
          <w:lang w:val="vi-VN"/>
        </w:rPr>
        <w:fldChar w:fldCharType="end"/>
      </w:r>
    </w:p>
    <w:p w14:paraId="3B6D11CB">
      <w:pPr>
        <w:pStyle w:val="129"/>
        <w:tabs>
          <w:tab w:val="right" w:leader="dot" w:pos="8781"/>
        </w:tabs>
        <w:rPr>
          <w:i/>
          <w:iCs/>
          <w:sz w:val="24"/>
          <w:szCs w:val="24"/>
        </w:rPr>
      </w:pPr>
      <w:r>
        <w:rPr>
          <w:i/>
          <w:iCs/>
          <w:sz w:val="24"/>
          <w:szCs w:val="24"/>
          <w:lang w:val="vi-VN"/>
        </w:rPr>
        <w:fldChar w:fldCharType="begin"/>
      </w:r>
      <w:r>
        <w:rPr>
          <w:i/>
          <w:iCs/>
          <w:sz w:val="24"/>
          <w:szCs w:val="24"/>
          <w:lang w:val="vi-VN"/>
        </w:rPr>
        <w:instrText xml:space="preserve"> HYPERLINK \l _Toc21087 </w:instrText>
      </w:r>
      <w:r>
        <w:rPr>
          <w:i/>
          <w:iCs/>
          <w:sz w:val="24"/>
          <w:szCs w:val="24"/>
          <w:lang w:val="vi-VN"/>
        </w:rPr>
        <w:fldChar w:fldCharType="separate"/>
      </w:r>
      <w:r>
        <w:rPr>
          <w:rFonts w:ascii="Times New Roman" w:hAnsi="Times New Roman" w:cs="Times New Roman"/>
          <w:i/>
          <w:iCs/>
          <w:sz w:val="24"/>
          <w:szCs w:val="24"/>
        </w:rPr>
        <w:t xml:space="preserve">Hình </w:t>
      </w:r>
      <w:r>
        <w:rPr>
          <w:rFonts w:hint="default" w:ascii="Times New Roman" w:hAnsi="Times New Roman" w:cs="Times New Roman"/>
          <w:i/>
          <w:iCs/>
          <w:sz w:val="24"/>
          <w:szCs w:val="24"/>
          <w:lang w:val="vi-VN"/>
        </w:rPr>
        <w:t>3</w:t>
      </w:r>
      <w:r>
        <w:rPr>
          <w:rFonts w:ascii="Times New Roman" w:hAnsi="Times New Roman" w:cs="Times New Roman"/>
          <w:i/>
          <w:iCs/>
          <w:sz w:val="24"/>
          <w:szCs w:val="24"/>
          <w:lang w:val="vi-VN"/>
        </w:rPr>
        <w:t>.</w:t>
      </w:r>
      <w:r>
        <w:rPr>
          <w:i/>
          <w:iCs/>
          <w:sz w:val="24"/>
          <w:szCs w:val="24"/>
        </w:rPr>
        <w:t xml:space="preserve">6 </w:t>
      </w:r>
      <w:r>
        <w:rPr>
          <w:rFonts w:ascii="Times New Roman" w:hAnsi="Times New Roman" w:cs="Times New Roman"/>
          <w:i/>
          <w:iCs/>
          <w:sz w:val="24"/>
          <w:szCs w:val="24"/>
          <w:lang w:val="vi-VN"/>
        </w:rPr>
        <w:t xml:space="preserve"> Biểu đồ lớp phân tích chức năng Đăng ký</w:t>
      </w:r>
      <w:r>
        <w:rPr>
          <w:i/>
          <w:iCs/>
          <w:sz w:val="24"/>
          <w:szCs w:val="24"/>
        </w:rPr>
        <w:tab/>
      </w:r>
      <w:r>
        <w:rPr>
          <w:i/>
          <w:iCs/>
          <w:sz w:val="24"/>
          <w:szCs w:val="24"/>
        </w:rPr>
        <w:fldChar w:fldCharType="begin"/>
      </w:r>
      <w:r>
        <w:rPr>
          <w:i/>
          <w:iCs/>
          <w:sz w:val="24"/>
          <w:szCs w:val="24"/>
        </w:rPr>
        <w:instrText xml:space="preserve"> PAGEREF _Toc21087 \h </w:instrText>
      </w:r>
      <w:r>
        <w:rPr>
          <w:i/>
          <w:iCs/>
          <w:sz w:val="24"/>
          <w:szCs w:val="24"/>
        </w:rPr>
        <w:fldChar w:fldCharType="separate"/>
      </w:r>
      <w:r>
        <w:rPr>
          <w:i/>
          <w:iCs/>
          <w:sz w:val="24"/>
          <w:szCs w:val="24"/>
        </w:rPr>
        <w:t>26</w:t>
      </w:r>
      <w:r>
        <w:rPr>
          <w:i/>
          <w:iCs/>
          <w:sz w:val="24"/>
          <w:szCs w:val="24"/>
        </w:rPr>
        <w:fldChar w:fldCharType="end"/>
      </w:r>
      <w:r>
        <w:rPr>
          <w:i/>
          <w:iCs/>
          <w:sz w:val="24"/>
          <w:szCs w:val="24"/>
          <w:lang w:val="vi-VN"/>
        </w:rPr>
        <w:fldChar w:fldCharType="end"/>
      </w:r>
    </w:p>
    <w:p w14:paraId="77ADC1D8">
      <w:pPr>
        <w:pStyle w:val="129"/>
        <w:tabs>
          <w:tab w:val="right" w:leader="dot" w:pos="8781"/>
        </w:tabs>
        <w:rPr>
          <w:i/>
          <w:iCs/>
          <w:sz w:val="24"/>
          <w:szCs w:val="24"/>
        </w:rPr>
      </w:pPr>
      <w:r>
        <w:rPr>
          <w:i/>
          <w:iCs/>
          <w:sz w:val="24"/>
          <w:szCs w:val="24"/>
          <w:lang w:val="vi-VN"/>
        </w:rPr>
        <w:fldChar w:fldCharType="begin"/>
      </w:r>
      <w:r>
        <w:rPr>
          <w:i/>
          <w:iCs/>
          <w:sz w:val="24"/>
          <w:szCs w:val="24"/>
          <w:lang w:val="vi-VN"/>
        </w:rPr>
        <w:instrText xml:space="preserve"> HYPERLINK \l _Toc14312 </w:instrText>
      </w:r>
      <w:r>
        <w:rPr>
          <w:i/>
          <w:iCs/>
          <w:sz w:val="24"/>
          <w:szCs w:val="24"/>
          <w:lang w:val="vi-VN"/>
        </w:rPr>
        <w:fldChar w:fldCharType="separate"/>
      </w:r>
      <w:r>
        <w:rPr>
          <w:rFonts w:ascii="Times New Roman" w:hAnsi="Times New Roman" w:cs="Times New Roman"/>
          <w:i/>
          <w:iCs/>
          <w:sz w:val="24"/>
          <w:szCs w:val="24"/>
        </w:rPr>
        <w:t xml:space="preserve">Hình </w:t>
      </w:r>
      <w:r>
        <w:rPr>
          <w:rFonts w:hint="default" w:ascii="Times New Roman" w:hAnsi="Times New Roman" w:cs="Times New Roman"/>
          <w:i/>
          <w:iCs/>
          <w:sz w:val="24"/>
          <w:szCs w:val="24"/>
          <w:lang w:val="vi-VN"/>
        </w:rPr>
        <w:t>3</w:t>
      </w:r>
      <w:r>
        <w:rPr>
          <w:rFonts w:ascii="Times New Roman" w:hAnsi="Times New Roman" w:cs="Times New Roman"/>
          <w:i/>
          <w:iCs/>
          <w:sz w:val="24"/>
          <w:szCs w:val="24"/>
          <w:lang w:val="vi-VN"/>
        </w:rPr>
        <w:t>.</w:t>
      </w:r>
      <w:r>
        <w:rPr>
          <w:i/>
          <w:iCs/>
          <w:sz w:val="24"/>
          <w:szCs w:val="24"/>
        </w:rPr>
        <w:t xml:space="preserve">7 </w:t>
      </w:r>
      <w:r>
        <w:rPr>
          <w:rFonts w:ascii="Times New Roman" w:hAnsi="Times New Roman" w:cs="Times New Roman"/>
          <w:i/>
          <w:iCs/>
          <w:sz w:val="24"/>
          <w:szCs w:val="24"/>
          <w:lang w:val="vi-VN"/>
        </w:rPr>
        <w:t xml:space="preserve"> </w:t>
      </w:r>
      <w:r>
        <w:rPr>
          <w:rFonts w:ascii="Times New Roman" w:hAnsi="Times New Roman" w:cs="Times New Roman"/>
          <w:i/>
          <w:iCs/>
          <w:sz w:val="24"/>
          <w:szCs w:val="24"/>
        </w:rPr>
        <w:t>H</w:t>
      </w:r>
      <w:r>
        <w:rPr>
          <w:rFonts w:ascii="Times New Roman" w:hAnsi="Times New Roman" w:cs="Times New Roman"/>
          <w:i/>
          <w:iCs/>
          <w:sz w:val="24"/>
          <w:szCs w:val="24"/>
          <w:lang w:val="vi"/>
        </w:rPr>
        <w:t>ình dung màn hình</w:t>
      </w:r>
      <w:r>
        <w:rPr>
          <w:rFonts w:ascii="Times New Roman" w:hAnsi="Times New Roman" w:cs="Times New Roman"/>
          <w:i/>
          <w:iCs/>
          <w:sz w:val="24"/>
          <w:szCs w:val="24"/>
        </w:rPr>
        <w:t xml:space="preserve"> chức năng Đăng ký</w:t>
      </w:r>
      <w:r>
        <w:rPr>
          <w:i/>
          <w:iCs/>
          <w:sz w:val="24"/>
          <w:szCs w:val="24"/>
        </w:rPr>
        <w:tab/>
      </w:r>
      <w:r>
        <w:rPr>
          <w:i/>
          <w:iCs/>
          <w:sz w:val="24"/>
          <w:szCs w:val="24"/>
        </w:rPr>
        <w:fldChar w:fldCharType="begin"/>
      </w:r>
      <w:r>
        <w:rPr>
          <w:i/>
          <w:iCs/>
          <w:sz w:val="24"/>
          <w:szCs w:val="24"/>
        </w:rPr>
        <w:instrText xml:space="preserve"> PAGEREF _Toc14312 \h </w:instrText>
      </w:r>
      <w:r>
        <w:rPr>
          <w:i/>
          <w:iCs/>
          <w:sz w:val="24"/>
          <w:szCs w:val="24"/>
        </w:rPr>
        <w:fldChar w:fldCharType="separate"/>
      </w:r>
      <w:r>
        <w:rPr>
          <w:i/>
          <w:iCs/>
          <w:sz w:val="24"/>
          <w:szCs w:val="24"/>
        </w:rPr>
        <w:t>27</w:t>
      </w:r>
      <w:r>
        <w:rPr>
          <w:i/>
          <w:iCs/>
          <w:sz w:val="24"/>
          <w:szCs w:val="24"/>
        </w:rPr>
        <w:fldChar w:fldCharType="end"/>
      </w:r>
      <w:r>
        <w:rPr>
          <w:i/>
          <w:iCs/>
          <w:sz w:val="24"/>
          <w:szCs w:val="24"/>
          <w:lang w:val="vi-VN"/>
        </w:rPr>
        <w:fldChar w:fldCharType="end"/>
      </w:r>
    </w:p>
    <w:p w14:paraId="7ECF38F7">
      <w:pPr>
        <w:pStyle w:val="129"/>
        <w:tabs>
          <w:tab w:val="right" w:leader="dot" w:pos="8781"/>
        </w:tabs>
        <w:rPr>
          <w:i/>
          <w:iCs/>
          <w:sz w:val="24"/>
          <w:szCs w:val="24"/>
        </w:rPr>
      </w:pPr>
      <w:r>
        <w:rPr>
          <w:i/>
          <w:iCs/>
          <w:sz w:val="24"/>
          <w:szCs w:val="24"/>
          <w:lang w:val="vi-VN"/>
        </w:rPr>
        <w:fldChar w:fldCharType="begin"/>
      </w:r>
      <w:r>
        <w:rPr>
          <w:i/>
          <w:iCs/>
          <w:sz w:val="24"/>
          <w:szCs w:val="24"/>
          <w:lang w:val="vi-VN"/>
        </w:rPr>
        <w:instrText xml:space="preserve"> HYPERLINK \l _Toc1948 </w:instrText>
      </w:r>
      <w:r>
        <w:rPr>
          <w:i/>
          <w:iCs/>
          <w:sz w:val="24"/>
          <w:szCs w:val="24"/>
          <w:lang w:val="vi-VN"/>
        </w:rPr>
        <w:fldChar w:fldCharType="separate"/>
      </w:r>
      <w:r>
        <w:rPr>
          <w:rFonts w:ascii="Times New Roman" w:hAnsi="Times New Roman" w:cs="Times New Roman"/>
          <w:i/>
          <w:iCs/>
          <w:sz w:val="24"/>
          <w:szCs w:val="24"/>
        </w:rPr>
        <w:t xml:space="preserve">Hình </w:t>
      </w:r>
      <w:r>
        <w:rPr>
          <w:rFonts w:hint="default" w:ascii="Times New Roman" w:hAnsi="Times New Roman" w:cs="Times New Roman"/>
          <w:i/>
          <w:iCs/>
          <w:sz w:val="24"/>
          <w:szCs w:val="24"/>
          <w:lang w:val="vi-VN"/>
        </w:rPr>
        <w:t>3</w:t>
      </w:r>
      <w:r>
        <w:rPr>
          <w:rFonts w:ascii="Times New Roman" w:hAnsi="Times New Roman" w:cs="Times New Roman"/>
          <w:i/>
          <w:iCs/>
          <w:sz w:val="24"/>
          <w:szCs w:val="24"/>
          <w:lang w:val="vi-VN"/>
        </w:rPr>
        <w:t>.</w:t>
      </w:r>
      <w:r>
        <w:rPr>
          <w:i/>
          <w:iCs/>
          <w:sz w:val="24"/>
          <w:szCs w:val="24"/>
        </w:rPr>
        <w:t xml:space="preserve">8 </w:t>
      </w:r>
      <w:r>
        <w:rPr>
          <w:rFonts w:ascii="Times New Roman" w:hAnsi="Times New Roman" w:cs="Times New Roman"/>
          <w:i/>
          <w:iCs/>
          <w:sz w:val="24"/>
          <w:szCs w:val="24"/>
          <w:lang w:val="vi-VN"/>
        </w:rPr>
        <w:t xml:space="preserve"> Biểu đồ trình tự chức năng Tìm kiếm sản phẩm</w:t>
      </w:r>
      <w:r>
        <w:rPr>
          <w:i/>
          <w:iCs/>
          <w:sz w:val="24"/>
          <w:szCs w:val="24"/>
        </w:rPr>
        <w:tab/>
      </w:r>
      <w:r>
        <w:rPr>
          <w:i/>
          <w:iCs/>
          <w:sz w:val="24"/>
          <w:szCs w:val="24"/>
        </w:rPr>
        <w:fldChar w:fldCharType="begin"/>
      </w:r>
      <w:r>
        <w:rPr>
          <w:i/>
          <w:iCs/>
          <w:sz w:val="24"/>
          <w:szCs w:val="24"/>
        </w:rPr>
        <w:instrText xml:space="preserve"> PAGEREF _Toc1948 \h </w:instrText>
      </w:r>
      <w:r>
        <w:rPr>
          <w:i/>
          <w:iCs/>
          <w:sz w:val="24"/>
          <w:szCs w:val="24"/>
        </w:rPr>
        <w:fldChar w:fldCharType="separate"/>
      </w:r>
      <w:r>
        <w:rPr>
          <w:i/>
          <w:iCs/>
          <w:sz w:val="24"/>
          <w:szCs w:val="24"/>
        </w:rPr>
        <w:t>29</w:t>
      </w:r>
      <w:r>
        <w:rPr>
          <w:i/>
          <w:iCs/>
          <w:sz w:val="24"/>
          <w:szCs w:val="24"/>
        </w:rPr>
        <w:fldChar w:fldCharType="end"/>
      </w:r>
      <w:r>
        <w:rPr>
          <w:i/>
          <w:iCs/>
          <w:sz w:val="24"/>
          <w:szCs w:val="24"/>
          <w:lang w:val="vi-VN"/>
        </w:rPr>
        <w:fldChar w:fldCharType="end"/>
      </w:r>
    </w:p>
    <w:p w14:paraId="51156222">
      <w:pPr>
        <w:pStyle w:val="129"/>
        <w:tabs>
          <w:tab w:val="right" w:leader="dot" w:pos="8781"/>
        </w:tabs>
        <w:rPr>
          <w:i/>
          <w:iCs/>
          <w:sz w:val="24"/>
          <w:szCs w:val="24"/>
        </w:rPr>
      </w:pPr>
      <w:r>
        <w:rPr>
          <w:i/>
          <w:iCs/>
          <w:sz w:val="24"/>
          <w:szCs w:val="24"/>
          <w:lang w:val="vi-VN"/>
        </w:rPr>
        <w:fldChar w:fldCharType="begin"/>
      </w:r>
      <w:r>
        <w:rPr>
          <w:i/>
          <w:iCs/>
          <w:sz w:val="24"/>
          <w:szCs w:val="24"/>
          <w:lang w:val="vi-VN"/>
        </w:rPr>
        <w:instrText xml:space="preserve"> HYPERLINK \l _Toc6766 </w:instrText>
      </w:r>
      <w:r>
        <w:rPr>
          <w:i/>
          <w:iCs/>
          <w:sz w:val="24"/>
          <w:szCs w:val="24"/>
          <w:lang w:val="vi-VN"/>
        </w:rPr>
        <w:fldChar w:fldCharType="separate"/>
      </w:r>
      <w:r>
        <w:rPr>
          <w:rFonts w:ascii="Times New Roman" w:hAnsi="Times New Roman" w:cs="Times New Roman"/>
          <w:i/>
          <w:iCs/>
          <w:sz w:val="24"/>
          <w:szCs w:val="24"/>
        </w:rPr>
        <w:t xml:space="preserve">Hình </w:t>
      </w:r>
      <w:r>
        <w:rPr>
          <w:rFonts w:hint="default" w:ascii="Times New Roman" w:hAnsi="Times New Roman" w:cs="Times New Roman"/>
          <w:i/>
          <w:iCs/>
          <w:sz w:val="24"/>
          <w:szCs w:val="24"/>
          <w:lang w:val="vi-VN"/>
        </w:rPr>
        <w:t>3</w:t>
      </w:r>
      <w:r>
        <w:rPr>
          <w:rFonts w:ascii="Times New Roman" w:hAnsi="Times New Roman" w:cs="Times New Roman"/>
          <w:i/>
          <w:iCs/>
          <w:sz w:val="24"/>
          <w:szCs w:val="24"/>
          <w:lang w:val="vi-VN"/>
        </w:rPr>
        <w:t>.</w:t>
      </w:r>
      <w:r>
        <w:rPr>
          <w:i/>
          <w:iCs/>
          <w:sz w:val="24"/>
          <w:szCs w:val="24"/>
        </w:rPr>
        <w:t xml:space="preserve">9 </w:t>
      </w:r>
      <w:r>
        <w:rPr>
          <w:rFonts w:ascii="Times New Roman" w:hAnsi="Times New Roman" w:cs="Times New Roman"/>
          <w:i/>
          <w:iCs/>
          <w:sz w:val="24"/>
          <w:szCs w:val="24"/>
          <w:lang w:val="vi-VN"/>
        </w:rPr>
        <w:t xml:space="preserve"> Biểu đồ phân tích chức năng Tìm kiếm sản phẩm</w:t>
      </w:r>
      <w:r>
        <w:rPr>
          <w:i/>
          <w:iCs/>
          <w:sz w:val="24"/>
          <w:szCs w:val="24"/>
        </w:rPr>
        <w:tab/>
      </w:r>
      <w:r>
        <w:rPr>
          <w:i/>
          <w:iCs/>
          <w:sz w:val="24"/>
          <w:szCs w:val="24"/>
        </w:rPr>
        <w:fldChar w:fldCharType="begin"/>
      </w:r>
      <w:r>
        <w:rPr>
          <w:i/>
          <w:iCs/>
          <w:sz w:val="24"/>
          <w:szCs w:val="24"/>
        </w:rPr>
        <w:instrText xml:space="preserve"> PAGEREF _Toc6766 \h </w:instrText>
      </w:r>
      <w:r>
        <w:rPr>
          <w:i/>
          <w:iCs/>
          <w:sz w:val="24"/>
          <w:szCs w:val="24"/>
        </w:rPr>
        <w:fldChar w:fldCharType="separate"/>
      </w:r>
      <w:r>
        <w:rPr>
          <w:i/>
          <w:iCs/>
          <w:sz w:val="24"/>
          <w:szCs w:val="24"/>
        </w:rPr>
        <w:t>29</w:t>
      </w:r>
      <w:r>
        <w:rPr>
          <w:i/>
          <w:iCs/>
          <w:sz w:val="24"/>
          <w:szCs w:val="24"/>
        </w:rPr>
        <w:fldChar w:fldCharType="end"/>
      </w:r>
      <w:r>
        <w:rPr>
          <w:i/>
          <w:iCs/>
          <w:sz w:val="24"/>
          <w:szCs w:val="24"/>
          <w:lang w:val="vi-VN"/>
        </w:rPr>
        <w:fldChar w:fldCharType="end"/>
      </w:r>
    </w:p>
    <w:p w14:paraId="52F9083A">
      <w:pPr>
        <w:pStyle w:val="129"/>
        <w:tabs>
          <w:tab w:val="right" w:leader="dot" w:pos="8781"/>
        </w:tabs>
        <w:rPr>
          <w:i/>
          <w:iCs/>
          <w:sz w:val="24"/>
          <w:szCs w:val="24"/>
        </w:rPr>
      </w:pPr>
      <w:r>
        <w:rPr>
          <w:i/>
          <w:iCs/>
          <w:sz w:val="24"/>
          <w:szCs w:val="24"/>
          <w:lang w:val="vi-VN"/>
        </w:rPr>
        <w:fldChar w:fldCharType="begin"/>
      </w:r>
      <w:r>
        <w:rPr>
          <w:i/>
          <w:iCs/>
          <w:sz w:val="24"/>
          <w:szCs w:val="24"/>
          <w:lang w:val="vi-VN"/>
        </w:rPr>
        <w:instrText xml:space="preserve"> HYPERLINK \l _Toc4537 </w:instrText>
      </w:r>
      <w:r>
        <w:rPr>
          <w:i/>
          <w:iCs/>
          <w:sz w:val="24"/>
          <w:szCs w:val="24"/>
          <w:lang w:val="vi-VN"/>
        </w:rPr>
        <w:fldChar w:fldCharType="separate"/>
      </w:r>
      <w:r>
        <w:rPr>
          <w:rFonts w:ascii="Times New Roman" w:hAnsi="Times New Roman" w:cs="Times New Roman"/>
          <w:i/>
          <w:iCs/>
          <w:sz w:val="24"/>
          <w:szCs w:val="24"/>
        </w:rPr>
        <w:t xml:space="preserve">Hình </w:t>
      </w:r>
      <w:r>
        <w:rPr>
          <w:rFonts w:hint="default" w:ascii="Times New Roman" w:hAnsi="Times New Roman" w:cs="Times New Roman"/>
          <w:i/>
          <w:iCs/>
          <w:sz w:val="24"/>
          <w:szCs w:val="24"/>
          <w:lang w:val="vi-VN"/>
        </w:rPr>
        <w:t>3</w:t>
      </w:r>
      <w:r>
        <w:rPr>
          <w:rFonts w:ascii="Times New Roman" w:hAnsi="Times New Roman" w:cs="Times New Roman"/>
          <w:i/>
          <w:iCs/>
          <w:sz w:val="24"/>
          <w:szCs w:val="24"/>
          <w:lang w:val="vi-VN"/>
        </w:rPr>
        <w:t>.</w:t>
      </w:r>
      <w:r>
        <w:rPr>
          <w:i/>
          <w:iCs/>
          <w:sz w:val="24"/>
          <w:szCs w:val="24"/>
        </w:rPr>
        <w:t xml:space="preserve">10 </w:t>
      </w:r>
      <w:r>
        <w:rPr>
          <w:rFonts w:ascii="Times New Roman" w:hAnsi="Times New Roman" w:cs="Times New Roman"/>
          <w:i/>
          <w:iCs/>
          <w:sz w:val="24"/>
          <w:szCs w:val="24"/>
        </w:rPr>
        <w:t xml:space="preserve"> H</w:t>
      </w:r>
      <w:r>
        <w:rPr>
          <w:rFonts w:ascii="Times New Roman" w:hAnsi="Times New Roman" w:cs="Times New Roman"/>
          <w:i/>
          <w:iCs/>
          <w:sz w:val="24"/>
          <w:szCs w:val="24"/>
          <w:lang w:val="vi"/>
        </w:rPr>
        <w:t>ình dung màn hình</w:t>
      </w:r>
      <w:r>
        <w:rPr>
          <w:rFonts w:ascii="Times New Roman" w:hAnsi="Times New Roman" w:cs="Times New Roman"/>
          <w:i/>
          <w:iCs/>
          <w:sz w:val="24"/>
          <w:szCs w:val="24"/>
        </w:rPr>
        <w:t xml:space="preserve"> chức năng</w:t>
      </w:r>
      <w:r>
        <w:rPr>
          <w:rFonts w:ascii="Times New Roman" w:hAnsi="Times New Roman" w:cs="Times New Roman"/>
          <w:i/>
          <w:iCs/>
          <w:sz w:val="24"/>
          <w:szCs w:val="24"/>
          <w:lang w:val="vi-VN"/>
        </w:rPr>
        <w:t xml:space="preserve"> Tìm kiếm sản phẩm</w:t>
      </w:r>
      <w:r>
        <w:rPr>
          <w:i/>
          <w:iCs/>
          <w:sz w:val="24"/>
          <w:szCs w:val="24"/>
        </w:rPr>
        <w:tab/>
      </w:r>
      <w:r>
        <w:rPr>
          <w:i/>
          <w:iCs/>
          <w:sz w:val="24"/>
          <w:szCs w:val="24"/>
        </w:rPr>
        <w:fldChar w:fldCharType="begin"/>
      </w:r>
      <w:r>
        <w:rPr>
          <w:i/>
          <w:iCs/>
          <w:sz w:val="24"/>
          <w:szCs w:val="24"/>
        </w:rPr>
        <w:instrText xml:space="preserve"> PAGEREF _Toc4537 \h </w:instrText>
      </w:r>
      <w:r>
        <w:rPr>
          <w:i/>
          <w:iCs/>
          <w:sz w:val="24"/>
          <w:szCs w:val="24"/>
        </w:rPr>
        <w:fldChar w:fldCharType="separate"/>
      </w:r>
      <w:r>
        <w:rPr>
          <w:i/>
          <w:iCs/>
          <w:sz w:val="24"/>
          <w:szCs w:val="24"/>
        </w:rPr>
        <w:t>30</w:t>
      </w:r>
      <w:r>
        <w:rPr>
          <w:i/>
          <w:iCs/>
          <w:sz w:val="24"/>
          <w:szCs w:val="24"/>
        </w:rPr>
        <w:fldChar w:fldCharType="end"/>
      </w:r>
      <w:r>
        <w:rPr>
          <w:i/>
          <w:iCs/>
          <w:sz w:val="24"/>
          <w:szCs w:val="24"/>
          <w:lang w:val="vi-VN"/>
        </w:rPr>
        <w:fldChar w:fldCharType="end"/>
      </w:r>
    </w:p>
    <w:p w14:paraId="5DA0F1D3">
      <w:pPr>
        <w:pStyle w:val="129"/>
        <w:tabs>
          <w:tab w:val="right" w:leader="dot" w:pos="8781"/>
        </w:tabs>
        <w:rPr>
          <w:i/>
          <w:iCs/>
          <w:sz w:val="24"/>
          <w:szCs w:val="24"/>
        </w:rPr>
      </w:pPr>
      <w:r>
        <w:rPr>
          <w:i/>
          <w:iCs/>
          <w:sz w:val="24"/>
          <w:szCs w:val="24"/>
          <w:lang w:val="vi-VN"/>
        </w:rPr>
        <w:fldChar w:fldCharType="begin"/>
      </w:r>
      <w:r>
        <w:rPr>
          <w:i/>
          <w:iCs/>
          <w:sz w:val="24"/>
          <w:szCs w:val="24"/>
          <w:lang w:val="vi-VN"/>
        </w:rPr>
        <w:instrText xml:space="preserve"> HYPERLINK \l _Toc16683 </w:instrText>
      </w:r>
      <w:r>
        <w:rPr>
          <w:i/>
          <w:iCs/>
          <w:sz w:val="24"/>
          <w:szCs w:val="24"/>
          <w:lang w:val="vi-VN"/>
        </w:rPr>
        <w:fldChar w:fldCharType="separate"/>
      </w:r>
      <w:r>
        <w:rPr>
          <w:rFonts w:ascii="Times New Roman" w:hAnsi="Times New Roman" w:cs="Times New Roman"/>
          <w:i/>
          <w:iCs/>
          <w:sz w:val="24"/>
          <w:szCs w:val="24"/>
        </w:rPr>
        <w:t xml:space="preserve">Hình </w:t>
      </w:r>
      <w:r>
        <w:rPr>
          <w:rFonts w:hint="default" w:ascii="Times New Roman" w:hAnsi="Times New Roman" w:cs="Times New Roman"/>
          <w:i/>
          <w:iCs/>
          <w:sz w:val="24"/>
          <w:szCs w:val="24"/>
          <w:lang w:val="vi-VN"/>
        </w:rPr>
        <w:t>3</w:t>
      </w:r>
      <w:r>
        <w:rPr>
          <w:rFonts w:ascii="Times New Roman" w:hAnsi="Times New Roman" w:cs="Times New Roman"/>
          <w:i/>
          <w:iCs/>
          <w:sz w:val="24"/>
          <w:szCs w:val="24"/>
          <w:lang w:val="vi-VN"/>
        </w:rPr>
        <w:t>.</w:t>
      </w:r>
      <w:r>
        <w:rPr>
          <w:i/>
          <w:iCs/>
          <w:sz w:val="24"/>
          <w:szCs w:val="24"/>
        </w:rPr>
        <w:t xml:space="preserve">11 </w:t>
      </w:r>
      <w:r>
        <w:rPr>
          <w:rFonts w:ascii="Times New Roman" w:hAnsi="Times New Roman" w:cs="Times New Roman"/>
          <w:i/>
          <w:iCs/>
          <w:sz w:val="24"/>
          <w:szCs w:val="24"/>
          <w:lang w:val="vi-VN"/>
        </w:rPr>
        <w:t xml:space="preserve"> Biểu đồ trình tự chức năng Xem chi tiết sản phẩm</w:t>
      </w:r>
      <w:r>
        <w:rPr>
          <w:i/>
          <w:iCs/>
          <w:sz w:val="24"/>
          <w:szCs w:val="24"/>
        </w:rPr>
        <w:tab/>
      </w:r>
      <w:r>
        <w:rPr>
          <w:i/>
          <w:iCs/>
          <w:sz w:val="24"/>
          <w:szCs w:val="24"/>
        </w:rPr>
        <w:fldChar w:fldCharType="begin"/>
      </w:r>
      <w:r>
        <w:rPr>
          <w:i/>
          <w:iCs/>
          <w:sz w:val="24"/>
          <w:szCs w:val="24"/>
        </w:rPr>
        <w:instrText xml:space="preserve"> PAGEREF _Toc16683 \h </w:instrText>
      </w:r>
      <w:r>
        <w:rPr>
          <w:i/>
          <w:iCs/>
          <w:sz w:val="24"/>
          <w:szCs w:val="24"/>
        </w:rPr>
        <w:fldChar w:fldCharType="separate"/>
      </w:r>
      <w:r>
        <w:rPr>
          <w:i/>
          <w:iCs/>
          <w:sz w:val="24"/>
          <w:szCs w:val="24"/>
        </w:rPr>
        <w:t>32</w:t>
      </w:r>
      <w:r>
        <w:rPr>
          <w:i/>
          <w:iCs/>
          <w:sz w:val="24"/>
          <w:szCs w:val="24"/>
        </w:rPr>
        <w:fldChar w:fldCharType="end"/>
      </w:r>
      <w:r>
        <w:rPr>
          <w:i/>
          <w:iCs/>
          <w:sz w:val="24"/>
          <w:szCs w:val="24"/>
          <w:lang w:val="vi-VN"/>
        </w:rPr>
        <w:fldChar w:fldCharType="end"/>
      </w:r>
    </w:p>
    <w:p w14:paraId="570F28AD">
      <w:pPr>
        <w:pStyle w:val="129"/>
        <w:tabs>
          <w:tab w:val="right" w:leader="dot" w:pos="8781"/>
        </w:tabs>
        <w:rPr>
          <w:i/>
          <w:iCs/>
          <w:sz w:val="24"/>
          <w:szCs w:val="24"/>
        </w:rPr>
      </w:pPr>
      <w:r>
        <w:rPr>
          <w:i/>
          <w:iCs/>
          <w:sz w:val="24"/>
          <w:szCs w:val="24"/>
          <w:lang w:val="vi-VN"/>
        </w:rPr>
        <w:fldChar w:fldCharType="begin"/>
      </w:r>
      <w:r>
        <w:rPr>
          <w:i/>
          <w:iCs/>
          <w:sz w:val="24"/>
          <w:szCs w:val="24"/>
          <w:lang w:val="vi-VN"/>
        </w:rPr>
        <w:instrText xml:space="preserve"> HYPERLINK \l _Toc7416 </w:instrText>
      </w:r>
      <w:r>
        <w:rPr>
          <w:i/>
          <w:iCs/>
          <w:sz w:val="24"/>
          <w:szCs w:val="24"/>
          <w:lang w:val="vi-VN"/>
        </w:rPr>
        <w:fldChar w:fldCharType="separate"/>
      </w:r>
      <w:r>
        <w:rPr>
          <w:rFonts w:ascii="Times New Roman" w:hAnsi="Times New Roman" w:cs="Times New Roman"/>
          <w:i/>
          <w:iCs/>
          <w:sz w:val="24"/>
          <w:szCs w:val="24"/>
        </w:rPr>
        <w:t xml:space="preserve">Hình </w:t>
      </w:r>
      <w:r>
        <w:rPr>
          <w:rFonts w:hint="default" w:ascii="Times New Roman" w:hAnsi="Times New Roman" w:cs="Times New Roman"/>
          <w:i/>
          <w:iCs/>
          <w:sz w:val="24"/>
          <w:szCs w:val="24"/>
          <w:lang w:val="vi-VN"/>
        </w:rPr>
        <w:t>3</w:t>
      </w:r>
      <w:r>
        <w:rPr>
          <w:rFonts w:ascii="Times New Roman" w:hAnsi="Times New Roman" w:cs="Times New Roman"/>
          <w:i/>
          <w:iCs/>
          <w:sz w:val="24"/>
          <w:szCs w:val="24"/>
          <w:lang w:val="vi-VN"/>
        </w:rPr>
        <w:t>.</w:t>
      </w:r>
      <w:r>
        <w:rPr>
          <w:i/>
          <w:iCs/>
          <w:sz w:val="24"/>
          <w:szCs w:val="24"/>
        </w:rPr>
        <w:t xml:space="preserve">12 </w:t>
      </w:r>
      <w:r>
        <w:rPr>
          <w:rFonts w:ascii="Times New Roman" w:hAnsi="Times New Roman" w:cs="Times New Roman"/>
          <w:i/>
          <w:iCs/>
          <w:sz w:val="24"/>
          <w:szCs w:val="24"/>
          <w:lang w:val="vi-VN"/>
        </w:rPr>
        <w:t xml:space="preserve"> Biểu đồ lớp phân tích chức năng Xem chi tiết sản phẩm</w:t>
      </w:r>
      <w:r>
        <w:rPr>
          <w:i/>
          <w:iCs/>
          <w:sz w:val="24"/>
          <w:szCs w:val="24"/>
        </w:rPr>
        <w:tab/>
      </w:r>
      <w:r>
        <w:rPr>
          <w:i/>
          <w:iCs/>
          <w:sz w:val="24"/>
          <w:szCs w:val="24"/>
        </w:rPr>
        <w:fldChar w:fldCharType="begin"/>
      </w:r>
      <w:r>
        <w:rPr>
          <w:i/>
          <w:iCs/>
          <w:sz w:val="24"/>
          <w:szCs w:val="24"/>
        </w:rPr>
        <w:instrText xml:space="preserve"> PAGEREF _Toc7416 \h </w:instrText>
      </w:r>
      <w:r>
        <w:rPr>
          <w:i/>
          <w:iCs/>
          <w:sz w:val="24"/>
          <w:szCs w:val="24"/>
        </w:rPr>
        <w:fldChar w:fldCharType="separate"/>
      </w:r>
      <w:r>
        <w:rPr>
          <w:i/>
          <w:iCs/>
          <w:sz w:val="24"/>
          <w:szCs w:val="24"/>
        </w:rPr>
        <w:t>32</w:t>
      </w:r>
      <w:r>
        <w:rPr>
          <w:i/>
          <w:iCs/>
          <w:sz w:val="24"/>
          <w:szCs w:val="24"/>
        </w:rPr>
        <w:fldChar w:fldCharType="end"/>
      </w:r>
      <w:r>
        <w:rPr>
          <w:i/>
          <w:iCs/>
          <w:sz w:val="24"/>
          <w:szCs w:val="24"/>
          <w:lang w:val="vi-VN"/>
        </w:rPr>
        <w:fldChar w:fldCharType="end"/>
      </w:r>
    </w:p>
    <w:p w14:paraId="2EE4A981">
      <w:pPr>
        <w:pStyle w:val="129"/>
        <w:tabs>
          <w:tab w:val="right" w:leader="dot" w:pos="8781"/>
        </w:tabs>
        <w:rPr>
          <w:i/>
          <w:iCs/>
          <w:sz w:val="24"/>
          <w:szCs w:val="24"/>
        </w:rPr>
      </w:pPr>
      <w:r>
        <w:rPr>
          <w:i/>
          <w:iCs/>
          <w:sz w:val="24"/>
          <w:szCs w:val="24"/>
          <w:lang w:val="vi-VN"/>
        </w:rPr>
        <w:fldChar w:fldCharType="begin"/>
      </w:r>
      <w:r>
        <w:rPr>
          <w:i/>
          <w:iCs/>
          <w:sz w:val="24"/>
          <w:szCs w:val="24"/>
          <w:lang w:val="vi-VN"/>
        </w:rPr>
        <w:instrText xml:space="preserve"> HYPERLINK \l _Toc30360 </w:instrText>
      </w:r>
      <w:r>
        <w:rPr>
          <w:i/>
          <w:iCs/>
          <w:sz w:val="24"/>
          <w:szCs w:val="24"/>
          <w:lang w:val="vi-VN"/>
        </w:rPr>
        <w:fldChar w:fldCharType="separate"/>
      </w:r>
      <w:r>
        <w:rPr>
          <w:rFonts w:ascii="Times New Roman" w:hAnsi="Times New Roman" w:cs="Times New Roman"/>
          <w:i/>
          <w:iCs/>
          <w:sz w:val="24"/>
          <w:szCs w:val="24"/>
        </w:rPr>
        <w:t xml:space="preserve">Hình </w:t>
      </w:r>
      <w:r>
        <w:rPr>
          <w:rFonts w:hint="default" w:ascii="Times New Roman" w:hAnsi="Times New Roman" w:cs="Times New Roman"/>
          <w:i/>
          <w:iCs/>
          <w:sz w:val="24"/>
          <w:szCs w:val="24"/>
          <w:lang w:val="vi-VN"/>
        </w:rPr>
        <w:t>3</w:t>
      </w:r>
      <w:r>
        <w:rPr>
          <w:rFonts w:ascii="Times New Roman" w:hAnsi="Times New Roman" w:cs="Times New Roman"/>
          <w:i/>
          <w:iCs/>
          <w:sz w:val="24"/>
          <w:szCs w:val="24"/>
          <w:lang w:val="vi-VN"/>
        </w:rPr>
        <w:t>.</w:t>
      </w:r>
      <w:r>
        <w:rPr>
          <w:i/>
          <w:iCs/>
          <w:sz w:val="24"/>
          <w:szCs w:val="24"/>
        </w:rPr>
        <w:t xml:space="preserve">13 </w:t>
      </w:r>
      <w:r>
        <w:rPr>
          <w:rFonts w:ascii="Times New Roman" w:hAnsi="Times New Roman" w:cs="Times New Roman"/>
          <w:i/>
          <w:iCs/>
          <w:sz w:val="24"/>
          <w:szCs w:val="24"/>
          <w:lang w:val="vi-VN"/>
        </w:rPr>
        <w:t xml:space="preserve"> Hình dung màn hình chức năng Xem chi tiết sản phẩm</w:t>
      </w:r>
      <w:r>
        <w:rPr>
          <w:i/>
          <w:iCs/>
          <w:sz w:val="24"/>
          <w:szCs w:val="24"/>
        </w:rPr>
        <w:tab/>
      </w:r>
      <w:r>
        <w:rPr>
          <w:i/>
          <w:iCs/>
          <w:sz w:val="24"/>
          <w:szCs w:val="24"/>
        </w:rPr>
        <w:fldChar w:fldCharType="begin"/>
      </w:r>
      <w:r>
        <w:rPr>
          <w:i/>
          <w:iCs/>
          <w:sz w:val="24"/>
          <w:szCs w:val="24"/>
        </w:rPr>
        <w:instrText xml:space="preserve"> PAGEREF _Toc30360 \h </w:instrText>
      </w:r>
      <w:r>
        <w:rPr>
          <w:i/>
          <w:iCs/>
          <w:sz w:val="24"/>
          <w:szCs w:val="24"/>
        </w:rPr>
        <w:fldChar w:fldCharType="separate"/>
      </w:r>
      <w:r>
        <w:rPr>
          <w:i/>
          <w:iCs/>
          <w:sz w:val="24"/>
          <w:szCs w:val="24"/>
        </w:rPr>
        <w:t>33</w:t>
      </w:r>
      <w:r>
        <w:rPr>
          <w:i/>
          <w:iCs/>
          <w:sz w:val="24"/>
          <w:szCs w:val="24"/>
        </w:rPr>
        <w:fldChar w:fldCharType="end"/>
      </w:r>
      <w:r>
        <w:rPr>
          <w:i/>
          <w:iCs/>
          <w:sz w:val="24"/>
          <w:szCs w:val="24"/>
          <w:lang w:val="vi-VN"/>
        </w:rPr>
        <w:fldChar w:fldCharType="end"/>
      </w:r>
    </w:p>
    <w:p w14:paraId="5917C17C">
      <w:pPr>
        <w:pStyle w:val="129"/>
        <w:tabs>
          <w:tab w:val="right" w:leader="dot" w:pos="8781"/>
        </w:tabs>
        <w:rPr>
          <w:i/>
          <w:iCs/>
          <w:sz w:val="24"/>
          <w:szCs w:val="24"/>
        </w:rPr>
      </w:pPr>
      <w:r>
        <w:rPr>
          <w:i/>
          <w:iCs/>
          <w:sz w:val="24"/>
          <w:szCs w:val="24"/>
          <w:lang w:val="vi-VN"/>
        </w:rPr>
        <w:fldChar w:fldCharType="begin"/>
      </w:r>
      <w:r>
        <w:rPr>
          <w:i/>
          <w:iCs/>
          <w:sz w:val="24"/>
          <w:szCs w:val="24"/>
          <w:lang w:val="vi-VN"/>
        </w:rPr>
        <w:instrText xml:space="preserve"> HYPERLINK \l _Toc25770 </w:instrText>
      </w:r>
      <w:r>
        <w:rPr>
          <w:i/>
          <w:iCs/>
          <w:sz w:val="24"/>
          <w:szCs w:val="24"/>
          <w:lang w:val="vi-VN"/>
        </w:rPr>
        <w:fldChar w:fldCharType="separate"/>
      </w:r>
      <w:r>
        <w:rPr>
          <w:rFonts w:ascii="Times New Roman" w:hAnsi="Times New Roman" w:cs="Times New Roman"/>
          <w:i/>
          <w:iCs/>
          <w:sz w:val="24"/>
          <w:szCs w:val="24"/>
        </w:rPr>
        <w:t xml:space="preserve">Hình </w:t>
      </w:r>
      <w:r>
        <w:rPr>
          <w:rFonts w:hint="default" w:ascii="Times New Roman" w:hAnsi="Times New Roman" w:cs="Times New Roman"/>
          <w:i/>
          <w:iCs/>
          <w:sz w:val="24"/>
          <w:szCs w:val="24"/>
          <w:lang w:val="vi-VN"/>
        </w:rPr>
        <w:t>3</w:t>
      </w:r>
      <w:r>
        <w:rPr>
          <w:rFonts w:ascii="Times New Roman" w:hAnsi="Times New Roman" w:cs="Times New Roman"/>
          <w:i/>
          <w:iCs/>
          <w:sz w:val="24"/>
          <w:szCs w:val="24"/>
          <w:lang w:val="vi-VN"/>
        </w:rPr>
        <w:t>.</w:t>
      </w:r>
      <w:r>
        <w:rPr>
          <w:i/>
          <w:iCs/>
          <w:sz w:val="24"/>
          <w:szCs w:val="24"/>
        </w:rPr>
        <w:t xml:space="preserve">14 </w:t>
      </w:r>
      <w:r>
        <w:rPr>
          <w:rFonts w:ascii="Times New Roman" w:hAnsi="Times New Roman" w:cs="Times New Roman"/>
          <w:i/>
          <w:iCs/>
          <w:sz w:val="24"/>
          <w:szCs w:val="24"/>
          <w:lang w:val="vi-VN"/>
        </w:rPr>
        <w:t xml:space="preserve"> Biểu đồ trình tự chức năng Quản lý giỏ hàng</w:t>
      </w:r>
      <w:r>
        <w:rPr>
          <w:i/>
          <w:iCs/>
          <w:sz w:val="24"/>
          <w:szCs w:val="24"/>
        </w:rPr>
        <w:tab/>
      </w:r>
      <w:r>
        <w:rPr>
          <w:i/>
          <w:iCs/>
          <w:sz w:val="24"/>
          <w:szCs w:val="24"/>
        </w:rPr>
        <w:fldChar w:fldCharType="begin"/>
      </w:r>
      <w:r>
        <w:rPr>
          <w:i/>
          <w:iCs/>
          <w:sz w:val="24"/>
          <w:szCs w:val="24"/>
        </w:rPr>
        <w:instrText xml:space="preserve"> PAGEREF _Toc25770 \h </w:instrText>
      </w:r>
      <w:r>
        <w:rPr>
          <w:i/>
          <w:iCs/>
          <w:sz w:val="24"/>
          <w:szCs w:val="24"/>
        </w:rPr>
        <w:fldChar w:fldCharType="separate"/>
      </w:r>
      <w:r>
        <w:rPr>
          <w:i/>
          <w:iCs/>
          <w:sz w:val="24"/>
          <w:szCs w:val="24"/>
        </w:rPr>
        <w:t>35</w:t>
      </w:r>
      <w:r>
        <w:rPr>
          <w:i/>
          <w:iCs/>
          <w:sz w:val="24"/>
          <w:szCs w:val="24"/>
        </w:rPr>
        <w:fldChar w:fldCharType="end"/>
      </w:r>
      <w:r>
        <w:rPr>
          <w:i/>
          <w:iCs/>
          <w:sz w:val="24"/>
          <w:szCs w:val="24"/>
          <w:lang w:val="vi-VN"/>
        </w:rPr>
        <w:fldChar w:fldCharType="end"/>
      </w:r>
    </w:p>
    <w:p w14:paraId="0CFCB423">
      <w:pPr>
        <w:pStyle w:val="129"/>
        <w:tabs>
          <w:tab w:val="right" w:leader="dot" w:pos="8781"/>
        </w:tabs>
        <w:rPr>
          <w:i/>
          <w:iCs/>
          <w:sz w:val="24"/>
          <w:szCs w:val="24"/>
        </w:rPr>
      </w:pPr>
      <w:r>
        <w:rPr>
          <w:i/>
          <w:iCs/>
          <w:sz w:val="24"/>
          <w:szCs w:val="24"/>
          <w:lang w:val="vi-VN"/>
        </w:rPr>
        <w:fldChar w:fldCharType="begin"/>
      </w:r>
      <w:r>
        <w:rPr>
          <w:i/>
          <w:iCs/>
          <w:sz w:val="24"/>
          <w:szCs w:val="24"/>
          <w:lang w:val="vi-VN"/>
        </w:rPr>
        <w:instrText xml:space="preserve"> HYPERLINK \l _Toc22188 </w:instrText>
      </w:r>
      <w:r>
        <w:rPr>
          <w:i/>
          <w:iCs/>
          <w:sz w:val="24"/>
          <w:szCs w:val="24"/>
          <w:lang w:val="vi-VN"/>
        </w:rPr>
        <w:fldChar w:fldCharType="separate"/>
      </w:r>
      <w:r>
        <w:rPr>
          <w:rFonts w:ascii="Times New Roman" w:hAnsi="Times New Roman" w:cs="Times New Roman"/>
          <w:i/>
          <w:iCs/>
          <w:sz w:val="24"/>
          <w:szCs w:val="24"/>
        </w:rPr>
        <w:t xml:space="preserve">Hình </w:t>
      </w:r>
      <w:r>
        <w:rPr>
          <w:rFonts w:hint="default" w:ascii="Times New Roman" w:hAnsi="Times New Roman" w:cs="Times New Roman"/>
          <w:i/>
          <w:iCs/>
          <w:sz w:val="24"/>
          <w:szCs w:val="24"/>
          <w:lang w:val="vi-VN"/>
        </w:rPr>
        <w:t>3</w:t>
      </w:r>
      <w:r>
        <w:rPr>
          <w:rFonts w:ascii="Times New Roman" w:hAnsi="Times New Roman" w:cs="Times New Roman"/>
          <w:i/>
          <w:iCs/>
          <w:sz w:val="24"/>
          <w:szCs w:val="24"/>
          <w:lang w:val="vi-VN"/>
        </w:rPr>
        <w:t>.</w:t>
      </w:r>
      <w:r>
        <w:rPr>
          <w:i/>
          <w:iCs/>
          <w:sz w:val="24"/>
          <w:szCs w:val="24"/>
        </w:rPr>
        <w:t xml:space="preserve">15 </w:t>
      </w:r>
      <w:r>
        <w:rPr>
          <w:rFonts w:ascii="Times New Roman" w:hAnsi="Times New Roman" w:cs="Times New Roman"/>
          <w:i/>
          <w:iCs/>
          <w:sz w:val="24"/>
          <w:szCs w:val="24"/>
          <w:lang w:val="vi-VN"/>
        </w:rPr>
        <w:t xml:space="preserve"> Biều đồ lớp phân tích chức năng Quản lý giỏ hàng</w:t>
      </w:r>
      <w:r>
        <w:rPr>
          <w:i/>
          <w:iCs/>
          <w:sz w:val="24"/>
          <w:szCs w:val="24"/>
        </w:rPr>
        <w:tab/>
      </w:r>
      <w:r>
        <w:rPr>
          <w:i/>
          <w:iCs/>
          <w:sz w:val="24"/>
          <w:szCs w:val="24"/>
        </w:rPr>
        <w:fldChar w:fldCharType="begin"/>
      </w:r>
      <w:r>
        <w:rPr>
          <w:i/>
          <w:iCs/>
          <w:sz w:val="24"/>
          <w:szCs w:val="24"/>
        </w:rPr>
        <w:instrText xml:space="preserve"> PAGEREF _Toc22188 \h </w:instrText>
      </w:r>
      <w:r>
        <w:rPr>
          <w:i/>
          <w:iCs/>
          <w:sz w:val="24"/>
          <w:szCs w:val="24"/>
        </w:rPr>
        <w:fldChar w:fldCharType="separate"/>
      </w:r>
      <w:r>
        <w:rPr>
          <w:i/>
          <w:iCs/>
          <w:sz w:val="24"/>
          <w:szCs w:val="24"/>
        </w:rPr>
        <w:t>36</w:t>
      </w:r>
      <w:r>
        <w:rPr>
          <w:i/>
          <w:iCs/>
          <w:sz w:val="24"/>
          <w:szCs w:val="24"/>
        </w:rPr>
        <w:fldChar w:fldCharType="end"/>
      </w:r>
      <w:r>
        <w:rPr>
          <w:i/>
          <w:iCs/>
          <w:sz w:val="24"/>
          <w:szCs w:val="24"/>
          <w:lang w:val="vi-VN"/>
        </w:rPr>
        <w:fldChar w:fldCharType="end"/>
      </w:r>
    </w:p>
    <w:p w14:paraId="00370E7B">
      <w:pPr>
        <w:pStyle w:val="129"/>
        <w:tabs>
          <w:tab w:val="right" w:leader="dot" w:pos="8781"/>
        </w:tabs>
        <w:rPr>
          <w:i/>
          <w:iCs/>
          <w:sz w:val="24"/>
          <w:szCs w:val="24"/>
        </w:rPr>
      </w:pPr>
      <w:r>
        <w:rPr>
          <w:i/>
          <w:iCs/>
          <w:sz w:val="24"/>
          <w:szCs w:val="24"/>
          <w:lang w:val="vi-VN"/>
        </w:rPr>
        <w:fldChar w:fldCharType="begin"/>
      </w:r>
      <w:r>
        <w:rPr>
          <w:i/>
          <w:iCs/>
          <w:sz w:val="24"/>
          <w:szCs w:val="24"/>
          <w:lang w:val="vi-VN"/>
        </w:rPr>
        <w:instrText xml:space="preserve"> HYPERLINK \l _Toc7075 </w:instrText>
      </w:r>
      <w:r>
        <w:rPr>
          <w:i/>
          <w:iCs/>
          <w:sz w:val="24"/>
          <w:szCs w:val="24"/>
          <w:lang w:val="vi-VN"/>
        </w:rPr>
        <w:fldChar w:fldCharType="separate"/>
      </w:r>
      <w:r>
        <w:rPr>
          <w:rFonts w:ascii="Times New Roman" w:hAnsi="Times New Roman" w:cs="Times New Roman"/>
          <w:i/>
          <w:iCs/>
          <w:sz w:val="24"/>
          <w:szCs w:val="24"/>
        </w:rPr>
        <w:t xml:space="preserve">Hình </w:t>
      </w:r>
      <w:r>
        <w:rPr>
          <w:rFonts w:hint="default" w:ascii="Times New Roman" w:hAnsi="Times New Roman" w:cs="Times New Roman"/>
          <w:i/>
          <w:iCs/>
          <w:sz w:val="24"/>
          <w:szCs w:val="24"/>
          <w:lang w:val="vi-VN"/>
        </w:rPr>
        <w:t>3</w:t>
      </w:r>
      <w:r>
        <w:rPr>
          <w:rFonts w:ascii="Times New Roman" w:hAnsi="Times New Roman" w:cs="Times New Roman"/>
          <w:i/>
          <w:iCs/>
          <w:sz w:val="24"/>
          <w:szCs w:val="24"/>
          <w:lang w:val="vi-VN"/>
        </w:rPr>
        <w:t>.</w:t>
      </w:r>
      <w:r>
        <w:rPr>
          <w:i/>
          <w:iCs/>
          <w:sz w:val="24"/>
          <w:szCs w:val="24"/>
        </w:rPr>
        <w:t xml:space="preserve">16 </w:t>
      </w:r>
      <w:r>
        <w:rPr>
          <w:rFonts w:ascii="Times New Roman" w:hAnsi="Times New Roman" w:cs="Times New Roman"/>
          <w:i/>
          <w:iCs/>
          <w:sz w:val="24"/>
          <w:szCs w:val="24"/>
          <w:lang w:val="vi-VN"/>
        </w:rPr>
        <w:t xml:space="preserve"> Hình dung màn hình chức năng Quản lý giỏ hàng</w:t>
      </w:r>
      <w:r>
        <w:rPr>
          <w:i/>
          <w:iCs/>
          <w:sz w:val="24"/>
          <w:szCs w:val="24"/>
        </w:rPr>
        <w:tab/>
      </w:r>
      <w:r>
        <w:rPr>
          <w:i/>
          <w:iCs/>
          <w:sz w:val="24"/>
          <w:szCs w:val="24"/>
        </w:rPr>
        <w:fldChar w:fldCharType="begin"/>
      </w:r>
      <w:r>
        <w:rPr>
          <w:i/>
          <w:iCs/>
          <w:sz w:val="24"/>
          <w:szCs w:val="24"/>
        </w:rPr>
        <w:instrText xml:space="preserve"> PAGEREF _Toc7075 \h </w:instrText>
      </w:r>
      <w:r>
        <w:rPr>
          <w:i/>
          <w:iCs/>
          <w:sz w:val="24"/>
          <w:szCs w:val="24"/>
        </w:rPr>
        <w:fldChar w:fldCharType="separate"/>
      </w:r>
      <w:r>
        <w:rPr>
          <w:i/>
          <w:iCs/>
          <w:sz w:val="24"/>
          <w:szCs w:val="24"/>
        </w:rPr>
        <w:t>36</w:t>
      </w:r>
      <w:r>
        <w:rPr>
          <w:i/>
          <w:iCs/>
          <w:sz w:val="24"/>
          <w:szCs w:val="24"/>
        </w:rPr>
        <w:fldChar w:fldCharType="end"/>
      </w:r>
      <w:r>
        <w:rPr>
          <w:i/>
          <w:iCs/>
          <w:sz w:val="24"/>
          <w:szCs w:val="24"/>
          <w:lang w:val="vi-VN"/>
        </w:rPr>
        <w:fldChar w:fldCharType="end"/>
      </w:r>
    </w:p>
    <w:p w14:paraId="0699D71D">
      <w:pPr>
        <w:pStyle w:val="129"/>
        <w:tabs>
          <w:tab w:val="right" w:leader="dot" w:pos="8781"/>
        </w:tabs>
        <w:rPr>
          <w:i/>
          <w:iCs/>
          <w:sz w:val="24"/>
          <w:szCs w:val="24"/>
        </w:rPr>
      </w:pPr>
      <w:r>
        <w:rPr>
          <w:i/>
          <w:iCs/>
          <w:sz w:val="24"/>
          <w:szCs w:val="24"/>
          <w:lang w:val="vi-VN"/>
        </w:rPr>
        <w:fldChar w:fldCharType="begin"/>
      </w:r>
      <w:r>
        <w:rPr>
          <w:i/>
          <w:iCs/>
          <w:sz w:val="24"/>
          <w:szCs w:val="24"/>
          <w:lang w:val="vi-VN"/>
        </w:rPr>
        <w:instrText xml:space="preserve"> HYPERLINK \l _Toc6898 </w:instrText>
      </w:r>
      <w:r>
        <w:rPr>
          <w:i/>
          <w:iCs/>
          <w:sz w:val="24"/>
          <w:szCs w:val="24"/>
          <w:lang w:val="vi-VN"/>
        </w:rPr>
        <w:fldChar w:fldCharType="separate"/>
      </w:r>
      <w:r>
        <w:rPr>
          <w:rFonts w:ascii="Times New Roman" w:hAnsi="Times New Roman" w:cs="Times New Roman"/>
          <w:i/>
          <w:iCs/>
          <w:sz w:val="24"/>
          <w:szCs w:val="24"/>
        </w:rPr>
        <w:t xml:space="preserve">Hình </w:t>
      </w:r>
      <w:r>
        <w:rPr>
          <w:rFonts w:hint="default" w:ascii="Times New Roman" w:hAnsi="Times New Roman" w:cs="Times New Roman"/>
          <w:i/>
          <w:iCs/>
          <w:sz w:val="24"/>
          <w:szCs w:val="24"/>
          <w:lang w:val="en-US"/>
        </w:rPr>
        <w:t>3</w:t>
      </w:r>
      <w:r>
        <w:rPr>
          <w:rFonts w:ascii="Times New Roman" w:hAnsi="Times New Roman" w:cs="Times New Roman"/>
          <w:i/>
          <w:iCs/>
          <w:sz w:val="24"/>
          <w:szCs w:val="24"/>
          <w:lang w:val="vi-VN"/>
        </w:rPr>
        <w:t>.</w:t>
      </w:r>
      <w:r>
        <w:rPr>
          <w:i/>
          <w:iCs/>
          <w:sz w:val="24"/>
          <w:szCs w:val="24"/>
        </w:rPr>
        <w:t xml:space="preserve">17 </w:t>
      </w:r>
      <w:r>
        <w:rPr>
          <w:rFonts w:ascii="Times New Roman" w:hAnsi="Times New Roman" w:cs="Times New Roman"/>
          <w:i/>
          <w:iCs/>
          <w:sz w:val="24"/>
          <w:szCs w:val="24"/>
          <w:lang w:val="vi-VN"/>
        </w:rPr>
        <w:t xml:space="preserve"> Biểu đồ trình tự chức năng Đánh giá sản phẩm</w:t>
      </w:r>
      <w:r>
        <w:rPr>
          <w:i/>
          <w:iCs/>
          <w:sz w:val="24"/>
          <w:szCs w:val="24"/>
        </w:rPr>
        <w:tab/>
      </w:r>
      <w:r>
        <w:rPr>
          <w:i/>
          <w:iCs/>
          <w:sz w:val="24"/>
          <w:szCs w:val="24"/>
        </w:rPr>
        <w:fldChar w:fldCharType="begin"/>
      </w:r>
      <w:r>
        <w:rPr>
          <w:i/>
          <w:iCs/>
          <w:sz w:val="24"/>
          <w:szCs w:val="24"/>
        </w:rPr>
        <w:instrText xml:space="preserve"> PAGEREF _Toc6898 \h </w:instrText>
      </w:r>
      <w:r>
        <w:rPr>
          <w:i/>
          <w:iCs/>
          <w:sz w:val="24"/>
          <w:szCs w:val="24"/>
        </w:rPr>
        <w:fldChar w:fldCharType="separate"/>
      </w:r>
      <w:r>
        <w:rPr>
          <w:i/>
          <w:iCs/>
          <w:sz w:val="24"/>
          <w:szCs w:val="24"/>
        </w:rPr>
        <w:t>39</w:t>
      </w:r>
      <w:r>
        <w:rPr>
          <w:i/>
          <w:iCs/>
          <w:sz w:val="24"/>
          <w:szCs w:val="24"/>
        </w:rPr>
        <w:fldChar w:fldCharType="end"/>
      </w:r>
      <w:r>
        <w:rPr>
          <w:i/>
          <w:iCs/>
          <w:sz w:val="24"/>
          <w:szCs w:val="24"/>
          <w:lang w:val="vi-VN"/>
        </w:rPr>
        <w:fldChar w:fldCharType="end"/>
      </w:r>
    </w:p>
    <w:p w14:paraId="1B321BAE">
      <w:pPr>
        <w:pStyle w:val="129"/>
        <w:tabs>
          <w:tab w:val="right" w:leader="dot" w:pos="8781"/>
        </w:tabs>
        <w:rPr>
          <w:i/>
          <w:iCs/>
          <w:sz w:val="24"/>
          <w:szCs w:val="24"/>
        </w:rPr>
      </w:pPr>
      <w:r>
        <w:rPr>
          <w:i/>
          <w:iCs/>
          <w:sz w:val="24"/>
          <w:szCs w:val="24"/>
          <w:lang w:val="vi-VN"/>
        </w:rPr>
        <w:fldChar w:fldCharType="begin"/>
      </w:r>
      <w:r>
        <w:rPr>
          <w:i/>
          <w:iCs/>
          <w:sz w:val="24"/>
          <w:szCs w:val="24"/>
          <w:lang w:val="vi-VN"/>
        </w:rPr>
        <w:instrText xml:space="preserve"> HYPERLINK \l _Toc14571 </w:instrText>
      </w:r>
      <w:r>
        <w:rPr>
          <w:i/>
          <w:iCs/>
          <w:sz w:val="24"/>
          <w:szCs w:val="24"/>
          <w:lang w:val="vi-VN"/>
        </w:rPr>
        <w:fldChar w:fldCharType="separate"/>
      </w:r>
      <w:r>
        <w:rPr>
          <w:rFonts w:ascii="Times New Roman" w:hAnsi="Times New Roman" w:cs="Times New Roman"/>
          <w:i/>
          <w:iCs/>
          <w:sz w:val="24"/>
          <w:szCs w:val="24"/>
        </w:rPr>
        <w:t xml:space="preserve">Hình </w:t>
      </w:r>
      <w:r>
        <w:rPr>
          <w:rFonts w:hint="default" w:ascii="Times New Roman" w:hAnsi="Times New Roman" w:cs="Times New Roman"/>
          <w:i/>
          <w:iCs/>
          <w:sz w:val="24"/>
          <w:szCs w:val="24"/>
          <w:lang w:val="en-US"/>
        </w:rPr>
        <w:t>3</w:t>
      </w:r>
      <w:r>
        <w:rPr>
          <w:rFonts w:ascii="Times New Roman" w:hAnsi="Times New Roman" w:cs="Times New Roman"/>
          <w:i/>
          <w:iCs/>
          <w:sz w:val="24"/>
          <w:szCs w:val="24"/>
          <w:lang w:val="vi-VN"/>
        </w:rPr>
        <w:t>.</w:t>
      </w:r>
      <w:r>
        <w:rPr>
          <w:i/>
          <w:iCs/>
          <w:sz w:val="24"/>
          <w:szCs w:val="24"/>
        </w:rPr>
        <w:t xml:space="preserve">18 </w:t>
      </w:r>
      <w:r>
        <w:rPr>
          <w:rFonts w:ascii="Times New Roman" w:hAnsi="Times New Roman" w:cs="Times New Roman"/>
          <w:i/>
          <w:iCs/>
          <w:sz w:val="24"/>
          <w:szCs w:val="24"/>
          <w:lang w:val="vi-VN"/>
        </w:rPr>
        <w:t xml:space="preserve"> Biểu đồ lớp phân tích chức năng Đánh giá sản phẩm</w:t>
      </w:r>
      <w:r>
        <w:rPr>
          <w:i/>
          <w:iCs/>
          <w:sz w:val="24"/>
          <w:szCs w:val="24"/>
        </w:rPr>
        <w:tab/>
      </w:r>
      <w:r>
        <w:rPr>
          <w:i/>
          <w:iCs/>
          <w:sz w:val="24"/>
          <w:szCs w:val="24"/>
        </w:rPr>
        <w:fldChar w:fldCharType="begin"/>
      </w:r>
      <w:r>
        <w:rPr>
          <w:i/>
          <w:iCs/>
          <w:sz w:val="24"/>
          <w:szCs w:val="24"/>
        </w:rPr>
        <w:instrText xml:space="preserve"> PAGEREF _Toc14571 \h </w:instrText>
      </w:r>
      <w:r>
        <w:rPr>
          <w:i/>
          <w:iCs/>
          <w:sz w:val="24"/>
          <w:szCs w:val="24"/>
        </w:rPr>
        <w:fldChar w:fldCharType="separate"/>
      </w:r>
      <w:r>
        <w:rPr>
          <w:i/>
          <w:iCs/>
          <w:sz w:val="24"/>
          <w:szCs w:val="24"/>
        </w:rPr>
        <w:t>39</w:t>
      </w:r>
      <w:r>
        <w:rPr>
          <w:i/>
          <w:iCs/>
          <w:sz w:val="24"/>
          <w:szCs w:val="24"/>
        </w:rPr>
        <w:fldChar w:fldCharType="end"/>
      </w:r>
      <w:r>
        <w:rPr>
          <w:i/>
          <w:iCs/>
          <w:sz w:val="24"/>
          <w:szCs w:val="24"/>
          <w:lang w:val="vi-VN"/>
        </w:rPr>
        <w:fldChar w:fldCharType="end"/>
      </w:r>
    </w:p>
    <w:p w14:paraId="6C391074">
      <w:pPr>
        <w:pStyle w:val="129"/>
        <w:tabs>
          <w:tab w:val="right" w:leader="dot" w:pos="8781"/>
        </w:tabs>
        <w:rPr>
          <w:i/>
          <w:iCs/>
          <w:sz w:val="24"/>
          <w:szCs w:val="24"/>
        </w:rPr>
      </w:pPr>
      <w:r>
        <w:rPr>
          <w:i/>
          <w:iCs/>
          <w:sz w:val="24"/>
          <w:szCs w:val="24"/>
          <w:lang w:val="vi-VN"/>
        </w:rPr>
        <w:fldChar w:fldCharType="begin"/>
      </w:r>
      <w:r>
        <w:rPr>
          <w:i/>
          <w:iCs/>
          <w:sz w:val="24"/>
          <w:szCs w:val="24"/>
          <w:lang w:val="vi-VN"/>
        </w:rPr>
        <w:instrText xml:space="preserve"> HYPERLINK \l _Toc27870 </w:instrText>
      </w:r>
      <w:r>
        <w:rPr>
          <w:i/>
          <w:iCs/>
          <w:sz w:val="24"/>
          <w:szCs w:val="24"/>
          <w:lang w:val="vi-VN"/>
        </w:rPr>
        <w:fldChar w:fldCharType="separate"/>
      </w:r>
      <w:r>
        <w:rPr>
          <w:rFonts w:ascii="Times New Roman" w:hAnsi="Times New Roman" w:cs="Times New Roman"/>
          <w:i/>
          <w:iCs/>
          <w:sz w:val="24"/>
          <w:szCs w:val="24"/>
        </w:rPr>
        <w:t xml:space="preserve">Hình </w:t>
      </w:r>
      <w:r>
        <w:rPr>
          <w:rFonts w:hint="default" w:ascii="Times New Roman" w:hAnsi="Times New Roman" w:cs="Times New Roman"/>
          <w:i/>
          <w:iCs/>
          <w:sz w:val="24"/>
          <w:szCs w:val="24"/>
          <w:lang w:val="en-US"/>
        </w:rPr>
        <w:t>3</w:t>
      </w:r>
      <w:r>
        <w:rPr>
          <w:rFonts w:ascii="Times New Roman" w:hAnsi="Times New Roman" w:cs="Times New Roman"/>
          <w:i/>
          <w:iCs/>
          <w:sz w:val="24"/>
          <w:szCs w:val="24"/>
          <w:lang w:val="vi-VN"/>
        </w:rPr>
        <w:t>.</w:t>
      </w:r>
      <w:r>
        <w:rPr>
          <w:i/>
          <w:iCs/>
          <w:sz w:val="24"/>
          <w:szCs w:val="24"/>
        </w:rPr>
        <w:t xml:space="preserve">19 </w:t>
      </w:r>
      <w:r>
        <w:rPr>
          <w:rFonts w:ascii="Times New Roman" w:hAnsi="Times New Roman" w:cs="Times New Roman"/>
          <w:i/>
          <w:iCs/>
          <w:sz w:val="24"/>
          <w:szCs w:val="24"/>
          <w:lang w:val="vi-VN"/>
        </w:rPr>
        <w:t xml:space="preserve"> Hình dung màn hình chức năng Đánh giá sản phẩm</w:t>
      </w:r>
      <w:r>
        <w:rPr>
          <w:i/>
          <w:iCs/>
          <w:sz w:val="24"/>
          <w:szCs w:val="24"/>
        </w:rPr>
        <w:tab/>
      </w:r>
      <w:r>
        <w:rPr>
          <w:i/>
          <w:iCs/>
          <w:sz w:val="24"/>
          <w:szCs w:val="24"/>
        </w:rPr>
        <w:fldChar w:fldCharType="begin"/>
      </w:r>
      <w:r>
        <w:rPr>
          <w:i/>
          <w:iCs/>
          <w:sz w:val="24"/>
          <w:szCs w:val="24"/>
        </w:rPr>
        <w:instrText xml:space="preserve"> PAGEREF _Toc27870 \h </w:instrText>
      </w:r>
      <w:r>
        <w:rPr>
          <w:i/>
          <w:iCs/>
          <w:sz w:val="24"/>
          <w:szCs w:val="24"/>
        </w:rPr>
        <w:fldChar w:fldCharType="separate"/>
      </w:r>
      <w:r>
        <w:rPr>
          <w:i/>
          <w:iCs/>
          <w:sz w:val="24"/>
          <w:szCs w:val="24"/>
        </w:rPr>
        <w:t>40</w:t>
      </w:r>
      <w:r>
        <w:rPr>
          <w:i/>
          <w:iCs/>
          <w:sz w:val="24"/>
          <w:szCs w:val="24"/>
        </w:rPr>
        <w:fldChar w:fldCharType="end"/>
      </w:r>
      <w:r>
        <w:rPr>
          <w:i/>
          <w:iCs/>
          <w:sz w:val="24"/>
          <w:szCs w:val="24"/>
          <w:lang w:val="vi-VN"/>
        </w:rPr>
        <w:fldChar w:fldCharType="end"/>
      </w:r>
    </w:p>
    <w:p w14:paraId="01229ACF">
      <w:pPr>
        <w:pStyle w:val="129"/>
        <w:tabs>
          <w:tab w:val="right" w:leader="dot" w:pos="8781"/>
        </w:tabs>
        <w:rPr>
          <w:i/>
          <w:iCs/>
          <w:sz w:val="24"/>
          <w:szCs w:val="24"/>
        </w:rPr>
      </w:pPr>
      <w:r>
        <w:rPr>
          <w:i/>
          <w:iCs/>
          <w:sz w:val="24"/>
          <w:szCs w:val="24"/>
          <w:lang w:val="vi-VN"/>
        </w:rPr>
        <w:fldChar w:fldCharType="begin"/>
      </w:r>
      <w:r>
        <w:rPr>
          <w:i/>
          <w:iCs/>
          <w:sz w:val="24"/>
          <w:szCs w:val="24"/>
          <w:lang w:val="vi-VN"/>
        </w:rPr>
        <w:instrText xml:space="preserve"> HYPERLINK \l _Toc31926 </w:instrText>
      </w:r>
      <w:r>
        <w:rPr>
          <w:i/>
          <w:iCs/>
          <w:sz w:val="24"/>
          <w:szCs w:val="24"/>
          <w:lang w:val="vi-VN"/>
        </w:rPr>
        <w:fldChar w:fldCharType="separate"/>
      </w:r>
      <w:r>
        <w:rPr>
          <w:rFonts w:hint="default" w:ascii="Times New Roman" w:hAnsi="Times New Roman" w:cs="Times New Roman"/>
          <w:i/>
          <w:iCs/>
          <w:sz w:val="24"/>
          <w:szCs w:val="24"/>
        </w:rPr>
        <w:t xml:space="preserve">Hình </w:t>
      </w:r>
      <w:r>
        <w:rPr>
          <w:rFonts w:hint="default" w:ascii="Times New Roman" w:hAnsi="Times New Roman" w:cs="Times New Roman"/>
          <w:i/>
          <w:iCs/>
          <w:sz w:val="24"/>
          <w:szCs w:val="24"/>
          <w:lang w:val="en-US"/>
        </w:rPr>
        <w:t>3.</w:t>
      </w:r>
      <w:r>
        <w:rPr>
          <w:i/>
          <w:iCs/>
          <w:sz w:val="24"/>
          <w:szCs w:val="24"/>
        </w:rPr>
        <w:t xml:space="preserve">20 </w:t>
      </w:r>
      <w:r>
        <w:rPr>
          <w:rFonts w:hint="default" w:ascii="Times New Roman" w:hAnsi="Times New Roman" w:cs="Times New Roman"/>
          <w:i/>
          <w:iCs/>
          <w:sz w:val="24"/>
          <w:szCs w:val="24"/>
          <w:lang w:val="en-US"/>
        </w:rPr>
        <w:t xml:space="preserve"> </w:t>
      </w:r>
      <w:r>
        <w:rPr>
          <w:rFonts w:hint="default" w:ascii="Times New Roman" w:hAnsi="Times New Roman" w:cs="Times New Roman"/>
          <w:i/>
          <w:iCs/>
          <w:sz w:val="24"/>
          <w:szCs w:val="24"/>
          <w:lang w:val="vi-VN"/>
        </w:rPr>
        <w:t>Biểu đồ trình tự chức năng Quản lý sản phẩm</w:t>
      </w:r>
      <w:r>
        <w:rPr>
          <w:i/>
          <w:iCs/>
          <w:sz w:val="24"/>
          <w:szCs w:val="24"/>
        </w:rPr>
        <w:tab/>
      </w:r>
      <w:r>
        <w:rPr>
          <w:i/>
          <w:iCs/>
          <w:sz w:val="24"/>
          <w:szCs w:val="24"/>
        </w:rPr>
        <w:fldChar w:fldCharType="begin"/>
      </w:r>
      <w:r>
        <w:rPr>
          <w:i/>
          <w:iCs/>
          <w:sz w:val="24"/>
          <w:szCs w:val="24"/>
        </w:rPr>
        <w:instrText xml:space="preserve"> PAGEREF _Toc31926 \h </w:instrText>
      </w:r>
      <w:r>
        <w:rPr>
          <w:i/>
          <w:iCs/>
          <w:sz w:val="24"/>
          <w:szCs w:val="24"/>
        </w:rPr>
        <w:fldChar w:fldCharType="separate"/>
      </w:r>
      <w:r>
        <w:rPr>
          <w:i/>
          <w:iCs/>
          <w:sz w:val="24"/>
          <w:szCs w:val="24"/>
        </w:rPr>
        <w:t>44</w:t>
      </w:r>
      <w:r>
        <w:rPr>
          <w:i/>
          <w:iCs/>
          <w:sz w:val="24"/>
          <w:szCs w:val="24"/>
        </w:rPr>
        <w:fldChar w:fldCharType="end"/>
      </w:r>
      <w:r>
        <w:rPr>
          <w:i/>
          <w:iCs/>
          <w:sz w:val="24"/>
          <w:szCs w:val="24"/>
          <w:lang w:val="vi-VN"/>
        </w:rPr>
        <w:fldChar w:fldCharType="end"/>
      </w:r>
    </w:p>
    <w:p w14:paraId="03FFB9B7">
      <w:pPr>
        <w:pStyle w:val="129"/>
        <w:tabs>
          <w:tab w:val="right" w:leader="dot" w:pos="8781"/>
        </w:tabs>
        <w:rPr>
          <w:i/>
          <w:iCs/>
          <w:sz w:val="24"/>
          <w:szCs w:val="24"/>
        </w:rPr>
      </w:pPr>
      <w:r>
        <w:rPr>
          <w:i/>
          <w:iCs/>
          <w:sz w:val="24"/>
          <w:szCs w:val="24"/>
          <w:lang w:val="vi-VN"/>
        </w:rPr>
        <w:fldChar w:fldCharType="begin"/>
      </w:r>
      <w:r>
        <w:rPr>
          <w:i/>
          <w:iCs/>
          <w:sz w:val="24"/>
          <w:szCs w:val="24"/>
          <w:lang w:val="vi-VN"/>
        </w:rPr>
        <w:instrText xml:space="preserve"> HYPERLINK \l _Toc12897 </w:instrText>
      </w:r>
      <w:r>
        <w:rPr>
          <w:i/>
          <w:iCs/>
          <w:sz w:val="24"/>
          <w:szCs w:val="24"/>
          <w:lang w:val="vi-VN"/>
        </w:rPr>
        <w:fldChar w:fldCharType="separate"/>
      </w:r>
      <w:r>
        <w:rPr>
          <w:rFonts w:hint="default" w:ascii="Times New Roman" w:hAnsi="Times New Roman" w:cs="Times New Roman"/>
          <w:i/>
          <w:iCs/>
          <w:sz w:val="24"/>
          <w:szCs w:val="24"/>
        </w:rPr>
        <w:t xml:space="preserve">Hình </w:t>
      </w:r>
      <w:r>
        <w:rPr>
          <w:rFonts w:hint="default" w:ascii="Times New Roman" w:hAnsi="Times New Roman" w:cs="Times New Roman"/>
          <w:i/>
          <w:iCs/>
          <w:sz w:val="24"/>
          <w:szCs w:val="24"/>
          <w:lang w:val="en-US"/>
        </w:rPr>
        <w:t>3.</w:t>
      </w:r>
      <w:r>
        <w:rPr>
          <w:i/>
          <w:iCs/>
          <w:sz w:val="24"/>
          <w:szCs w:val="24"/>
        </w:rPr>
        <w:t xml:space="preserve">21 </w:t>
      </w:r>
      <w:r>
        <w:rPr>
          <w:rFonts w:hint="default" w:ascii="Times New Roman" w:hAnsi="Times New Roman" w:cs="Times New Roman"/>
          <w:i/>
          <w:iCs/>
          <w:sz w:val="24"/>
          <w:szCs w:val="24"/>
          <w:lang w:val="en-US"/>
        </w:rPr>
        <w:t xml:space="preserve"> </w:t>
      </w:r>
      <w:r>
        <w:rPr>
          <w:rFonts w:hint="default" w:ascii="Times New Roman" w:hAnsi="Times New Roman" w:cs="Times New Roman"/>
          <w:i/>
          <w:iCs/>
          <w:sz w:val="24"/>
          <w:szCs w:val="24"/>
          <w:lang w:val="vi-VN"/>
        </w:rPr>
        <w:t>Biểu đồ lớp phân tích chức năng Quản lý sản phẩm</w:t>
      </w:r>
      <w:r>
        <w:rPr>
          <w:i/>
          <w:iCs/>
          <w:sz w:val="24"/>
          <w:szCs w:val="24"/>
        </w:rPr>
        <w:tab/>
      </w:r>
      <w:r>
        <w:rPr>
          <w:i/>
          <w:iCs/>
          <w:sz w:val="24"/>
          <w:szCs w:val="24"/>
        </w:rPr>
        <w:fldChar w:fldCharType="begin"/>
      </w:r>
      <w:r>
        <w:rPr>
          <w:i/>
          <w:iCs/>
          <w:sz w:val="24"/>
          <w:szCs w:val="24"/>
        </w:rPr>
        <w:instrText xml:space="preserve"> PAGEREF _Toc12897 \h </w:instrText>
      </w:r>
      <w:r>
        <w:rPr>
          <w:i/>
          <w:iCs/>
          <w:sz w:val="24"/>
          <w:szCs w:val="24"/>
        </w:rPr>
        <w:fldChar w:fldCharType="separate"/>
      </w:r>
      <w:r>
        <w:rPr>
          <w:i/>
          <w:iCs/>
          <w:sz w:val="24"/>
          <w:szCs w:val="24"/>
        </w:rPr>
        <w:t>45</w:t>
      </w:r>
      <w:r>
        <w:rPr>
          <w:i/>
          <w:iCs/>
          <w:sz w:val="24"/>
          <w:szCs w:val="24"/>
        </w:rPr>
        <w:fldChar w:fldCharType="end"/>
      </w:r>
      <w:r>
        <w:rPr>
          <w:i/>
          <w:iCs/>
          <w:sz w:val="24"/>
          <w:szCs w:val="24"/>
          <w:lang w:val="vi-VN"/>
        </w:rPr>
        <w:fldChar w:fldCharType="end"/>
      </w:r>
    </w:p>
    <w:p w14:paraId="09C43153">
      <w:pPr>
        <w:pStyle w:val="129"/>
        <w:tabs>
          <w:tab w:val="right" w:leader="dot" w:pos="8781"/>
        </w:tabs>
        <w:rPr>
          <w:i/>
          <w:iCs/>
          <w:sz w:val="24"/>
          <w:szCs w:val="24"/>
        </w:rPr>
      </w:pPr>
      <w:r>
        <w:rPr>
          <w:i/>
          <w:iCs/>
          <w:sz w:val="24"/>
          <w:szCs w:val="24"/>
          <w:lang w:val="vi-VN"/>
        </w:rPr>
        <w:fldChar w:fldCharType="begin"/>
      </w:r>
      <w:r>
        <w:rPr>
          <w:i/>
          <w:iCs/>
          <w:sz w:val="24"/>
          <w:szCs w:val="24"/>
          <w:lang w:val="vi-VN"/>
        </w:rPr>
        <w:instrText xml:space="preserve"> HYPERLINK \l _Toc16790 </w:instrText>
      </w:r>
      <w:r>
        <w:rPr>
          <w:i/>
          <w:iCs/>
          <w:sz w:val="24"/>
          <w:szCs w:val="24"/>
          <w:lang w:val="vi-VN"/>
        </w:rPr>
        <w:fldChar w:fldCharType="separate"/>
      </w:r>
      <w:r>
        <w:rPr>
          <w:rFonts w:hint="default" w:ascii="Times New Roman" w:hAnsi="Times New Roman" w:cs="Times New Roman"/>
          <w:i/>
          <w:iCs/>
          <w:sz w:val="24"/>
          <w:szCs w:val="24"/>
        </w:rPr>
        <w:t xml:space="preserve">Hình </w:t>
      </w:r>
      <w:r>
        <w:rPr>
          <w:rFonts w:hint="default" w:ascii="Times New Roman" w:hAnsi="Times New Roman" w:cs="Times New Roman"/>
          <w:i/>
          <w:iCs/>
          <w:sz w:val="24"/>
          <w:szCs w:val="24"/>
          <w:lang w:val="en-US"/>
        </w:rPr>
        <w:t>3.</w:t>
      </w:r>
      <w:r>
        <w:rPr>
          <w:i/>
          <w:iCs/>
          <w:sz w:val="24"/>
          <w:szCs w:val="24"/>
        </w:rPr>
        <w:t xml:space="preserve">22 </w:t>
      </w:r>
      <w:r>
        <w:rPr>
          <w:rFonts w:hint="default" w:ascii="Times New Roman" w:hAnsi="Times New Roman" w:cs="Times New Roman"/>
          <w:i/>
          <w:iCs/>
          <w:sz w:val="24"/>
          <w:szCs w:val="24"/>
          <w:lang w:val="en-US"/>
        </w:rPr>
        <w:t xml:space="preserve"> </w:t>
      </w:r>
      <w:r>
        <w:rPr>
          <w:rFonts w:hint="default" w:ascii="Times New Roman" w:hAnsi="Times New Roman" w:cs="Times New Roman"/>
          <w:i/>
          <w:iCs/>
          <w:sz w:val="24"/>
          <w:szCs w:val="24"/>
          <w:lang w:val="vi-VN"/>
        </w:rPr>
        <w:t>Hình dung màn hình chức năng Quản lý sản phẩm</w:t>
      </w:r>
      <w:r>
        <w:rPr>
          <w:i/>
          <w:iCs/>
          <w:sz w:val="24"/>
          <w:szCs w:val="24"/>
        </w:rPr>
        <w:tab/>
      </w:r>
      <w:r>
        <w:rPr>
          <w:i/>
          <w:iCs/>
          <w:sz w:val="24"/>
          <w:szCs w:val="24"/>
        </w:rPr>
        <w:fldChar w:fldCharType="begin"/>
      </w:r>
      <w:r>
        <w:rPr>
          <w:i/>
          <w:iCs/>
          <w:sz w:val="24"/>
          <w:szCs w:val="24"/>
        </w:rPr>
        <w:instrText xml:space="preserve"> PAGEREF _Toc16790 \h </w:instrText>
      </w:r>
      <w:r>
        <w:rPr>
          <w:i/>
          <w:iCs/>
          <w:sz w:val="24"/>
          <w:szCs w:val="24"/>
        </w:rPr>
        <w:fldChar w:fldCharType="separate"/>
      </w:r>
      <w:r>
        <w:rPr>
          <w:i/>
          <w:iCs/>
          <w:sz w:val="24"/>
          <w:szCs w:val="24"/>
        </w:rPr>
        <w:t>45</w:t>
      </w:r>
      <w:r>
        <w:rPr>
          <w:i/>
          <w:iCs/>
          <w:sz w:val="24"/>
          <w:szCs w:val="24"/>
        </w:rPr>
        <w:fldChar w:fldCharType="end"/>
      </w:r>
      <w:r>
        <w:rPr>
          <w:i/>
          <w:iCs/>
          <w:sz w:val="24"/>
          <w:szCs w:val="24"/>
          <w:lang w:val="vi-VN"/>
        </w:rPr>
        <w:fldChar w:fldCharType="end"/>
      </w:r>
    </w:p>
    <w:p w14:paraId="5611593D">
      <w:pPr>
        <w:pStyle w:val="129"/>
        <w:tabs>
          <w:tab w:val="right" w:leader="dot" w:pos="8781"/>
        </w:tabs>
        <w:rPr>
          <w:i/>
          <w:iCs/>
          <w:sz w:val="24"/>
          <w:szCs w:val="24"/>
        </w:rPr>
      </w:pPr>
      <w:r>
        <w:rPr>
          <w:i/>
          <w:iCs/>
          <w:sz w:val="24"/>
          <w:szCs w:val="24"/>
          <w:lang w:val="vi-VN"/>
        </w:rPr>
        <w:fldChar w:fldCharType="begin"/>
      </w:r>
      <w:r>
        <w:rPr>
          <w:i/>
          <w:iCs/>
          <w:sz w:val="24"/>
          <w:szCs w:val="24"/>
          <w:lang w:val="vi-VN"/>
        </w:rPr>
        <w:instrText xml:space="preserve"> HYPERLINK \l _Toc2235 </w:instrText>
      </w:r>
      <w:r>
        <w:rPr>
          <w:i/>
          <w:iCs/>
          <w:sz w:val="24"/>
          <w:szCs w:val="24"/>
          <w:lang w:val="vi-VN"/>
        </w:rPr>
        <w:fldChar w:fldCharType="separate"/>
      </w:r>
      <w:r>
        <w:rPr>
          <w:rFonts w:hint="default" w:ascii="Times New Roman" w:hAnsi="Times New Roman" w:cs="Times New Roman"/>
          <w:i/>
          <w:iCs/>
          <w:sz w:val="24"/>
          <w:szCs w:val="24"/>
        </w:rPr>
        <w:t xml:space="preserve">Hình </w:t>
      </w:r>
      <w:r>
        <w:rPr>
          <w:rFonts w:hint="default" w:ascii="Times New Roman" w:hAnsi="Times New Roman" w:cs="Times New Roman"/>
          <w:i/>
          <w:iCs/>
          <w:sz w:val="24"/>
          <w:szCs w:val="24"/>
          <w:lang w:val="en-US"/>
        </w:rPr>
        <w:t>3.</w:t>
      </w:r>
      <w:r>
        <w:rPr>
          <w:i/>
          <w:iCs/>
          <w:sz w:val="24"/>
          <w:szCs w:val="24"/>
        </w:rPr>
        <w:t xml:space="preserve">23 </w:t>
      </w:r>
      <w:r>
        <w:rPr>
          <w:rFonts w:hint="default" w:ascii="Times New Roman" w:hAnsi="Times New Roman" w:cs="Times New Roman"/>
          <w:i/>
          <w:iCs/>
          <w:sz w:val="24"/>
          <w:szCs w:val="24"/>
          <w:lang w:val="en-US"/>
        </w:rPr>
        <w:t xml:space="preserve"> </w:t>
      </w:r>
      <w:r>
        <w:rPr>
          <w:rFonts w:hint="default" w:ascii="Times New Roman" w:hAnsi="Times New Roman" w:cs="Times New Roman"/>
          <w:i/>
          <w:iCs/>
          <w:sz w:val="24"/>
          <w:szCs w:val="24"/>
          <w:lang w:val="vi-VN"/>
        </w:rPr>
        <w:t>Biểu đồ trình tự chức năng Quản lý đơn hàng</w:t>
      </w:r>
      <w:r>
        <w:rPr>
          <w:i/>
          <w:iCs/>
          <w:sz w:val="24"/>
          <w:szCs w:val="24"/>
        </w:rPr>
        <w:tab/>
      </w:r>
      <w:r>
        <w:rPr>
          <w:i/>
          <w:iCs/>
          <w:sz w:val="24"/>
          <w:szCs w:val="24"/>
        </w:rPr>
        <w:fldChar w:fldCharType="begin"/>
      </w:r>
      <w:r>
        <w:rPr>
          <w:i/>
          <w:iCs/>
          <w:sz w:val="24"/>
          <w:szCs w:val="24"/>
        </w:rPr>
        <w:instrText xml:space="preserve"> PAGEREF _Toc2235 \h </w:instrText>
      </w:r>
      <w:r>
        <w:rPr>
          <w:i/>
          <w:iCs/>
          <w:sz w:val="24"/>
          <w:szCs w:val="24"/>
        </w:rPr>
        <w:fldChar w:fldCharType="separate"/>
      </w:r>
      <w:r>
        <w:rPr>
          <w:i/>
          <w:iCs/>
          <w:sz w:val="24"/>
          <w:szCs w:val="24"/>
        </w:rPr>
        <w:t>48</w:t>
      </w:r>
      <w:r>
        <w:rPr>
          <w:i/>
          <w:iCs/>
          <w:sz w:val="24"/>
          <w:szCs w:val="24"/>
        </w:rPr>
        <w:fldChar w:fldCharType="end"/>
      </w:r>
      <w:r>
        <w:rPr>
          <w:i/>
          <w:iCs/>
          <w:sz w:val="24"/>
          <w:szCs w:val="24"/>
          <w:lang w:val="vi-VN"/>
        </w:rPr>
        <w:fldChar w:fldCharType="end"/>
      </w:r>
    </w:p>
    <w:p w14:paraId="417C8BB9">
      <w:pPr>
        <w:pStyle w:val="129"/>
        <w:tabs>
          <w:tab w:val="right" w:leader="dot" w:pos="8781"/>
        </w:tabs>
        <w:rPr>
          <w:i/>
          <w:iCs/>
          <w:sz w:val="24"/>
          <w:szCs w:val="24"/>
        </w:rPr>
      </w:pPr>
      <w:r>
        <w:rPr>
          <w:i/>
          <w:iCs/>
          <w:sz w:val="24"/>
          <w:szCs w:val="24"/>
          <w:lang w:val="vi-VN"/>
        </w:rPr>
        <w:fldChar w:fldCharType="begin"/>
      </w:r>
      <w:r>
        <w:rPr>
          <w:i/>
          <w:iCs/>
          <w:sz w:val="24"/>
          <w:szCs w:val="24"/>
          <w:lang w:val="vi-VN"/>
        </w:rPr>
        <w:instrText xml:space="preserve"> HYPERLINK \l _Toc28144 </w:instrText>
      </w:r>
      <w:r>
        <w:rPr>
          <w:i/>
          <w:iCs/>
          <w:sz w:val="24"/>
          <w:szCs w:val="24"/>
          <w:lang w:val="vi-VN"/>
        </w:rPr>
        <w:fldChar w:fldCharType="separate"/>
      </w:r>
      <w:r>
        <w:rPr>
          <w:rFonts w:hint="default" w:ascii="Times New Roman" w:hAnsi="Times New Roman" w:cs="Times New Roman"/>
          <w:i/>
          <w:iCs/>
          <w:sz w:val="24"/>
          <w:szCs w:val="24"/>
        </w:rPr>
        <w:t xml:space="preserve">Hình </w:t>
      </w:r>
      <w:r>
        <w:rPr>
          <w:rFonts w:hint="default" w:ascii="Times New Roman" w:hAnsi="Times New Roman" w:cs="Times New Roman"/>
          <w:i/>
          <w:iCs/>
          <w:sz w:val="24"/>
          <w:szCs w:val="24"/>
          <w:lang w:val="en-US"/>
        </w:rPr>
        <w:t>3.</w:t>
      </w:r>
      <w:r>
        <w:rPr>
          <w:i/>
          <w:iCs/>
          <w:sz w:val="24"/>
          <w:szCs w:val="24"/>
        </w:rPr>
        <w:t xml:space="preserve">24 </w:t>
      </w:r>
      <w:r>
        <w:rPr>
          <w:rFonts w:hint="default" w:ascii="Times New Roman" w:hAnsi="Times New Roman" w:cs="Times New Roman"/>
          <w:i/>
          <w:iCs/>
          <w:sz w:val="24"/>
          <w:szCs w:val="24"/>
          <w:lang w:val="en-US"/>
        </w:rPr>
        <w:t xml:space="preserve"> </w:t>
      </w:r>
      <w:r>
        <w:rPr>
          <w:rFonts w:hint="default" w:ascii="Times New Roman" w:hAnsi="Times New Roman" w:cs="Times New Roman"/>
          <w:i/>
          <w:iCs/>
          <w:sz w:val="24"/>
          <w:szCs w:val="24"/>
          <w:lang w:val="vi-VN"/>
        </w:rPr>
        <w:t>Biểu đồ trình tự chức năng Quản lý đơn hàng</w:t>
      </w:r>
      <w:r>
        <w:rPr>
          <w:i/>
          <w:iCs/>
          <w:sz w:val="24"/>
          <w:szCs w:val="24"/>
        </w:rPr>
        <w:tab/>
      </w:r>
      <w:r>
        <w:rPr>
          <w:i/>
          <w:iCs/>
          <w:sz w:val="24"/>
          <w:szCs w:val="24"/>
        </w:rPr>
        <w:fldChar w:fldCharType="begin"/>
      </w:r>
      <w:r>
        <w:rPr>
          <w:i/>
          <w:iCs/>
          <w:sz w:val="24"/>
          <w:szCs w:val="24"/>
        </w:rPr>
        <w:instrText xml:space="preserve"> PAGEREF _Toc28144 \h </w:instrText>
      </w:r>
      <w:r>
        <w:rPr>
          <w:i/>
          <w:iCs/>
          <w:sz w:val="24"/>
          <w:szCs w:val="24"/>
        </w:rPr>
        <w:fldChar w:fldCharType="separate"/>
      </w:r>
      <w:r>
        <w:rPr>
          <w:i/>
          <w:iCs/>
          <w:sz w:val="24"/>
          <w:szCs w:val="24"/>
        </w:rPr>
        <w:t>48</w:t>
      </w:r>
      <w:r>
        <w:rPr>
          <w:i/>
          <w:iCs/>
          <w:sz w:val="24"/>
          <w:szCs w:val="24"/>
        </w:rPr>
        <w:fldChar w:fldCharType="end"/>
      </w:r>
      <w:r>
        <w:rPr>
          <w:i/>
          <w:iCs/>
          <w:sz w:val="24"/>
          <w:szCs w:val="24"/>
          <w:lang w:val="vi-VN"/>
        </w:rPr>
        <w:fldChar w:fldCharType="end"/>
      </w:r>
    </w:p>
    <w:p w14:paraId="71F4C2D2">
      <w:pPr>
        <w:pStyle w:val="129"/>
        <w:tabs>
          <w:tab w:val="right" w:leader="dot" w:pos="8781"/>
        </w:tabs>
        <w:rPr>
          <w:i/>
          <w:iCs/>
          <w:sz w:val="24"/>
          <w:szCs w:val="24"/>
        </w:rPr>
      </w:pPr>
      <w:r>
        <w:rPr>
          <w:i/>
          <w:iCs/>
          <w:sz w:val="24"/>
          <w:szCs w:val="24"/>
          <w:lang w:val="vi-VN"/>
        </w:rPr>
        <w:fldChar w:fldCharType="begin"/>
      </w:r>
      <w:r>
        <w:rPr>
          <w:i/>
          <w:iCs/>
          <w:sz w:val="24"/>
          <w:szCs w:val="24"/>
          <w:lang w:val="vi-VN"/>
        </w:rPr>
        <w:instrText xml:space="preserve"> HYPERLINK \l _Toc24977 </w:instrText>
      </w:r>
      <w:r>
        <w:rPr>
          <w:i/>
          <w:iCs/>
          <w:sz w:val="24"/>
          <w:szCs w:val="24"/>
          <w:lang w:val="vi-VN"/>
        </w:rPr>
        <w:fldChar w:fldCharType="separate"/>
      </w:r>
      <w:r>
        <w:rPr>
          <w:rFonts w:hint="default" w:ascii="Times New Roman" w:hAnsi="Times New Roman" w:cs="Times New Roman"/>
          <w:i/>
          <w:iCs/>
          <w:sz w:val="24"/>
          <w:szCs w:val="24"/>
        </w:rPr>
        <w:t xml:space="preserve">Hình </w:t>
      </w:r>
      <w:r>
        <w:rPr>
          <w:rFonts w:hint="default" w:ascii="Times New Roman" w:hAnsi="Times New Roman" w:cs="Times New Roman"/>
          <w:i/>
          <w:iCs/>
          <w:sz w:val="24"/>
          <w:szCs w:val="24"/>
          <w:lang w:val="en-US"/>
        </w:rPr>
        <w:t>3.</w:t>
      </w:r>
      <w:r>
        <w:rPr>
          <w:i/>
          <w:iCs/>
          <w:sz w:val="24"/>
          <w:szCs w:val="24"/>
        </w:rPr>
        <w:t xml:space="preserve">25 </w:t>
      </w:r>
      <w:r>
        <w:rPr>
          <w:rFonts w:hint="default" w:ascii="Times New Roman" w:hAnsi="Times New Roman" w:cs="Times New Roman"/>
          <w:i/>
          <w:iCs/>
          <w:sz w:val="24"/>
          <w:szCs w:val="24"/>
          <w:lang w:val="en-US"/>
        </w:rPr>
        <w:t xml:space="preserve"> </w:t>
      </w:r>
      <w:r>
        <w:rPr>
          <w:rFonts w:hint="default" w:ascii="Times New Roman" w:hAnsi="Times New Roman" w:cs="Times New Roman"/>
          <w:i/>
          <w:iCs/>
          <w:sz w:val="24"/>
          <w:szCs w:val="24"/>
          <w:lang w:val="vi-VN"/>
        </w:rPr>
        <w:t>Hình dung màn hình chức năng Quản lý đơn hàng</w:t>
      </w:r>
      <w:r>
        <w:rPr>
          <w:i/>
          <w:iCs/>
          <w:sz w:val="24"/>
          <w:szCs w:val="24"/>
        </w:rPr>
        <w:tab/>
      </w:r>
      <w:r>
        <w:rPr>
          <w:i/>
          <w:iCs/>
          <w:sz w:val="24"/>
          <w:szCs w:val="24"/>
        </w:rPr>
        <w:fldChar w:fldCharType="begin"/>
      </w:r>
      <w:r>
        <w:rPr>
          <w:i/>
          <w:iCs/>
          <w:sz w:val="24"/>
          <w:szCs w:val="24"/>
        </w:rPr>
        <w:instrText xml:space="preserve"> PAGEREF _Toc24977 \h </w:instrText>
      </w:r>
      <w:r>
        <w:rPr>
          <w:i/>
          <w:iCs/>
          <w:sz w:val="24"/>
          <w:szCs w:val="24"/>
        </w:rPr>
        <w:fldChar w:fldCharType="separate"/>
      </w:r>
      <w:r>
        <w:rPr>
          <w:i/>
          <w:iCs/>
          <w:sz w:val="24"/>
          <w:szCs w:val="24"/>
        </w:rPr>
        <w:t>49</w:t>
      </w:r>
      <w:r>
        <w:rPr>
          <w:i/>
          <w:iCs/>
          <w:sz w:val="24"/>
          <w:szCs w:val="24"/>
        </w:rPr>
        <w:fldChar w:fldCharType="end"/>
      </w:r>
      <w:r>
        <w:rPr>
          <w:i/>
          <w:iCs/>
          <w:sz w:val="24"/>
          <w:szCs w:val="24"/>
          <w:lang w:val="vi-VN"/>
        </w:rPr>
        <w:fldChar w:fldCharType="end"/>
      </w:r>
    </w:p>
    <w:p w14:paraId="4475D303">
      <w:pPr>
        <w:pStyle w:val="129"/>
        <w:tabs>
          <w:tab w:val="right" w:leader="dot" w:pos="8781"/>
        </w:tabs>
        <w:rPr>
          <w:i/>
          <w:iCs/>
          <w:sz w:val="24"/>
          <w:szCs w:val="24"/>
        </w:rPr>
      </w:pPr>
      <w:r>
        <w:rPr>
          <w:i/>
          <w:iCs/>
          <w:sz w:val="24"/>
          <w:szCs w:val="24"/>
          <w:lang w:val="vi-VN"/>
        </w:rPr>
        <w:fldChar w:fldCharType="begin"/>
      </w:r>
      <w:r>
        <w:rPr>
          <w:i/>
          <w:iCs/>
          <w:sz w:val="24"/>
          <w:szCs w:val="24"/>
          <w:lang w:val="vi-VN"/>
        </w:rPr>
        <w:instrText xml:space="preserve"> HYPERLINK \l _Toc6573 </w:instrText>
      </w:r>
      <w:r>
        <w:rPr>
          <w:i/>
          <w:iCs/>
          <w:sz w:val="24"/>
          <w:szCs w:val="24"/>
          <w:lang w:val="vi-VN"/>
        </w:rPr>
        <w:fldChar w:fldCharType="separate"/>
      </w:r>
      <w:r>
        <w:rPr>
          <w:rFonts w:hint="default" w:ascii="Times New Roman" w:hAnsi="Times New Roman" w:cs="Times New Roman"/>
          <w:i/>
          <w:iCs/>
          <w:sz w:val="24"/>
          <w:szCs w:val="24"/>
        </w:rPr>
        <w:t xml:space="preserve">Hình </w:t>
      </w:r>
      <w:r>
        <w:rPr>
          <w:rFonts w:hint="default" w:ascii="Times New Roman" w:hAnsi="Times New Roman" w:cs="Times New Roman"/>
          <w:i/>
          <w:iCs/>
          <w:sz w:val="24"/>
          <w:szCs w:val="24"/>
          <w:lang w:val="en-US"/>
        </w:rPr>
        <w:t>3.</w:t>
      </w:r>
      <w:r>
        <w:rPr>
          <w:i/>
          <w:iCs/>
          <w:sz w:val="24"/>
          <w:szCs w:val="24"/>
        </w:rPr>
        <w:t xml:space="preserve">26 </w:t>
      </w:r>
      <w:r>
        <w:rPr>
          <w:rFonts w:hint="default" w:ascii="Times New Roman" w:hAnsi="Times New Roman" w:cs="Times New Roman"/>
          <w:i/>
          <w:iCs/>
          <w:sz w:val="24"/>
          <w:szCs w:val="24"/>
          <w:lang w:val="en-US"/>
        </w:rPr>
        <w:t xml:space="preserve"> </w:t>
      </w:r>
      <w:r>
        <w:rPr>
          <w:rFonts w:hint="default" w:ascii="Times New Roman" w:hAnsi="Times New Roman" w:cs="Times New Roman"/>
          <w:i/>
          <w:iCs/>
          <w:sz w:val="24"/>
          <w:szCs w:val="24"/>
          <w:lang w:val="vi-VN"/>
        </w:rPr>
        <w:t>Biểu đồ trình tự chức năng Quản lý danh mục</w:t>
      </w:r>
      <w:r>
        <w:rPr>
          <w:i/>
          <w:iCs/>
          <w:sz w:val="24"/>
          <w:szCs w:val="24"/>
        </w:rPr>
        <w:tab/>
      </w:r>
      <w:r>
        <w:rPr>
          <w:i/>
          <w:iCs/>
          <w:sz w:val="24"/>
          <w:szCs w:val="24"/>
        </w:rPr>
        <w:fldChar w:fldCharType="begin"/>
      </w:r>
      <w:r>
        <w:rPr>
          <w:i/>
          <w:iCs/>
          <w:sz w:val="24"/>
          <w:szCs w:val="24"/>
        </w:rPr>
        <w:instrText xml:space="preserve"> PAGEREF _Toc6573 \h </w:instrText>
      </w:r>
      <w:r>
        <w:rPr>
          <w:i/>
          <w:iCs/>
          <w:sz w:val="24"/>
          <w:szCs w:val="24"/>
        </w:rPr>
        <w:fldChar w:fldCharType="separate"/>
      </w:r>
      <w:r>
        <w:rPr>
          <w:i/>
          <w:iCs/>
          <w:sz w:val="24"/>
          <w:szCs w:val="24"/>
        </w:rPr>
        <w:t>52</w:t>
      </w:r>
      <w:r>
        <w:rPr>
          <w:i/>
          <w:iCs/>
          <w:sz w:val="24"/>
          <w:szCs w:val="24"/>
        </w:rPr>
        <w:fldChar w:fldCharType="end"/>
      </w:r>
      <w:r>
        <w:rPr>
          <w:i/>
          <w:iCs/>
          <w:sz w:val="24"/>
          <w:szCs w:val="24"/>
          <w:lang w:val="vi-VN"/>
        </w:rPr>
        <w:fldChar w:fldCharType="end"/>
      </w:r>
    </w:p>
    <w:p w14:paraId="215EB368">
      <w:pPr>
        <w:pStyle w:val="129"/>
        <w:tabs>
          <w:tab w:val="right" w:leader="dot" w:pos="8781"/>
        </w:tabs>
        <w:rPr>
          <w:i/>
          <w:iCs/>
          <w:sz w:val="24"/>
          <w:szCs w:val="24"/>
        </w:rPr>
      </w:pPr>
      <w:r>
        <w:rPr>
          <w:i/>
          <w:iCs/>
          <w:sz w:val="24"/>
          <w:szCs w:val="24"/>
          <w:lang w:val="vi-VN"/>
        </w:rPr>
        <w:fldChar w:fldCharType="begin"/>
      </w:r>
      <w:r>
        <w:rPr>
          <w:i/>
          <w:iCs/>
          <w:sz w:val="24"/>
          <w:szCs w:val="24"/>
          <w:lang w:val="vi-VN"/>
        </w:rPr>
        <w:instrText xml:space="preserve"> HYPERLINK \l _Toc30271 </w:instrText>
      </w:r>
      <w:r>
        <w:rPr>
          <w:i/>
          <w:iCs/>
          <w:sz w:val="24"/>
          <w:szCs w:val="24"/>
          <w:lang w:val="vi-VN"/>
        </w:rPr>
        <w:fldChar w:fldCharType="separate"/>
      </w:r>
      <w:r>
        <w:rPr>
          <w:rFonts w:hint="default" w:ascii="Times New Roman" w:hAnsi="Times New Roman" w:cs="Times New Roman"/>
          <w:i/>
          <w:iCs/>
          <w:sz w:val="24"/>
          <w:szCs w:val="24"/>
        </w:rPr>
        <w:t xml:space="preserve">Hình </w:t>
      </w:r>
      <w:r>
        <w:rPr>
          <w:rFonts w:hint="default" w:ascii="Times New Roman" w:hAnsi="Times New Roman" w:cs="Times New Roman"/>
          <w:i/>
          <w:iCs/>
          <w:sz w:val="24"/>
          <w:szCs w:val="24"/>
          <w:lang w:val="en-US"/>
        </w:rPr>
        <w:t>3.</w:t>
      </w:r>
      <w:r>
        <w:rPr>
          <w:i/>
          <w:iCs/>
          <w:sz w:val="24"/>
          <w:szCs w:val="24"/>
        </w:rPr>
        <w:t xml:space="preserve">27 </w:t>
      </w:r>
      <w:r>
        <w:rPr>
          <w:rFonts w:hint="default" w:ascii="Times New Roman" w:hAnsi="Times New Roman" w:cs="Times New Roman"/>
          <w:i/>
          <w:iCs/>
          <w:sz w:val="24"/>
          <w:szCs w:val="24"/>
          <w:lang w:val="vi-VN"/>
        </w:rPr>
        <w:t>Biểu đồ lớp phân tích chức năng Quản lý danh mục</w:t>
      </w:r>
      <w:r>
        <w:rPr>
          <w:i/>
          <w:iCs/>
          <w:sz w:val="24"/>
          <w:szCs w:val="24"/>
        </w:rPr>
        <w:tab/>
      </w:r>
      <w:r>
        <w:rPr>
          <w:i/>
          <w:iCs/>
          <w:sz w:val="24"/>
          <w:szCs w:val="24"/>
        </w:rPr>
        <w:fldChar w:fldCharType="begin"/>
      </w:r>
      <w:r>
        <w:rPr>
          <w:i/>
          <w:iCs/>
          <w:sz w:val="24"/>
          <w:szCs w:val="24"/>
        </w:rPr>
        <w:instrText xml:space="preserve"> PAGEREF _Toc30271 \h </w:instrText>
      </w:r>
      <w:r>
        <w:rPr>
          <w:i/>
          <w:iCs/>
          <w:sz w:val="24"/>
          <w:szCs w:val="24"/>
        </w:rPr>
        <w:fldChar w:fldCharType="separate"/>
      </w:r>
      <w:r>
        <w:rPr>
          <w:i/>
          <w:iCs/>
          <w:sz w:val="24"/>
          <w:szCs w:val="24"/>
        </w:rPr>
        <w:t>53</w:t>
      </w:r>
      <w:r>
        <w:rPr>
          <w:i/>
          <w:iCs/>
          <w:sz w:val="24"/>
          <w:szCs w:val="24"/>
        </w:rPr>
        <w:fldChar w:fldCharType="end"/>
      </w:r>
      <w:r>
        <w:rPr>
          <w:i/>
          <w:iCs/>
          <w:sz w:val="24"/>
          <w:szCs w:val="24"/>
          <w:lang w:val="vi-VN"/>
        </w:rPr>
        <w:fldChar w:fldCharType="end"/>
      </w:r>
    </w:p>
    <w:p w14:paraId="0E56CA10">
      <w:pPr>
        <w:pStyle w:val="129"/>
        <w:tabs>
          <w:tab w:val="right" w:leader="dot" w:pos="8781"/>
        </w:tabs>
        <w:rPr>
          <w:i/>
          <w:iCs/>
          <w:sz w:val="24"/>
          <w:szCs w:val="24"/>
        </w:rPr>
      </w:pPr>
      <w:r>
        <w:rPr>
          <w:i/>
          <w:iCs/>
          <w:sz w:val="24"/>
          <w:szCs w:val="24"/>
          <w:lang w:val="vi-VN"/>
        </w:rPr>
        <w:fldChar w:fldCharType="begin"/>
      </w:r>
      <w:r>
        <w:rPr>
          <w:i/>
          <w:iCs/>
          <w:sz w:val="24"/>
          <w:szCs w:val="24"/>
          <w:lang w:val="vi-VN"/>
        </w:rPr>
        <w:instrText xml:space="preserve"> HYPERLINK \l _Toc15409 </w:instrText>
      </w:r>
      <w:r>
        <w:rPr>
          <w:i/>
          <w:iCs/>
          <w:sz w:val="24"/>
          <w:szCs w:val="24"/>
          <w:lang w:val="vi-VN"/>
        </w:rPr>
        <w:fldChar w:fldCharType="separate"/>
      </w:r>
      <w:r>
        <w:rPr>
          <w:rFonts w:hint="default" w:ascii="Times New Roman" w:hAnsi="Times New Roman" w:cs="Times New Roman"/>
          <w:i/>
          <w:iCs/>
          <w:sz w:val="24"/>
          <w:szCs w:val="24"/>
        </w:rPr>
        <w:t xml:space="preserve">Hình </w:t>
      </w:r>
      <w:r>
        <w:rPr>
          <w:rFonts w:hint="default" w:ascii="Times New Roman" w:hAnsi="Times New Roman" w:cs="Times New Roman"/>
          <w:i/>
          <w:iCs/>
          <w:sz w:val="24"/>
          <w:szCs w:val="24"/>
          <w:lang w:val="en-US"/>
        </w:rPr>
        <w:t>3.</w:t>
      </w:r>
      <w:r>
        <w:rPr>
          <w:i/>
          <w:iCs/>
          <w:sz w:val="24"/>
          <w:szCs w:val="24"/>
        </w:rPr>
        <w:t xml:space="preserve">28 </w:t>
      </w:r>
      <w:r>
        <w:rPr>
          <w:rFonts w:hint="default" w:ascii="Times New Roman" w:hAnsi="Times New Roman" w:cs="Times New Roman"/>
          <w:i/>
          <w:iCs/>
          <w:sz w:val="24"/>
          <w:szCs w:val="24"/>
          <w:lang w:val="en-US"/>
        </w:rPr>
        <w:t xml:space="preserve"> </w:t>
      </w:r>
      <w:r>
        <w:rPr>
          <w:rFonts w:hint="default" w:ascii="Times New Roman" w:hAnsi="Times New Roman" w:cs="Times New Roman"/>
          <w:i/>
          <w:iCs/>
          <w:sz w:val="24"/>
          <w:szCs w:val="24"/>
          <w:lang w:val="vi-VN"/>
        </w:rPr>
        <w:t>Hình dung màn hình chức năng Quản lý danh mục</w:t>
      </w:r>
      <w:r>
        <w:rPr>
          <w:i/>
          <w:iCs/>
          <w:sz w:val="24"/>
          <w:szCs w:val="24"/>
        </w:rPr>
        <w:tab/>
      </w:r>
      <w:r>
        <w:rPr>
          <w:i/>
          <w:iCs/>
          <w:sz w:val="24"/>
          <w:szCs w:val="24"/>
        </w:rPr>
        <w:fldChar w:fldCharType="begin"/>
      </w:r>
      <w:r>
        <w:rPr>
          <w:i/>
          <w:iCs/>
          <w:sz w:val="24"/>
          <w:szCs w:val="24"/>
        </w:rPr>
        <w:instrText xml:space="preserve"> PAGEREF _Toc15409 \h </w:instrText>
      </w:r>
      <w:r>
        <w:rPr>
          <w:i/>
          <w:iCs/>
          <w:sz w:val="24"/>
          <w:szCs w:val="24"/>
        </w:rPr>
        <w:fldChar w:fldCharType="separate"/>
      </w:r>
      <w:r>
        <w:rPr>
          <w:i/>
          <w:iCs/>
          <w:sz w:val="24"/>
          <w:szCs w:val="24"/>
        </w:rPr>
        <w:t>53</w:t>
      </w:r>
      <w:r>
        <w:rPr>
          <w:i/>
          <w:iCs/>
          <w:sz w:val="24"/>
          <w:szCs w:val="24"/>
        </w:rPr>
        <w:fldChar w:fldCharType="end"/>
      </w:r>
      <w:r>
        <w:rPr>
          <w:i/>
          <w:iCs/>
          <w:sz w:val="24"/>
          <w:szCs w:val="24"/>
          <w:lang w:val="vi-VN"/>
        </w:rPr>
        <w:fldChar w:fldCharType="end"/>
      </w:r>
    </w:p>
    <w:p w14:paraId="2AA1F4FF">
      <w:pPr>
        <w:pStyle w:val="129"/>
        <w:tabs>
          <w:tab w:val="right" w:leader="dot" w:pos="8781"/>
        </w:tabs>
        <w:rPr>
          <w:i/>
          <w:iCs/>
          <w:sz w:val="24"/>
          <w:szCs w:val="24"/>
        </w:rPr>
      </w:pPr>
      <w:r>
        <w:rPr>
          <w:i/>
          <w:iCs/>
          <w:sz w:val="24"/>
          <w:szCs w:val="24"/>
          <w:lang w:val="vi-VN"/>
        </w:rPr>
        <w:fldChar w:fldCharType="begin"/>
      </w:r>
      <w:r>
        <w:rPr>
          <w:i/>
          <w:iCs/>
          <w:sz w:val="24"/>
          <w:szCs w:val="24"/>
          <w:lang w:val="vi-VN"/>
        </w:rPr>
        <w:instrText xml:space="preserve"> HYPERLINK \l _Toc1391 </w:instrText>
      </w:r>
      <w:r>
        <w:rPr>
          <w:i/>
          <w:iCs/>
          <w:sz w:val="24"/>
          <w:szCs w:val="24"/>
          <w:lang w:val="vi-VN"/>
        </w:rPr>
        <w:fldChar w:fldCharType="separate"/>
      </w:r>
      <w:r>
        <w:rPr>
          <w:rFonts w:hint="default" w:ascii="Times New Roman" w:hAnsi="Times New Roman" w:cs="Times New Roman"/>
          <w:i/>
          <w:iCs/>
          <w:sz w:val="24"/>
          <w:szCs w:val="24"/>
        </w:rPr>
        <w:t xml:space="preserve">Hình </w:t>
      </w:r>
      <w:r>
        <w:rPr>
          <w:rFonts w:hint="default" w:ascii="Times New Roman" w:hAnsi="Times New Roman" w:cs="Times New Roman"/>
          <w:i/>
          <w:iCs/>
          <w:sz w:val="24"/>
          <w:szCs w:val="24"/>
          <w:lang w:val="en-US"/>
        </w:rPr>
        <w:t>3.</w:t>
      </w:r>
      <w:r>
        <w:rPr>
          <w:i/>
          <w:iCs/>
          <w:sz w:val="24"/>
          <w:szCs w:val="24"/>
        </w:rPr>
        <w:t xml:space="preserve">29 </w:t>
      </w:r>
      <w:r>
        <w:rPr>
          <w:rFonts w:hint="default" w:ascii="Times New Roman" w:hAnsi="Times New Roman" w:cs="Times New Roman"/>
          <w:i/>
          <w:iCs/>
          <w:sz w:val="24"/>
          <w:szCs w:val="24"/>
          <w:lang w:val="en-US"/>
        </w:rPr>
        <w:t xml:space="preserve"> </w:t>
      </w:r>
      <w:r>
        <w:rPr>
          <w:rFonts w:hint="default" w:ascii="Times New Roman" w:hAnsi="Times New Roman" w:cs="Times New Roman"/>
          <w:i/>
          <w:iCs/>
          <w:sz w:val="24"/>
          <w:szCs w:val="24"/>
          <w:lang w:val="vi-VN"/>
        </w:rPr>
        <w:t>Biểu đồ thực thể liên kết mức logic</w:t>
      </w:r>
      <w:r>
        <w:rPr>
          <w:i/>
          <w:iCs/>
          <w:sz w:val="24"/>
          <w:szCs w:val="24"/>
        </w:rPr>
        <w:tab/>
      </w:r>
      <w:r>
        <w:rPr>
          <w:i/>
          <w:iCs/>
          <w:sz w:val="24"/>
          <w:szCs w:val="24"/>
        </w:rPr>
        <w:fldChar w:fldCharType="begin"/>
      </w:r>
      <w:r>
        <w:rPr>
          <w:i/>
          <w:iCs/>
          <w:sz w:val="24"/>
          <w:szCs w:val="24"/>
        </w:rPr>
        <w:instrText xml:space="preserve"> PAGEREF _Toc1391 \h </w:instrText>
      </w:r>
      <w:r>
        <w:rPr>
          <w:i/>
          <w:iCs/>
          <w:sz w:val="24"/>
          <w:szCs w:val="24"/>
        </w:rPr>
        <w:fldChar w:fldCharType="separate"/>
      </w:r>
      <w:r>
        <w:rPr>
          <w:i/>
          <w:iCs/>
          <w:sz w:val="24"/>
          <w:szCs w:val="24"/>
        </w:rPr>
        <w:t>54</w:t>
      </w:r>
      <w:r>
        <w:rPr>
          <w:i/>
          <w:iCs/>
          <w:sz w:val="24"/>
          <w:szCs w:val="24"/>
        </w:rPr>
        <w:fldChar w:fldCharType="end"/>
      </w:r>
      <w:r>
        <w:rPr>
          <w:i/>
          <w:iCs/>
          <w:sz w:val="24"/>
          <w:szCs w:val="24"/>
          <w:lang w:val="vi-VN"/>
        </w:rPr>
        <w:fldChar w:fldCharType="end"/>
      </w:r>
    </w:p>
    <w:p w14:paraId="786040D4">
      <w:pPr>
        <w:pStyle w:val="129"/>
        <w:tabs>
          <w:tab w:val="right" w:leader="dot" w:pos="8781"/>
        </w:tabs>
        <w:rPr>
          <w:i/>
          <w:iCs/>
          <w:sz w:val="24"/>
          <w:szCs w:val="24"/>
        </w:rPr>
      </w:pPr>
      <w:r>
        <w:rPr>
          <w:i/>
          <w:iCs/>
          <w:sz w:val="24"/>
          <w:szCs w:val="24"/>
          <w:lang w:val="vi-VN"/>
        </w:rPr>
        <w:fldChar w:fldCharType="begin"/>
      </w:r>
      <w:r>
        <w:rPr>
          <w:i/>
          <w:iCs/>
          <w:sz w:val="24"/>
          <w:szCs w:val="24"/>
          <w:lang w:val="vi-VN"/>
        </w:rPr>
        <w:instrText xml:space="preserve"> HYPERLINK \l _Toc30353 </w:instrText>
      </w:r>
      <w:r>
        <w:rPr>
          <w:i/>
          <w:iCs/>
          <w:sz w:val="24"/>
          <w:szCs w:val="24"/>
          <w:lang w:val="vi-VN"/>
        </w:rPr>
        <w:fldChar w:fldCharType="separate"/>
      </w:r>
      <w:r>
        <w:rPr>
          <w:rFonts w:hint="default" w:ascii="Times New Roman" w:hAnsi="Times New Roman" w:cs="Times New Roman"/>
          <w:i/>
          <w:iCs/>
          <w:sz w:val="24"/>
          <w:szCs w:val="24"/>
        </w:rPr>
        <w:t xml:space="preserve">Hình </w:t>
      </w:r>
      <w:r>
        <w:rPr>
          <w:rFonts w:hint="default" w:ascii="Times New Roman" w:hAnsi="Times New Roman" w:cs="Times New Roman"/>
          <w:i/>
          <w:iCs/>
          <w:sz w:val="24"/>
          <w:szCs w:val="24"/>
          <w:lang w:val="en-US"/>
        </w:rPr>
        <w:t>3.</w:t>
      </w:r>
      <w:r>
        <w:rPr>
          <w:i/>
          <w:iCs/>
          <w:sz w:val="24"/>
          <w:szCs w:val="24"/>
        </w:rPr>
        <w:t xml:space="preserve">30 </w:t>
      </w:r>
      <w:r>
        <w:rPr>
          <w:rFonts w:hint="default" w:ascii="Times New Roman" w:hAnsi="Times New Roman" w:cs="Times New Roman"/>
          <w:i/>
          <w:iCs/>
          <w:sz w:val="24"/>
          <w:szCs w:val="24"/>
          <w:lang w:val="en-US"/>
        </w:rPr>
        <w:t xml:space="preserve"> </w:t>
      </w:r>
      <w:r>
        <w:rPr>
          <w:rFonts w:hint="default" w:ascii="Times New Roman" w:hAnsi="Times New Roman" w:cs="Times New Roman"/>
          <w:i/>
          <w:iCs/>
          <w:sz w:val="24"/>
          <w:szCs w:val="24"/>
          <w:lang w:val="vi-VN"/>
        </w:rPr>
        <w:t>Biểu đồ thực thể liên kết mức vật lý</w:t>
      </w:r>
      <w:r>
        <w:rPr>
          <w:i/>
          <w:iCs/>
          <w:sz w:val="24"/>
          <w:szCs w:val="24"/>
        </w:rPr>
        <w:tab/>
      </w:r>
      <w:r>
        <w:rPr>
          <w:i/>
          <w:iCs/>
          <w:sz w:val="24"/>
          <w:szCs w:val="24"/>
        </w:rPr>
        <w:fldChar w:fldCharType="begin"/>
      </w:r>
      <w:r>
        <w:rPr>
          <w:i/>
          <w:iCs/>
          <w:sz w:val="24"/>
          <w:szCs w:val="24"/>
        </w:rPr>
        <w:instrText xml:space="preserve"> PAGEREF _Toc30353 \h </w:instrText>
      </w:r>
      <w:r>
        <w:rPr>
          <w:i/>
          <w:iCs/>
          <w:sz w:val="24"/>
          <w:szCs w:val="24"/>
        </w:rPr>
        <w:fldChar w:fldCharType="separate"/>
      </w:r>
      <w:r>
        <w:rPr>
          <w:i/>
          <w:iCs/>
          <w:sz w:val="24"/>
          <w:szCs w:val="24"/>
        </w:rPr>
        <w:t>58</w:t>
      </w:r>
      <w:r>
        <w:rPr>
          <w:i/>
          <w:iCs/>
          <w:sz w:val="24"/>
          <w:szCs w:val="24"/>
        </w:rPr>
        <w:fldChar w:fldCharType="end"/>
      </w:r>
      <w:r>
        <w:rPr>
          <w:i/>
          <w:iCs/>
          <w:sz w:val="24"/>
          <w:szCs w:val="24"/>
          <w:lang w:val="vi-VN"/>
        </w:rPr>
        <w:fldChar w:fldCharType="end"/>
      </w:r>
    </w:p>
    <w:p w14:paraId="3E265FB7">
      <w:pPr>
        <w:pStyle w:val="129"/>
        <w:tabs>
          <w:tab w:val="right" w:leader="dot" w:pos="8781"/>
        </w:tabs>
        <w:rPr>
          <w:i/>
          <w:iCs/>
          <w:sz w:val="24"/>
          <w:szCs w:val="24"/>
        </w:rPr>
      </w:pPr>
      <w:r>
        <w:rPr>
          <w:i/>
          <w:iCs/>
          <w:sz w:val="24"/>
          <w:szCs w:val="24"/>
          <w:lang w:val="vi-VN"/>
        </w:rPr>
        <w:fldChar w:fldCharType="begin"/>
      </w:r>
      <w:r>
        <w:rPr>
          <w:i/>
          <w:iCs/>
          <w:sz w:val="24"/>
          <w:szCs w:val="24"/>
          <w:lang w:val="vi-VN"/>
        </w:rPr>
        <w:instrText xml:space="preserve"> HYPERLINK \l _Toc3819 </w:instrText>
      </w:r>
      <w:r>
        <w:rPr>
          <w:i/>
          <w:iCs/>
          <w:sz w:val="24"/>
          <w:szCs w:val="24"/>
          <w:lang w:val="vi-VN"/>
        </w:rPr>
        <w:fldChar w:fldCharType="separate"/>
      </w:r>
      <w:r>
        <w:rPr>
          <w:rFonts w:hint="default" w:ascii="Times New Roman" w:hAnsi="Times New Roman" w:cs="Times New Roman"/>
          <w:i/>
          <w:iCs/>
          <w:sz w:val="24"/>
          <w:szCs w:val="24"/>
        </w:rPr>
        <w:t xml:space="preserve">Hình </w:t>
      </w:r>
      <w:r>
        <w:rPr>
          <w:rFonts w:hint="default" w:ascii="Times New Roman" w:hAnsi="Times New Roman" w:cs="Times New Roman"/>
          <w:i/>
          <w:iCs/>
          <w:sz w:val="24"/>
          <w:szCs w:val="24"/>
          <w:lang w:val="vi-VN"/>
        </w:rPr>
        <w:t>4.</w:t>
      </w:r>
      <w:r>
        <w:rPr>
          <w:i/>
          <w:iCs/>
          <w:sz w:val="24"/>
          <w:szCs w:val="24"/>
        </w:rPr>
        <w:t xml:space="preserve">1 </w:t>
      </w:r>
      <w:r>
        <w:rPr>
          <w:rFonts w:hint="default" w:ascii="Times New Roman" w:hAnsi="Times New Roman" w:cs="Times New Roman"/>
          <w:i/>
          <w:iCs/>
          <w:sz w:val="24"/>
          <w:szCs w:val="24"/>
          <w:lang w:val="vi-VN"/>
        </w:rPr>
        <w:t xml:space="preserve"> </w:t>
      </w:r>
      <w:r>
        <w:rPr>
          <w:rFonts w:hint="default" w:ascii="Times New Roman" w:hAnsi="Times New Roman" w:cs="Times New Roman"/>
          <w:i/>
          <w:iCs/>
          <w:sz w:val="24"/>
          <w:szCs w:val="24"/>
        </w:rPr>
        <w:t>Giao diện chức năng</w:t>
      </w:r>
      <w:r>
        <w:rPr>
          <w:rFonts w:hint="default" w:ascii="Times New Roman" w:hAnsi="Times New Roman" w:cs="Times New Roman"/>
          <w:i/>
          <w:iCs/>
          <w:sz w:val="24"/>
          <w:szCs w:val="24"/>
          <w:lang w:val="vi-VN"/>
        </w:rPr>
        <w:t xml:space="preserve"> đăng nhập</w:t>
      </w:r>
      <w:r>
        <w:rPr>
          <w:i/>
          <w:iCs/>
          <w:sz w:val="24"/>
          <w:szCs w:val="24"/>
        </w:rPr>
        <w:tab/>
      </w:r>
      <w:r>
        <w:rPr>
          <w:i/>
          <w:iCs/>
          <w:sz w:val="24"/>
          <w:szCs w:val="24"/>
        </w:rPr>
        <w:fldChar w:fldCharType="begin"/>
      </w:r>
      <w:r>
        <w:rPr>
          <w:i/>
          <w:iCs/>
          <w:sz w:val="24"/>
          <w:szCs w:val="24"/>
        </w:rPr>
        <w:instrText xml:space="preserve"> PAGEREF _Toc3819 \h </w:instrText>
      </w:r>
      <w:r>
        <w:rPr>
          <w:i/>
          <w:iCs/>
          <w:sz w:val="24"/>
          <w:szCs w:val="24"/>
        </w:rPr>
        <w:fldChar w:fldCharType="separate"/>
      </w:r>
      <w:r>
        <w:rPr>
          <w:i/>
          <w:iCs/>
          <w:sz w:val="24"/>
          <w:szCs w:val="24"/>
        </w:rPr>
        <w:t>68</w:t>
      </w:r>
      <w:r>
        <w:rPr>
          <w:i/>
          <w:iCs/>
          <w:sz w:val="24"/>
          <w:szCs w:val="24"/>
        </w:rPr>
        <w:fldChar w:fldCharType="end"/>
      </w:r>
      <w:r>
        <w:rPr>
          <w:i/>
          <w:iCs/>
          <w:sz w:val="24"/>
          <w:szCs w:val="24"/>
          <w:lang w:val="vi-VN"/>
        </w:rPr>
        <w:fldChar w:fldCharType="end"/>
      </w:r>
    </w:p>
    <w:p w14:paraId="367413B4">
      <w:pPr>
        <w:pStyle w:val="129"/>
        <w:tabs>
          <w:tab w:val="right" w:leader="dot" w:pos="8781"/>
        </w:tabs>
        <w:rPr>
          <w:i/>
          <w:iCs/>
          <w:sz w:val="24"/>
          <w:szCs w:val="24"/>
        </w:rPr>
      </w:pPr>
      <w:r>
        <w:rPr>
          <w:i/>
          <w:iCs/>
          <w:sz w:val="24"/>
          <w:szCs w:val="24"/>
          <w:lang w:val="vi-VN"/>
        </w:rPr>
        <w:fldChar w:fldCharType="begin"/>
      </w:r>
      <w:r>
        <w:rPr>
          <w:i/>
          <w:iCs/>
          <w:sz w:val="24"/>
          <w:szCs w:val="24"/>
          <w:lang w:val="vi-VN"/>
        </w:rPr>
        <w:instrText xml:space="preserve"> HYPERLINK \l _Toc19968 </w:instrText>
      </w:r>
      <w:r>
        <w:rPr>
          <w:i/>
          <w:iCs/>
          <w:sz w:val="24"/>
          <w:szCs w:val="24"/>
          <w:lang w:val="vi-VN"/>
        </w:rPr>
        <w:fldChar w:fldCharType="separate"/>
      </w:r>
      <w:r>
        <w:rPr>
          <w:rFonts w:hint="default" w:ascii="Times New Roman" w:hAnsi="Times New Roman" w:cs="Times New Roman"/>
          <w:i/>
          <w:iCs/>
          <w:sz w:val="24"/>
          <w:szCs w:val="24"/>
        </w:rPr>
        <w:t xml:space="preserve">Hình </w:t>
      </w:r>
      <w:r>
        <w:rPr>
          <w:rFonts w:hint="default" w:ascii="Times New Roman" w:hAnsi="Times New Roman" w:cs="Times New Roman"/>
          <w:i/>
          <w:iCs/>
          <w:sz w:val="24"/>
          <w:szCs w:val="24"/>
          <w:lang w:val="vi-VN"/>
        </w:rPr>
        <w:t>4.</w:t>
      </w:r>
      <w:r>
        <w:rPr>
          <w:i/>
          <w:iCs/>
          <w:sz w:val="24"/>
          <w:szCs w:val="24"/>
        </w:rPr>
        <w:t xml:space="preserve">2 </w:t>
      </w:r>
      <w:r>
        <w:rPr>
          <w:rFonts w:hint="default" w:ascii="Times New Roman" w:hAnsi="Times New Roman" w:cs="Times New Roman"/>
          <w:i/>
          <w:iCs/>
          <w:sz w:val="24"/>
          <w:szCs w:val="24"/>
          <w:lang w:val="vi-VN"/>
        </w:rPr>
        <w:t xml:space="preserve"> </w:t>
      </w:r>
      <w:r>
        <w:rPr>
          <w:rFonts w:hint="default" w:ascii="Times New Roman" w:hAnsi="Times New Roman" w:cs="Times New Roman"/>
          <w:i/>
          <w:iCs/>
          <w:sz w:val="24"/>
          <w:szCs w:val="24"/>
        </w:rPr>
        <w:t>Giao diện chức năng Báo cáo - Thống kê</w:t>
      </w:r>
      <w:r>
        <w:rPr>
          <w:i/>
          <w:iCs/>
          <w:sz w:val="24"/>
          <w:szCs w:val="24"/>
        </w:rPr>
        <w:tab/>
      </w:r>
      <w:r>
        <w:rPr>
          <w:i/>
          <w:iCs/>
          <w:sz w:val="24"/>
          <w:szCs w:val="24"/>
        </w:rPr>
        <w:fldChar w:fldCharType="begin"/>
      </w:r>
      <w:r>
        <w:rPr>
          <w:i/>
          <w:iCs/>
          <w:sz w:val="24"/>
          <w:szCs w:val="24"/>
        </w:rPr>
        <w:instrText xml:space="preserve"> PAGEREF _Toc19968 \h </w:instrText>
      </w:r>
      <w:r>
        <w:rPr>
          <w:i/>
          <w:iCs/>
          <w:sz w:val="24"/>
          <w:szCs w:val="24"/>
        </w:rPr>
        <w:fldChar w:fldCharType="separate"/>
      </w:r>
      <w:r>
        <w:rPr>
          <w:i/>
          <w:iCs/>
          <w:sz w:val="24"/>
          <w:szCs w:val="24"/>
        </w:rPr>
        <w:t>69</w:t>
      </w:r>
      <w:r>
        <w:rPr>
          <w:i/>
          <w:iCs/>
          <w:sz w:val="24"/>
          <w:szCs w:val="24"/>
        </w:rPr>
        <w:fldChar w:fldCharType="end"/>
      </w:r>
      <w:r>
        <w:rPr>
          <w:i/>
          <w:iCs/>
          <w:sz w:val="24"/>
          <w:szCs w:val="24"/>
          <w:lang w:val="vi-VN"/>
        </w:rPr>
        <w:fldChar w:fldCharType="end"/>
      </w:r>
    </w:p>
    <w:p w14:paraId="2CF31608">
      <w:pPr>
        <w:pStyle w:val="129"/>
        <w:tabs>
          <w:tab w:val="right" w:leader="dot" w:pos="8781"/>
        </w:tabs>
        <w:rPr>
          <w:i/>
          <w:iCs/>
          <w:sz w:val="24"/>
          <w:szCs w:val="24"/>
        </w:rPr>
      </w:pPr>
      <w:r>
        <w:rPr>
          <w:i/>
          <w:iCs/>
          <w:sz w:val="24"/>
          <w:szCs w:val="24"/>
          <w:lang w:val="vi-VN"/>
        </w:rPr>
        <w:fldChar w:fldCharType="begin"/>
      </w:r>
      <w:r>
        <w:rPr>
          <w:i/>
          <w:iCs/>
          <w:sz w:val="24"/>
          <w:szCs w:val="24"/>
          <w:lang w:val="vi-VN"/>
        </w:rPr>
        <w:instrText xml:space="preserve"> HYPERLINK \l _Toc431 </w:instrText>
      </w:r>
      <w:r>
        <w:rPr>
          <w:i/>
          <w:iCs/>
          <w:sz w:val="24"/>
          <w:szCs w:val="24"/>
          <w:lang w:val="vi-VN"/>
        </w:rPr>
        <w:fldChar w:fldCharType="separate"/>
      </w:r>
      <w:r>
        <w:rPr>
          <w:rFonts w:hint="default" w:ascii="Times New Roman" w:hAnsi="Times New Roman" w:cs="Times New Roman"/>
          <w:i/>
          <w:iCs/>
          <w:sz w:val="24"/>
          <w:szCs w:val="24"/>
        </w:rPr>
        <w:t xml:space="preserve">Hình </w:t>
      </w:r>
      <w:r>
        <w:rPr>
          <w:rFonts w:hint="default" w:ascii="Times New Roman" w:hAnsi="Times New Roman" w:cs="Times New Roman"/>
          <w:i/>
          <w:iCs/>
          <w:sz w:val="24"/>
          <w:szCs w:val="24"/>
          <w:lang w:val="vi-VN"/>
        </w:rPr>
        <w:t>4.</w:t>
      </w:r>
      <w:r>
        <w:rPr>
          <w:i/>
          <w:iCs/>
          <w:sz w:val="24"/>
          <w:szCs w:val="24"/>
        </w:rPr>
        <w:t xml:space="preserve">3 </w:t>
      </w:r>
      <w:r>
        <w:rPr>
          <w:rFonts w:hint="default" w:ascii="Times New Roman" w:hAnsi="Times New Roman" w:cs="Times New Roman"/>
          <w:i/>
          <w:iCs/>
          <w:sz w:val="24"/>
          <w:szCs w:val="24"/>
          <w:lang w:val="vi-VN"/>
        </w:rPr>
        <w:t xml:space="preserve"> </w:t>
      </w:r>
      <w:r>
        <w:rPr>
          <w:rFonts w:hint="default" w:ascii="Times New Roman" w:hAnsi="Times New Roman" w:cs="Times New Roman"/>
          <w:i/>
          <w:iCs/>
          <w:sz w:val="24"/>
          <w:szCs w:val="24"/>
        </w:rPr>
        <w:t>Giao diện menu quản lý và chat của Admin</w:t>
      </w:r>
      <w:r>
        <w:rPr>
          <w:i/>
          <w:iCs/>
          <w:sz w:val="24"/>
          <w:szCs w:val="24"/>
        </w:rPr>
        <w:tab/>
      </w:r>
      <w:r>
        <w:rPr>
          <w:i/>
          <w:iCs/>
          <w:sz w:val="24"/>
          <w:szCs w:val="24"/>
        </w:rPr>
        <w:fldChar w:fldCharType="begin"/>
      </w:r>
      <w:r>
        <w:rPr>
          <w:i/>
          <w:iCs/>
          <w:sz w:val="24"/>
          <w:szCs w:val="24"/>
        </w:rPr>
        <w:instrText xml:space="preserve"> PAGEREF _Toc431 \h </w:instrText>
      </w:r>
      <w:r>
        <w:rPr>
          <w:i/>
          <w:iCs/>
          <w:sz w:val="24"/>
          <w:szCs w:val="24"/>
        </w:rPr>
        <w:fldChar w:fldCharType="separate"/>
      </w:r>
      <w:r>
        <w:rPr>
          <w:i/>
          <w:iCs/>
          <w:sz w:val="24"/>
          <w:szCs w:val="24"/>
        </w:rPr>
        <w:t>70</w:t>
      </w:r>
      <w:r>
        <w:rPr>
          <w:i/>
          <w:iCs/>
          <w:sz w:val="24"/>
          <w:szCs w:val="24"/>
        </w:rPr>
        <w:fldChar w:fldCharType="end"/>
      </w:r>
      <w:r>
        <w:rPr>
          <w:i/>
          <w:iCs/>
          <w:sz w:val="24"/>
          <w:szCs w:val="24"/>
          <w:lang w:val="vi-VN"/>
        </w:rPr>
        <w:fldChar w:fldCharType="end"/>
      </w:r>
    </w:p>
    <w:p w14:paraId="47164CF7">
      <w:pPr>
        <w:pStyle w:val="129"/>
        <w:tabs>
          <w:tab w:val="right" w:leader="dot" w:pos="8781"/>
        </w:tabs>
        <w:rPr>
          <w:i/>
          <w:iCs/>
          <w:sz w:val="24"/>
          <w:szCs w:val="24"/>
        </w:rPr>
      </w:pPr>
      <w:r>
        <w:rPr>
          <w:i/>
          <w:iCs/>
          <w:sz w:val="24"/>
          <w:szCs w:val="24"/>
          <w:lang w:val="vi-VN"/>
        </w:rPr>
        <w:fldChar w:fldCharType="begin"/>
      </w:r>
      <w:r>
        <w:rPr>
          <w:i/>
          <w:iCs/>
          <w:sz w:val="24"/>
          <w:szCs w:val="24"/>
          <w:lang w:val="vi-VN"/>
        </w:rPr>
        <w:instrText xml:space="preserve"> HYPERLINK \l _Toc27275 </w:instrText>
      </w:r>
      <w:r>
        <w:rPr>
          <w:i/>
          <w:iCs/>
          <w:sz w:val="24"/>
          <w:szCs w:val="24"/>
          <w:lang w:val="vi-VN"/>
        </w:rPr>
        <w:fldChar w:fldCharType="separate"/>
      </w:r>
      <w:r>
        <w:rPr>
          <w:rFonts w:hint="default" w:ascii="Times New Roman" w:hAnsi="Times New Roman" w:cs="Times New Roman"/>
          <w:i/>
          <w:iCs/>
          <w:sz w:val="24"/>
          <w:szCs w:val="24"/>
        </w:rPr>
        <w:t xml:space="preserve">Hình </w:t>
      </w:r>
      <w:r>
        <w:rPr>
          <w:rFonts w:hint="default" w:ascii="Times New Roman" w:hAnsi="Times New Roman" w:cs="Times New Roman"/>
          <w:i/>
          <w:iCs/>
          <w:sz w:val="24"/>
          <w:szCs w:val="24"/>
          <w:lang w:val="vi-VN"/>
        </w:rPr>
        <w:t>4.</w:t>
      </w:r>
      <w:r>
        <w:rPr>
          <w:i/>
          <w:iCs/>
          <w:sz w:val="24"/>
          <w:szCs w:val="24"/>
        </w:rPr>
        <w:t xml:space="preserve">4 </w:t>
      </w:r>
      <w:r>
        <w:rPr>
          <w:rFonts w:hint="default" w:ascii="Times New Roman" w:hAnsi="Times New Roman" w:cs="Times New Roman"/>
          <w:i/>
          <w:iCs/>
          <w:sz w:val="24"/>
          <w:szCs w:val="24"/>
          <w:lang w:val="vi-VN"/>
        </w:rPr>
        <w:t xml:space="preserve"> </w:t>
      </w:r>
      <w:r>
        <w:rPr>
          <w:rFonts w:hint="default" w:ascii="Times New Roman" w:hAnsi="Times New Roman" w:cs="Times New Roman"/>
          <w:i/>
          <w:iCs/>
          <w:sz w:val="24"/>
          <w:szCs w:val="24"/>
        </w:rPr>
        <w:t>Giao diện chức năng Quản lý sản phẩm</w:t>
      </w:r>
      <w:r>
        <w:rPr>
          <w:i/>
          <w:iCs/>
          <w:sz w:val="24"/>
          <w:szCs w:val="24"/>
        </w:rPr>
        <w:tab/>
      </w:r>
      <w:r>
        <w:rPr>
          <w:i/>
          <w:iCs/>
          <w:sz w:val="24"/>
          <w:szCs w:val="24"/>
        </w:rPr>
        <w:fldChar w:fldCharType="begin"/>
      </w:r>
      <w:r>
        <w:rPr>
          <w:i/>
          <w:iCs/>
          <w:sz w:val="24"/>
          <w:szCs w:val="24"/>
        </w:rPr>
        <w:instrText xml:space="preserve"> PAGEREF _Toc27275 \h </w:instrText>
      </w:r>
      <w:r>
        <w:rPr>
          <w:i/>
          <w:iCs/>
          <w:sz w:val="24"/>
          <w:szCs w:val="24"/>
        </w:rPr>
        <w:fldChar w:fldCharType="separate"/>
      </w:r>
      <w:r>
        <w:rPr>
          <w:i/>
          <w:iCs/>
          <w:sz w:val="24"/>
          <w:szCs w:val="24"/>
        </w:rPr>
        <w:t>71</w:t>
      </w:r>
      <w:r>
        <w:rPr>
          <w:i/>
          <w:iCs/>
          <w:sz w:val="24"/>
          <w:szCs w:val="24"/>
        </w:rPr>
        <w:fldChar w:fldCharType="end"/>
      </w:r>
      <w:r>
        <w:rPr>
          <w:i/>
          <w:iCs/>
          <w:sz w:val="24"/>
          <w:szCs w:val="24"/>
          <w:lang w:val="vi-VN"/>
        </w:rPr>
        <w:fldChar w:fldCharType="end"/>
      </w:r>
    </w:p>
    <w:p w14:paraId="354F10C0">
      <w:pPr>
        <w:pStyle w:val="129"/>
        <w:tabs>
          <w:tab w:val="right" w:leader="dot" w:pos="8781"/>
        </w:tabs>
        <w:rPr>
          <w:i/>
          <w:iCs/>
          <w:sz w:val="24"/>
          <w:szCs w:val="24"/>
        </w:rPr>
      </w:pPr>
      <w:r>
        <w:rPr>
          <w:i/>
          <w:iCs/>
          <w:sz w:val="24"/>
          <w:szCs w:val="24"/>
          <w:lang w:val="vi-VN"/>
        </w:rPr>
        <w:fldChar w:fldCharType="begin"/>
      </w:r>
      <w:r>
        <w:rPr>
          <w:i/>
          <w:iCs/>
          <w:sz w:val="24"/>
          <w:szCs w:val="24"/>
          <w:lang w:val="vi-VN"/>
        </w:rPr>
        <w:instrText xml:space="preserve"> HYPERLINK \l _Toc4163 </w:instrText>
      </w:r>
      <w:r>
        <w:rPr>
          <w:i/>
          <w:iCs/>
          <w:sz w:val="24"/>
          <w:szCs w:val="24"/>
          <w:lang w:val="vi-VN"/>
        </w:rPr>
        <w:fldChar w:fldCharType="separate"/>
      </w:r>
      <w:r>
        <w:rPr>
          <w:rFonts w:hint="default" w:ascii="Times New Roman" w:hAnsi="Times New Roman" w:cs="Times New Roman"/>
          <w:i/>
          <w:iCs/>
          <w:sz w:val="24"/>
          <w:szCs w:val="24"/>
        </w:rPr>
        <w:t xml:space="preserve">Hình </w:t>
      </w:r>
      <w:r>
        <w:rPr>
          <w:rFonts w:hint="default" w:ascii="Times New Roman" w:hAnsi="Times New Roman" w:cs="Times New Roman"/>
          <w:i/>
          <w:iCs/>
          <w:sz w:val="24"/>
          <w:szCs w:val="24"/>
          <w:lang w:val="vi-VN"/>
        </w:rPr>
        <w:t>4.</w:t>
      </w:r>
      <w:r>
        <w:rPr>
          <w:i/>
          <w:iCs/>
          <w:sz w:val="24"/>
          <w:szCs w:val="24"/>
        </w:rPr>
        <w:t xml:space="preserve">5 </w:t>
      </w:r>
      <w:r>
        <w:rPr>
          <w:rFonts w:hint="default" w:ascii="Times New Roman" w:hAnsi="Times New Roman" w:cs="Times New Roman"/>
          <w:i/>
          <w:iCs/>
          <w:sz w:val="24"/>
          <w:szCs w:val="24"/>
          <w:lang w:val="vi-VN"/>
        </w:rPr>
        <w:t xml:space="preserve"> </w:t>
      </w:r>
      <w:r>
        <w:rPr>
          <w:rFonts w:hint="default" w:ascii="Times New Roman" w:hAnsi="Times New Roman" w:cs="Times New Roman"/>
          <w:i/>
          <w:iCs/>
          <w:sz w:val="24"/>
          <w:szCs w:val="24"/>
        </w:rPr>
        <w:t>Giao diện chức năng Quản lý danh mục</w:t>
      </w:r>
      <w:r>
        <w:rPr>
          <w:i/>
          <w:iCs/>
          <w:sz w:val="24"/>
          <w:szCs w:val="24"/>
        </w:rPr>
        <w:tab/>
      </w:r>
      <w:r>
        <w:rPr>
          <w:i/>
          <w:iCs/>
          <w:sz w:val="24"/>
          <w:szCs w:val="24"/>
        </w:rPr>
        <w:fldChar w:fldCharType="begin"/>
      </w:r>
      <w:r>
        <w:rPr>
          <w:i/>
          <w:iCs/>
          <w:sz w:val="24"/>
          <w:szCs w:val="24"/>
        </w:rPr>
        <w:instrText xml:space="preserve"> PAGEREF _Toc4163 \h </w:instrText>
      </w:r>
      <w:r>
        <w:rPr>
          <w:i/>
          <w:iCs/>
          <w:sz w:val="24"/>
          <w:szCs w:val="24"/>
        </w:rPr>
        <w:fldChar w:fldCharType="separate"/>
      </w:r>
      <w:r>
        <w:rPr>
          <w:i/>
          <w:iCs/>
          <w:sz w:val="24"/>
          <w:szCs w:val="24"/>
        </w:rPr>
        <w:t>72</w:t>
      </w:r>
      <w:r>
        <w:rPr>
          <w:i/>
          <w:iCs/>
          <w:sz w:val="24"/>
          <w:szCs w:val="24"/>
        </w:rPr>
        <w:fldChar w:fldCharType="end"/>
      </w:r>
      <w:r>
        <w:rPr>
          <w:i/>
          <w:iCs/>
          <w:sz w:val="24"/>
          <w:szCs w:val="24"/>
          <w:lang w:val="vi-VN"/>
        </w:rPr>
        <w:fldChar w:fldCharType="end"/>
      </w:r>
    </w:p>
    <w:p w14:paraId="7B1C8D09">
      <w:pPr>
        <w:pStyle w:val="129"/>
        <w:tabs>
          <w:tab w:val="right" w:leader="dot" w:pos="8781"/>
        </w:tabs>
        <w:rPr>
          <w:i/>
          <w:iCs/>
          <w:sz w:val="24"/>
          <w:szCs w:val="24"/>
        </w:rPr>
      </w:pPr>
      <w:r>
        <w:rPr>
          <w:i/>
          <w:iCs/>
          <w:sz w:val="24"/>
          <w:szCs w:val="24"/>
          <w:lang w:val="vi-VN"/>
        </w:rPr>
        <w:fldChar w:fldCharType="begin"/>
      </w:r>
      <w:r>
        <w:rPr>
          <w:i/>
          <w:iCs/>
          <w:sz w:val="24"/>
          <w:szCs w:val="24"/>
          <w:lang w:val="vi-VN"/>
        </w:rPr>
        <w:instrText xml:space="preserve"> HYPERLINK \l _Toc11783 </w:instrText>
      </w:r>
      <w:r>
        <w:rPr>
          <w:i/>
          <w:iCs/>
          <w:sz w:val="24"/>
          <w:szCs w:val="24"/>
          <w:lang w:val="vi-VN"/>
        </w:rPr>
        <w:fldChar w:fldCharType="separate"/>
      </w:r>
      <w:r>
        <w:rPr>
          <w:rFonts w:hint="default" w:ascii="Times New Roman" w:hAnsi="Times New Roman" w:cs="Times New Roman"/>
          <w:i/>
          <w:iCs/>
          <w:sz w:val="24"/>
          <w:szCs w:val="24"/>
        </w:rPr>
        <w:t xml:space="preserve">Hình </w:t>
      </w:r>
      <w:r>
        <w:rPr>
          <w:rFonts w:hint="default" w:ascii="Times New Roman" w:hAnsi="Times New Roman" w:cs="Times New Roman"/>
          <w:i/>
          <w:iCs/>
          <w:sz w:val="24"/>
          <w:szCs w:val="24"/>
          <w:lang w:val="vi-VN"/>
        </w:rPr>
        <w:t>4.</w:t>
      </w:r>
      <w:r>
        <w:rPr>
          <w:i/>
          <w:iCs/>
          <w:sz w:val="24"/>
          <w:szCs w:val="24"/>
        </w:rPr>
        <w:t xml:space="preserve">6 </w:t>
      </w:r>
      <w:r>
        <w:rPr>
          <w:rFonts w:hint="default" w:ascii="Times New Roman" w:hAnsi="Times New Roman" w:cs="Times New Roman"/>
          <w:i/>
          <w:iCs/>
          <w:sz w:val="24"/>
          <w:szCs w:val="24"/>
          <w:lang w:val="vi-VN"/>
        </w:rPr>
        <w:t xml:space="preserve"> </w:t>
      </w:r>
      <w:r>
        <w:rPr>
          <w:rFonts w:hint="default" w:ascii="Times New Roman" w:hAnsi="Times New Roman" w:cs="Times New Roman"/>
          <w:i/>
          <w:iCs/>
          <w:sz w:val="24"/>
          <w:szCs w:val="24"/>
        </w:rPr>
        <w:t>Giao diện chức năng Quản lý đơn hàng</w:t>
      </w:r>
      <w:r>
        <w:rPr>
          <w:i/>
          <w:iCs/>
          <w:sz w:val="24"/>
          <w:szCs w:val="24"/>
        </w:rPr>
        <w:tab/>
      </w:r>
      <w:r>
        <w:rPr>
          <w:i/>
          <w:iCs/>
          <w:sz w:val="24"/>
          <w:szCs w:val="24"/>
        </w:rPr>
        <w:fldChar w:fldCharType="begin"/>
      </w:r>
      <w:r>
        <w:rPr>
          <w:i/>
          <w:iCs/>
          <w:sz w:val="24"/>
          <w:szCs w:val="24"/>
        </w:rPr>
        <w:instrText xml:space="preserve"> PAGEREF _Toc11783 \h </w:instrText>
      </w:r>
      <w:r>
        <w:rPr>
          <w:i/>
          <w:iCs/>
          <w:sz w:val="24"/>
          <w:szCs w:val="24"/>
        </w:rPr>
        <w:fldChar w:fldCharType="separate"/>
      </w:r>
      <w:r>
        <w:rPr>
          <w:i/>
          <w:iCs/>
          <w:sz w:val="24"/>
          <w:szCs w:val="24"/>
        </w:rPr>
        <w:t>73</w:t>
      </w:r>
      <w:r>
        <w:rPr>
          <w:i/>
          <w:iCs/>
          <w:sz w:val="24"/>
          <w:szCs w:val="24"/>
        </w:rPr>
        <w:fldChar w:fldCharType="end"/>
      </w:r>
      <w:r>
        <w:rPr>
          <w:i/>
          <w:iCs/>
          <w:sz w:val="24"/>
          <w:szCs w:val="24"/>
          <w:lang w:val="vi-VN"/>
        </w:rPr>
        <w:fldChar w:fldCharType="end"/>
      </w:r>
    </w:p>
    <w:p w14:paraId="07E0281A">
      <w:pPr>
        <w:pStyle w:val="129"/>
        <w:tabs>
          <w:tab w:val="right" w:leader="dot" w:pos="8781"/>
        </w:tabs>
        <w:rPr>
          <w:i/>
          <w:iCs/>
          <w:sz w:val="24"/>
          <w:szCs w:val="24"/>
        </w:rPr>
      </w:pPr>
      <w:r>
        <w:rPr>
          <w:i/>
          <w:iCs/>
          <w:sz w:val="24"/>
          <w:szCs w:val="24"/>
          <w:lang w:val="vi-VN"/>
        </w:rPr>
        <w:fldChar w:fldCharType="begin"/>
      </w:r>
      <w:r>
        <w:rPr>
          <w:i/>
          <w:iCs/>
          <w:sz w:val="24"/>
          <w:szCs w:val="24"/>
          <w:lang w:val="vi-VN"/>
        </w:rPr>
        <w:instrText xml:space="preserve"> HYPERLINK \l _Toc8007 </w:instrText>
      </w:r>
      <w:r>
        <w:rPr>
          <w:i/>
          <w:iCs/>
          <w:sz w:val="24"/>
          <w:szCs w:val="24"/>
          <w:lang w:val="vi-VN"/>
        </w:rPr>
        <w:fldChar w:fldCharType="separate"/>
      </w:r>
      <w:r>
        <w:rPr>
          <w:rFonts w:hint="default" w:ascii="Times New Roman" w:hAnsi="Times New Roman" w:cs="Times New Roman"/>
          <w:i/>
          <w:iCs/>
          <w:sz w:val="24"/>
          <w:szCs w:val="24"/>
        </w:rPr>
        <w:t xml:space="preserve">Hình </w:t>
      </w:r>
      <w:r>
        <w:rPr>
          <w:rFonts w:hint="default" w:ascii="Times New Roman" w:hAnsi="Times New Roman" w:cs="Times New Roman"/>
          <w:i/>
          <w:iCs/>
          <w:sz w:val="24"/>
          <w:szCs w:val="24"/>
          <w:lang w:val="vi-VN"/>
        </w:rPr>
        <w:t>4.</w:t>
      </w:r>
      <w:r>
        <w:rPr>
          <w:i/>
          <w:iCs/>
          <w:sz w:val="24"/>
          <w:szCs w:val="24"/>
        </w:rPr>
        <w:t xml:space="preserve">7 </w:t>
      </w:r>
      <w:r>
        <w:rPr>
          <w:rFonts w:hint="default" w:ascii="Times New Roman" w:hAnsi="Times New Roman" w:cs="Times New Roman"/>
          <w:i/>
          <w:iCs/>
          <w:sz w:val="24"/>
          <w:szCs w:val="24"/>
          <w:lang w:val="vi-VN"/>
        </w:rPr>
        <w:t xml:space="preserve"> </w:t>
      </w:r>
      <w:r>
        <w:rPr>
          <w:rFonts w:hint="default" w:ascii="Times New Roman" w:hAnsi="Times New Roman" w:cs="Times New Roman"/>
          <w:i/>
          <w:iCs/>
          <w:sz w:val="24"/>
          <w:szCs w:val="24"/>
        </w:rPr>
        <w:t>Giao diện chức năng Quản lý ngư</w:t>
      </w:r>
      <w:r>
        <w:rPr>
          <w:rFonts w:hint="default" w:ascii="Times New Roman" w:hAnsi="Times New Roman" w:cs="Times New Roman"/>
          <w:i/>
          <w:iCs/>
          <w:sz w:val="24"/>
          <w:szCs w:val="24"/>
          <w:lang w:val="vi-VN"/>
        </w:rPr>
        <w:t>ời</w:t>
      </w:r>
      <w:r>
        <w:rPr>
          <w:rFonts w:hint="default" w:ascii="Times New Roman" w:hAnsi="Times New Roman" w:cs="Times New Roman"/>
          <w:i/>
          <w:iCs/>
          <w:sz w:val="24"/>
          <w:szCs w:val="24"/>
        </w:rPr>
        <w:t xml:space="preserve"> dùng</w:t>
      </w:r>
      <w:r>
        <w:rPr>
          <w:i/>
          <w:iCs/>
          <w:sz w:val="24"/>
          <w:szCs w:val="24"/>
        </w:rPr>
        <w:tab/>
      </w:r>
      <w:r>
        <w:rPr>
          <w:i/>
          <w:iCs/>
          <w:sz w:val="24"/>
          <w:szCs w:val="24"/>
        </w:rPr>
        <w:fldChar w:fldCharType="begin"/>
      </w:r>
      <w:r>
        <w:rPr>
          <w:i/>
          <w:iCs/>
          <w:sz w:val="24"/>
          <w:szCs w:val="24"/>
        </w:rPr>
        <w:instrText xml:space="preserve"> PAGEREF _Toc8007 \h </w:instrText>
      </w:r>
      <w:r>
        <w:rPr>
          <w:i/>
          <w:iCs/>
          <w:sz w:val="24"/>
          <w:szCs w:val="24"/>
        </w:rPr>
        <w:fldChar w:fldCharType="separate"/>
      </w:r>
      <w:r>
        <w:rPr>
          <w:i/>
          <w:iCs/>
          <w:sz w:val="24"/>
          <w:szCs w:val="24"/>
        </w:rPr>
        <w:t>74</w:t>
      </w:r>
      <w:r>
        <w:rPr>
          <w:i/>
          <w:iCs/>
          <w:sz w:val="24"/>
          <w:szCs w:val="24"/>
        </w:rPr>
        <w:fldChar w:fldCharType="end"/>
      </w:r>
      <w:r>
        <w:rPr>
          <w:i/>
          <w:iCs/>
          <w:sz w:val="24"/>
          <w:szCs w:val="24"/>
          <w:lang w:val="vi-VN"/>
        </w:rPr>
        <w:fldChar w:fldCharType="end"/>
      </w:r>
    </w:p>
    <w:p w14:paraId="02415563">
      <w:pPr>
        <w:pStyle w:val="129"/>
        <w:tabs>
          <w:tab w:val="right" w:leader="dot" w:pos="8781"/>
        </w:tabs>
        <w:rPr>
          <w:i/>
          <w:iCs/>
          <w:sz w:val="24"/>
          <w:szCs w:val="24"/>
        </w:rPr>
      </w:pPr>
      <w:r>
        <w:rPr>
          <w:i/>
          <w:iCs/>
          <w:sz w:val="24"/>
          <w:szCs w:val="24"/>
          <w:lang w:val="vi-VN"/>
        </w:rPr>
        <w:fldChar w:fldCharType="begin"/>
      </w:r>
      <w:r>
        <w:rPr>
          <w:i/>
          <w:iCs/>
          <w:sz w:val="24"/>
          <w:szCs w:val="24"/>
          <w:lang w:val="vi-VN"/>
        </w:rPr>
        <w:instrText xml:space="preserve"> HYPERLINK \l _Toc14151 </w:instrText>
      </w:r>
      <w:r>
        <w:rPr>
          <w:i/>
          <w:iCs/>
          <w:sz w:val="24"/>
          <w:szCs w:val="24"/>
          <w:lang w:val="vi-VN"/>
        </w:rPr>
        <w:fldChar w:fldCharType="separate"/>
      </w:r>
      <w:r>
        <w:rPr>
          <w:rFonts w:hint="default" w:ascii="Times New Roman" w:hAnsi="Times New Roman" w:cs="Times New Roman"/>
          <w:i/>
          <w:iCs/>
          <w:sz w:val="24"/>
          <w:szCs w:val="24"/>
        </w:rPr>
        <w:t xml:space="preserve">Hình </w:t>
      </w:r>
      <w:r>
        <w:rPr>
          <w:rFonts w:hint="default" w:ascii="Times New Roman" w:hAnsi="Times New Roman" w:cs="Times New Roman"/>
          <w:i/>
          <w:iCs/>
          <w:sz w:val="24"/>
          <w:szCs w:val="24"/>
          <w:lang w:val="vi-VN"/>
        </w:rPr>
        <w:t>4.</w:t>
      </w:r>
      <w:r>
        <w:rPr>
          <w:i/>
          <w:iCs/>
          <w:sz w:val="24"/>
          <w:szCs w:val="24"/>
        </w:rPr>
        <w:t xml:space="preserve">8 </w:t>
      </w:r>
      <w:r>
        <w:rPr>
          <w:rFonts w:hint="default" w:ascii="Times New Roman" w:hAnsi="Times New Roman" w:cs="Times New Roman"/>
          <w:i/>
          <w:iCs/>
          <w:sz w:val="24"/>
          <w:szCs w:val="24"/>
          <w:lang w:val="vi-VN"/>
        </w:rPr>
        <w:t xml:space="preserve"> </w:t>
      </w:r>
      <w:r>
        <w:rPr>
          <w:rFonts w:hint="default" w:ascii="Times New Roman" w:hAnsi="Times New Roman" w:cs="Times New Roman"/>
          <w:i/>
          <w:iCs/>
          <w:sz w:val="24"/>
          <w:szCs w:val="24"/>
        </w:rPr>
        <w:t>Giao diện chức năng Quản lý mã giảm giá</w:t>
      </w:r>
      <w:r>
        <w:rPr>
          <w:rFonts w:hint="default" w:ascii="Times New Roman" w:hAnsi="Times New Roman" w:cs="Times New Roman"/>
          <w:i/>
          <w:iCs/>
          <w:sz w:val="24"/>
          <w:szCs w:val="24"/>
          <w:lang w:val="vi-VN"/>
        </w:rPr>
        <w:t xml:space="preserve"> và cài đặt</w:t>
      </w:r>
      <w:r>
        <w:rPr>
          <w:i/>
          <w:iCs/>
          <w:sz w:val="24"/>
          <w:szCs w:val="24"/>
        </w:rPr>
        <w:tab/>
      </w:r>
      <w:r>
        <w:rPr>
          <w:i/>
          <w:iCs/>
          <w:sz w:val="24"/>
          <w:szCs w:val="24"/>
        </w:rPr>
        <w:fldChar w:fldCharType="begin"/>
      </w:r>
      <w:r>
        <w:rPr>
          <w:i/>
          <w:iCs/>
          <w:sz w:val="24"/>
          <w:szCs w:val="24"/>
        </w:rPr>
        <w:instrText xml:space="preserve"> PAGEREF _Toc14151 \h </w:instrText>
      </w:r>
      <w:r>
        <w:rPr>
          <w:i/>
          <w:iCs/>
          <w:sz w:val="24"/>
          <w:szCs w:val="24"/>
        </w:rPr>
        <w:fldChar w:fldCharType="separate"/>
      </w:r>
      <w:r>
        <w:rPr>
          <w:i/>
          <w:iCs/>
          <w:sz w:val="24"/>
          <w:szCs w:val="24"/>
        </w:rPr>
        <w:t>75</w:t>
      </w:r>
      <w:r>
        <w:rPr>
          <w:i/>
          <w:iCs/>
          <w:sz w:val="24"/>
          <w:szCs w:val="24"/>
        </w:rPr>
        <w:fldChar w:fldCharType="end"/>
      </w:r>
      <w:r>
        <w:rPr>
          <w:i/>
          <w:iCs/>
          <w:sz w:val="24"/>
          <w:szCs w:val="24"/>
          <w:lang w:val="vi-VN"/>
        </w:rPr>
        <w:fldChar w:fldCharType="end"/>
      </w:r>
    </w:p>
    <w:p w14:paraId="0A4DC629">
      <w:pPr>
        <w:pStyle w:val="129"/>
        <w:tabs>
          <w:tab w:val="right" w:leader="dot" w:pos="8781"/>
        </w:tabs>
        <w:rPr>
          <w:i/>
          <w:iCs/>
          <w:sz w:val="24"/>
          <w:szCs w:val="24"/>
        </w:rPr>
      </w:pPr>
      <w:r>
        <w:rPr>
          <w:i/>
          <w:iCs/>
          <w:sz w:val="24"/>
          <w:szCs w:val="24"/>
          <w:lang w:val="vi-VN"/>
        </w:rPr>
        <w:fldChar w:fldCharType="begin"/>
      </w:r>
      <w:r>
        <w:rPr>
          <w:i/>
          <w:iCs/>
          <w:sz w:val="24"/>
          <w:szCs w:val="24"/>
          <w:lang w:val="vi-VN"/>
        </w:rPr>
        <w:instrText xml:space="preserve"> HYPERLINK \l _Toc591 </w:instrText>
      </w:r>
      <w:r>
        <w:rPr>
          <w:i/>
          <w:iCs/>
          <w:sz w:val="24"/>
          <w:szCs w:val="24"/>
          <w:lang w:val="vi-VN"/>
        </w:rPr>
        <w:fldChar w:fldCharType="separate"/>
      </w:r>
      <w:r>
        <w:rPr>
          <w:rFonts w:hint="default" w:ascii="Times New Roman" w:hAnsi="Times New Roman" w:cs="Times New Roman"/>
          <w:i/>
          <w:iCs/>
          <w:sz w:val="24"/>
          <w:szCs w:val="24"/>
        </w:rPr>
        <w:t xml:space="preserve">Hình </w:t>
      </w:r>
      <w:r>
        <w:rPr>
          <w:rFonts w:hint="default" w:ascii="Times New Roman" w:hAnsi="Times New Roman" w:cs="Times New Roman"/>
          <w:i/>
          <w:iCs/>
          <w:sz w:val="24"/>
          <w:szCs w:val="24"/>
          <w:lang w:val="vi-VN"/>
        </w:rPr>
        <w:t>4.</w:t>
      </w:r>
      <w:r>
        <w:rPr>
          <w:i/>
          <w:iCs/>
          <w:sz w:val="24"/>
          <w:szCs w:val="24"/>
        </w:rPr>
        <w:t xml:space="preserve">9 </w:t>
      </w:r>
      <w:r>
        <w:rPr>
          <w:rFonts w:hint="default" w:ascii="Times New Roman" w:hAnsi="Times New Roman" w:cs="Times New Roman"/>
          <w:i/>
          <w:iCs/>
          <w:sz w:val="24"/>
          <w:szCs w:val="24"/>
          <w:lang w:val="vi-VN"/>
        </w:rPr>
        <w:t xml:space="preserve"> </w:t>
      </w:r>
      <w:r>
        <w:rPr>
          <w:rFonts w:hint="default" w:ascii="Times New Roman" w:hAnsi="Times New Roman" w:cs="Times New Roman"/>
          <w:i/>
          <w:iCs/>
          <w:sz w:val="24"/>
          <w:szCs w:val="24"/>
        </w:rPr>
        <w:t xml:space="preserve">Giao diện </w:t>
      </w:r>
      <w:r>
        <w:rPr>
          <w:rFonts w:hint="default" w:ascii="Times New Roman" w:hAnsi="Times New Roman" w:cs="Times New Roman"/>
          <w:i/>
          <w:iCs/>
          <w:sz w:val="24"/>
          <w:szCs w:val="24"/>
          <w:lang w:val="vi-VN"/>
        </w:rPr>
        <w:t>chức năng đăng kí và trang chủ</w:t>
      </w:r>
      <w:r>
        <w:rPr>
          <w:i/>
          <w:iCs/>
          <w:sz w:val="24"/>
          <w:szCs w:val="24"/>
        </w:rPr>
        <w:tab/>
      </w:r>
      <w:r>
        <w:rPr>
          <w:i/>
          <w:iCs/>
          <w:sz w:val="24"/>
          <w:szCs w:val="24"/>
        </w:rPr>
        <w:fldChar w:fldCharType="begin"/>
      </w:r>
      <w:r>
        <w:rPr>
          <w:i/>
          <w:iCs/>
          <w:sz w:val="24"/>
          <w:szCs w:val="24"/>
        </w:rPr>
        <w:instrText xml:space="preserve"> PAGEREF _Toc591 \h </w:instrText>
      </w:r>
      <w:r>
        <w:rPr>
          <w:i/>
          <w:iCs/>
          <w:sz w:val="24"/>
          <w:szCs w:val="24"/>
        </w:rPr>
        <w:fldChar w:fldCharType="separate"/>
      </w:r>
      <w:r>
        <w:rPr>
          <w:i/>
          <w:iCs/>
          <w:sz w:val="24"/>
          <w:szCs w:val="24"/>
        </w:rPr>
        <w:t>76</w:t>
      </w:r>
      <w:r>
        <w:rPr>
          <w:i/>
          <w:iCs/>
          <w:sz w:val="24"/>
          <w:szCs w:val="24"/>
        </w:rPr>
        <w:fldChar w:fldCharType="end"/>
      </w:r>
      <w:r>
        <w:rPr>
          <w:i/>
          <w:iCs/>
          <w:sz w:val="24"/>
          <w:szCs w:val="24"/>
          <w:lang w:val="vi-VN"/>
        </w:rPr>
        <w:fldChar w:fldCharType="end"/>
      </w:r>
    </w:p>
    <w:p w14:paraId="4EEF8B42">
      <w:pPr>
        <w:pStyle w:val="129"/>
        <w:tabs>
          <w:tab w:val="right" w:leader="dot" w:pos="8781"/>
        </w:tabs>
        <w:rPr>
          <w:i/>
          <w:iCs/>
          <w:sz w:val="24"/>
          <w:szCs w:val="24"/>
        </w:rPr>
      </w:pPr>
      <w:r>
        <w:rPr>
          <w:i/>
          <w:iCs/>
          <w:sz w:val="24"/>
          <w:szCs w:val="24"/>
          <w:lang w:val="vi-VN"/>
        </w:rPr>
        <w:fldChar w:fldCharType="begin"/>
      </w:r>
      <w:r>
        <w:rPr>
          <w:i/>
          <w:iCs/>
          <w:sz w:val="24"/>
          <w:szCs w:val="24"/>
          <w:lang w:val="vi-VN"/>
        </w:rPr>
        <w:instrText xml:space="preserve"> HYPERLINK \l _Toc9618 </w:instrText>
      </w:r>
      <w:r>
        <w:rPr>
          <w:i/>
          <w:iCs/>
          <w:sz w:val="24"/>
          <w:szCs w:val="24"/>
          <w:lang w:val="vi-VN"/>
        </w:rPr>
        <w:fldChar w:fldCharType="separate"/>
      </w:r>
      <w:r>
        <w:rPr>
          <w:rFonts w:hint="default" w:ascii="Times New Roman" w:hAnsi="Times New Roman" w:cs="Times New Roman"/>
          <w:i/>
          <w:iCs/>
          <w:sz w:val="24"/>
          <w:szCs w:val="24"/>
        </w:rPr>
        <w:t xml:space="preserve">Hình </w:t>
      </w:r>
      <w:r>
        <w:rPr>
          <w:rFonts w:hint="default" w:ascii="Times New Roman" w:hAnsi="Times New Roman" w:cs="Times New Roman"/>
          <w:i/>
          <w:iCs/>
          <w:sz w:val="24"/>
          <w:szCs w:val="24"/>
          <w:lang w:val="vi-VN"/>
        </w:rPr>
        <w:t>4.</w:t>
      </w:r>
      <w:r>
        <w:rPr>
          <w:i/>
          <w:iCs/>
          <w:sz w:val="24"/>
          <w:szCs w:val="24"/>
        </w:rPr>
        <w:t xml:space="preserve">10 </w:t>
      </w:r>
      <w:r>
        <w:rPr>
          <w:rFonts w:hint="default" w:ascii="Times New Roman" w:hAnsi="Times New Roman" w:cs="Times New Roman"/>
          <w:i/>
          <w:iCs/>
          <w:sz w:val="24"/>
          <w:szCs w:val="24"/>
          <w:lang w:val="vi-VN"/>
        </w:rPr>
        <w:t xml:space="preserve"> </w:t>
      </w:r>
      <w:r>
        <w:rPr>
          <w:rFonts w:hint="default" w:ascii="Times New Roman" w:hAnsi="Times New Roman" w:cs="Times New Roman"/>
          <w:i/>
          <w:iCs/>
          <w:sz w:val="24"/>
          <w:szCs w:val="24"/>
        </w:rPr>
        <w:t>Giao diện giỏ hàng và thông tin cá nhân khách hàng</w:t>
      </w:r>
      <w:r>
        <w:rPr>
          <w:i/>
          <w:iCs/>
          <w:sz w:val="24"/>
          <w:szCs w:val="24"/>
        </w:rPr>
        <w:tab/>
      </w:r>
      <w:r>
        <w:rPr>
          <w:i/>
          <w:iCs/>
          <w:sz w:val="24"/>
          <w:szCs w:val="24"/>
        </w:rPr>
        <w:fldChar w:fldCharType="begin"/>
      </w:r>
      <w:r>
        <w:rPr>
          <w:i/>
          <w:iCs/>
          <w:sz w:val="24"/>
          <w:szCs w:val="24"/>
        </w:rPr>
        <w:instrText xml:space="preserve"> PAGEREF _Toc9618 \h </w:instrText>
      </w:r>
      <w:r>
        <w:rPr>
          <w:i/>
          <w:iCs/>
          <w:sz w:val="24"/>
          <w:szCs w:val="24"/>
        </w:rPr>
        <w:fldChar w:fldCharType="separate"/>
      </w:r>
      <w:r>
        <w:rPr>
          <w:i/>
          <w:iCs/>
          <w:sz w:val="24"/>
          <w:szCs w:val="24"/>
        </w:rPr>
        <w:t>77</w:t>
      </w:r>
      <w:r>
        <w:rPr>
          <w:i/>
          <w:iCs/>
          <w:sz w:val="24"/>
          <w:szCs w:val="24"/>
        </w:rPr>
        <w:fldChar w:fldCharType="end"/>
      </w:r>
      <w:r>
        <w:rPr>
          <w:i/>
          <w:iCs/>
          <w:sz w:val="24"/>
          <w:szCs w:val="24"/>
          <w:lang w:val="vi-VN"/>
        </w:rPr>
        <w:fldChar w:fldCharType="end"/>
      </w:r>
    </w:p>
    <w:p w14:paraId="571351F0">
      <w:pPr>
        <w:pStyle w:val="129"/>
        <w:tabs>
          <w:tab w:val="right" w:leader="dot" w:pos="8781"/>
        </w:tabs>
        <w:rPr>
          <w:i/>
          <w:iCs/>
          <w:sz w:val="24"/>
          <w:szCs w:val="24"/>
        </w:rPr>
      </w:pPr>
      <w:r>
        <w:rPr>
          <w:i/>
          <w:iCs/>
          <w:sz w:val="24"/>
          <w:szCs w:val="24"/>
          <w:lang w:val="vi-VN"/>
        </w:rPr>
        <w:fldChar w:fldCharType="begin"/>
      </w:r>
      <w:r>
        <w:rPr>
          <w:i/>
          <w:iCs/>
          <w:sz w:val="24"/>
          <w:szCs w:val="24"/>
          <w:lang w:val="vi-VN"/>
        </w:rPr>
        <w:instrText xml:space="preserve"> HYPERLINK \l _Toc31474 </w:instrText>
      </w:r>
      <w:r>
        <w:rPr>
          <w:i/>
          <w:iCs/>
          <w:sz w:val="24"/>
          <w:szCs w:val="24"/>
          <w:lang w:val="vi-VN"/>
        </w:rPr>
        <w:fldChar w:fldCharType="separate"/>
      </w:r>
      <w:r>
        <w:rPr>
          <w:rFonts w:hint="default" w:ascii="Times New Roman" w:hAnsi="Times New Roman" w:cs="Times New Roman"/>
          <w:i/>
          <w:iCs/>
          <w:sz w:val="24"/>
          <w:szCs w:val="24"/>
        </w:rPr>
        <w:t xml:space="preserve">Hình </w:t>
      </w:r>
      <w:r>
        <w:rPr>
          <w:rFonts w:hint="default" w:ascii="Times New Roman" w:hAnsi="Times New Roman" w:cs="Times New Roman"/>
          <w:i/>
          <w:iCs/>
          <w:sz w:val="24"/>
          <w:szCs w:val="24"/>
          <w:lang w:val="vi-VN"/>
        </w:rPr>
        <w:t>4.</w:t>
      </w:r>
      <w:r>
        <w:rPr>
          <w:i/>
          <w:iCs/>
          <w:sz w:val="24"/>
          <w:szCs w:val="24"/>
        </w:rPr>
        <w:t xml:space="preserve">11 </w:t>
      </w:r>
      <w:r>
        <w:rPr>
          <w:rFonts w:hint="default" w:ascii="Times New Roman" w:hAnsi="Times New Roman" w:cs="Times New Roman"/>
          <w:i/>
          <w:iCs/>
          <w:sz w:val="24"/>
          <w:szCs w:val="24"/>
          <w:lang w:val="vi-VN"/>
        </w:rPr>
        <w:t xml:space="preserve"> </w:t>
      </w:r>
      <w:r>
        <w:rPr>
          <w:rFonts w:hint="default" w:ascii="Times New Roman" w:hAnsi="Times New Roman" w:cs="Times New Roman"/>
          <w:i/>
          <w:iCs/>
          <w:sz w:val="24"/>
          <w:szCs w:val="24"/>
        </w:rPr>
        <w:t>Giao diện</w:t>
      </w:r>
      <w:r>
        <w:rPr>
          <w:rFonts w:hint="default" w:ascii="Times New Roman" w:hAnsi="Times New Roman" w:cs="Times New Roman"/>
          <w:i/>
          <w:iCs/>
          <w:sz w:val="24"/>
          <w:szCs w:val="24"/>
          <w:lang w:val="vi-VN"/>
        </w:rPr>
        <w:t xml:space="preserve"> chi tiết sản phẩm</w:t>
      </w:r>
      <w:r>
        <w:rPr>
          <w:i/>
          <w:iCs/>
          <w:sz w:val="24"/>
          <w:szCs w:val="24"/>
        </w:rPr>
        <w:tab/>
      </w:r>
      <w:r>
        <w:rPr>
          <w:i/>
          <w:iCs/>
          <w:sz w:val="24"/>
          <w:szCs w:val="24"/>
        </w:rPr>
        <w:fldChar w:fldCharType="begin"/>
      </w:r>
      <w:r>
        <w:rPr>
          <w:i/>
          <w:iCs/>
          <w:sz w:val="24"/>
          <w:szCs w:val="24"/>
        </w:rPr>
        <w:instrText xml:space="preserve"> PAGEREF _Toc31474 \h </w:instrText>
      </w:r>
      <w:r>
        <w:rPr>
          <w:i/>
          <w:iCs/>
          <w:sz w:val="24"/>
          <w:szCs w:val="24"/>
        </w:rPr>
        <w:fldChar w:fldCharType="separate"/>
      </w:r>
      <w:r>
        <w:rPr>
          <w:i/>
          <w:iCs/>
          <w:sz w:val="24"/>
          <w:szCs w:val="24"/>
        </w:rPr>
        <w:t>78</w:t>
      </w:r>
      <w:r>
        <w:rPr>
          <w:i/>
          <w:iCs/>
          <w:sz w:val="24"/>
          <w:szCs w:val="24"/>
        </w:rPr>
        <w:fldChar w:fldCharType="end"/>
      </w:r>
      <w:r>
        <w:rPr>
          <w:i/>
          <w:iCs/>
          <w:sz w:val="24"/>
          <w:szCs w:val="24"/>
          <w:lang w:val="vi-VN"/>
        </w:rPr>
        <w:fldChar w:fldCharType="end"/>
      </w:r>
    </w:p>
    <w:p w14:paraId="67BD363B">
      <w:pPr>
        <w:pStyle w:val="129"/>
        <w:tabs>
          <w:tab w:val="right" w:leader="dot" w:pos="8781"/>
        </w:tabs>
        <w:rPr>
          <w:i/>
          <w:iCs/>
          <w:sz w:val="24"/>
          <w:szCs w:val="24"/>
        </w:rPr>
      </w:pPr>
      <w:r>
        <w:rPr>
          <w:i/>
          <w:iCs/>
          <w:sz w:val="24"/>
          <w:szCs w:val="24"/>
          <w:lang w:val="vi-VN"/>
        </w:rPr>
        <w:fldChar w:fldCharType="begin"/>
      </w:r>
      <w:r>
        <w:rPr>
          <w:i/>
          <w:iCs/>
          <w:sz w:val="24"/>
          <w:szCs w:val="24"/>
          <w:lang w:val="vi-VN"/>
        </w:rPr>
        <w:instrText xml:space="preserve"> HYPERLINK \l _Toc12371 </w:instrText>
      </w:r>
      <w:r>
        <w:rPr>
          <w:i/>
          <w:iCs/>
          <w:sz w:val="24"/>
          <w:szCs w:val="24"/>
          <w:lang w:val="vi-VN"/>
        </w:rPr>
        <w:fldChar w:fldCharType="separate"/>
      </w:r>
      <w:r>
        <w:rPr>
          <w:rFonts w:hint="default" w:ascii="Times New Roman" w:hAnsi="Times New Roman" w:cs="Times New Roman"/>
          <w:i/>
          <w:iCs/>
          <w:sz w:val="24"/>
          <w:szCs w:val="24"/>
        </w:rPr>
        <w:t xml:space="preserve">Hình </w:t>
      </w:r>
      <w:r>
        <w:rPr>
          <w:rFonts w:hint="default" w:ascii="Times New Roman" w:hAnsi="Times New Roman" w:cs="Times New Roman"/>
          <w:i/>
          <w:iCs/>
          <w:sz w:val="24"/>
          <w:szCs w:val="24"/>
          <w:lang w:val="vi-VN"/>
        </w:rPr>
        <w:t>4.</w:t>
      </w:r>
      <w:r>
        <w:rPr>
          <w:i/>
          <w:iCs/>
          <w:sz w:val="24"/>
          <w:szCs w:val="24"/>
        </w:rPr>
        <w:t xml:space="preserve">12 </w:t>
      </w:r>
      <w:r>
        <w:rPr>
          <w:rFonts w:hint="default" w:ascii="Times New Roman" w:hAnsi="Times New Roman" w:cs="Times New Roman"/>
          <w:i/>
          <w:iCs/>
          <w:sz w:val="24"/>
          <w:szCs w:val="24"/>
        </w:rPr>
        <w:t>Giao điện thanh toán khi khách hàng mua sản phẩm</w:t>
      </w:r>
      <w:r>
        <w:rPr>
          <w:i/>
          <w:iCs/>
          <w:sz w:val="24"/>
          <w:szCs w:val="24"/>
        </w:rPr>
        <w:tab/>
      </w:r>
      <w:r>
        <w:rPr>
          <w:i/>
          <w:iCs/>
          <w:sz w:val="24"/>
          <w:szCs w:val="24"/>
        </w:rPr>
        <w:fldChar w:fldCharType="begin"/>
      </w:r>
      <w:r>
        <w:rPr>
          <w:i/>
          <w:iCs/>
          <w:sz w:val="24"/>
          <w:szCs w:val="24"/>
        </w:rPr>
        <w:instrText xml:space="preserve"> PAGEREF _Toc12371 \h </w:instrText>
      </w:r>
      <w:r>
        <w:rPr>
          <w:i/>
          <w:iCs/>
          <w:sz w:val="24"/>
          <w:szCs w:val="24"/>
        </w:rPr>
        <w:fldChar w:fldCharType="separate"/>
      </w:r>
      <w:r>
        <w:rPr>
          <w:i/>
          <w:iCs/>
          <w:sz w:val="24"/>
          <w:szCs w:val="24"/>
        </w:rPr>
        <w:t>79</w:t>
      </w:r>
      <w:r>
        <w:rPr>
          <w:i/>
          <w:iCs/>
          <w:sz w:val="24"/>
          <w:szCs w:val="24"/>
        </w:rPr>
        <w:fldChar w:fldCharType="end"/>
      </w:r>
      <w:r>
        <w:rPr>
          <w:i/>
          <w:iCs/>
          <w:sz w:val="24"/>
          <w:szCs w:val="24"/>
          <w:lang w:val="vi-VN"/>
        </w:rPr>
        <w:fldChar w:fldCharType="end"/>
      </w:r>
    </w:p>
    <w:p w14:paraId="13EEFAB0">
      <w:pPr>
        <w:pStyle w:val="129"/>
        <w:tabs>
          <w:tab w:val="right" w:leader="dot" w:pos="8781"/>
        </w:tabs>
        <w:rPr>
          <w:i/>
          <w:iCs/>
          <w:sz w:val="24"/>
          <w:szCs w:val="24"/>
        </w:rPr>
      </w:pPr>
      <w:r>
        <w:rPr>
          <w:i/>
          <w:iCs/>
          <w:sz w:val="24"/>
          <w:szCs w:val="24"/>
          <w:lang w:val="vi-VN"/>
        </w:rPr>
        <w:fldChar w:fldCharType="begin"/>
      </w:r>
      <w:r>
        <w:rPr>
          <w:i/>
          <w:iCs/>
          <w:sz w:val="24"/>
          <w:szCs w:val="24"/>
          <w:lang w:val="vi-VN"/>
        </w:rPr>
        <w:instrText xml:space="preserve"> HYPERLINK \l _Toc11806 </w:instrText>
      </w:r>
      <w:r>
        <w:rPr>
          <w:i/>
          <w:iCs/>
          <w:sz w:val="24"/>
          <w:szCs w:val="24"/>
          <w:lang w:val="vi-VN"/>
        </w:rPr>
        <w:fldChar w:fldCharType="separate"/>
      </w:r>
      <w:r>
        <w:rPr>
          <w:rFonts w:hint="default" w:ascii="Times New Roman" w:hAnsi="Times New Roman" w:cs="Times New Roman"/>
          <w:i/>
          <w:iCs/>
          <w:sz w:val="24"/>
          <w:szCs w:val="24"/>
        </w:rPr>
        <w:t xml:space="preserve">Hình </w:t>
      </w:r>
      <w:r>
        <w:rPr>
          <w:rFonts w:hint="default" w:ascii="Times New Roman" w:hAnsi="Times New Roman" w:cs="Times New Roman"/>
          <w:i/>
          <w:iCs/>
          <w:sz w:val="24"/>
          <w:szCs w:val="24"/>
          <w:lang w:val="vi-VN"/>
        </w:rPr>
        <w:t>4.</w:t>
      </w:r>
      <w:r>
        <w:rPr>
          <w:i/>
          <w:iCs/>
          <w:sz w:val="24"/>
          <w:szCs w:val="24"/>
        </w:rPr>
        <w:t xml:space="preserve">13 </w:t>
      </w:r>
      <w:r>
        <w:rPr>
          <w:rFonts w:hint="default" w:ascii="Times New Roman" w:hAnsi="Times New Roman" w:cs="Times New Roman"/>
          <w:i/>
          <w:iCs/>
          <w:sz w:val="24"/>
          <w:szCs w:val="24"/>
          <w:lang w:val="vi-VN"/>
        </w:rPr>
        <w:t xml:space="preserve"> </w:t>
      </w:r>
      <w:r>
        <w:rPr>
          <w:rFonts w:hint="default" w:ascii="Times New Roman" w:hAnsi="Times New Roman" w:cs="Times New Roman"/>
          <w:i/>
          <w:iCs/>
          <w:sz w:val="24"/>
          <w:szCs w:val="24"/>
        </w:rPr>
        <w:t>Giao diện sản phẩm yêu thích và mục chat của khách hàng</w:t>
      </w:r>
      <w:r>
        <w:rPr>
          <w:i/>
          <w:iCs/>
          <w:sz w:val="24"/>
          <w:szCs w:val="24"/>
        </w:rPr>
        <w:tab/>
      </w:r>
      <w:r>
        <w:rPr>
          <w:i/>
          <w:iCs/>
          <w:sz w:val="24"/>
          <w:szCs w:val="24"/>
        </w:rPr>
        <w:fldChar w:fldCharType="begin"/>
      </w:r>
      <w:r>
        <w:rPr>
          <w:i/>
          <w:iCs/>
          <w:sz w:val="24"/>
          <w:szCs w:val="24"/>
        </w:rPr>
        <w:instrText xml:space="preserve"> PAGEREF _Toc11806 \h </w:instrText>
      </w:r>
      <w:r>
        <w:rPr>
          <w:i/>
          <w:iCs/>
          <w:sz w:val="24"/>
          <w:szCs w:val="24"/>
        </w:rPr>
        <w:fldChar w:fldCharType="separate"/>
      </w:r>
      <w:r>
        <w:rPr>
          <w:i/>
          <w:iCs/>
          <w:sz w:val="24"/>
          <w:szCs w:val="24"/>
        </w:rPr>
        <w:t>80</w:t>
      </w:r>
      <w:r>
        <w:rPr>
          <w:i/>
          <w:iCs/>
          <w:sz w:val="24"/>
          <w:szCs w:val="24"/>
        </w:rPr>
        <w:fldChar w:fldCharType="end"/>
      </w:r>
      <w:r>
        <w:rPr>
          <w:i/>
          <w:iCs/>
          <w:sz w:val="24"/>
          <w:szCs w:val="24"/>
          <w:lang w:val="vi-VN"/>
        </w:rPr>
        <w:fldChar w:fldCharType="end"/>
      </w:r>
    </w:p>
    <w:p w14:paraId="77E76D74">
      <w:pPr>
        <w:pStyle w:val="129"/>
        <w:tabs>
          <w:tab w:val="right" w:leader="dot" w:pos="8781"/>
        </w:tabs>
        <w:rPr>
          <w:i/>
          <w:iCs/>
          <w:sz w:val="24"/>
          <w:szCs w:val="24"/>
        </w:rPr>
      </w:pPr>
      <w:r>
        <w:rPr>
          <w:i/>
          <w:iCs/>
          <w:sz w:val="24"/>
          <w:szCs w:val="24"/>
          <w:lang w:val="vi-VN"/>
        </w:rPr>
        <w:fldChar w:fldCharType="begin"/>
      </w:r>
      <w:r>
        <w:rPr>
          <w:i/>
          <w:iCs/>
          <w:sz w:val="24"/>
          <w:szCs w:val="24"/>
          <w:lang w:val="vi-VN"/>
        </w:rPr>
        <w:instrText xml:space="preserve"> HYPERLINK \l _Toc26387 </w:instrText>
      </w:r>
      <w:r>
        <w:rPr>
          <w:i/>
          <w:iCs/>
          <w:sz w:val="24"/>
          <w:szCs w:val="24"/>
          <w:lang w:val="vi-VN"/>
        </w:rPr>
        <w:fldChar w:fldCharType="separate"/>
      </w:r>
      <w:r>
        <w:rPr>
          <w:rFonts w:hint="default" w:ascii="Times New Roman" w:hAnsi="Times New Roman" w:cs="Times New Roman"/>
          <w:i/>
          <w:iCs/>
          <w:sz w:val="24"/>
          <w:szCs w:val="24"/>
        </w:rPr>
        <w:t xml:space="preserve">Hình </w:t>
      </w:r>
      <w:r>
        <w:rPr>
          <w:rFonts w:hint="default" w:ascii="Times New Roman" w:hAnsi="Times New Roman" w:cs="Times New Roman"/>
          <w:i/>
          <w:iCs/>
          <w:sz w:val="24"/>
          <w:szCs w:val="24"/>
          <w:lang w:val="vi-VN"/>
        </w:rPr>
        <w:t>4.</w:t>
      </w:r>
      <w:r>
        <w:rPr>
          <w:i/>
          <w:iCs/>
          <w:sz w:val="24"/>
          <w:szCs w:val="24"/>
        </w:rPr>
        <w:t xml:space="preserve">14 </w:t>
      </w:r>
      <w:r>
        <w:rPr>
          <w:rFonts w:hint="default" w:ascii="Times New Roman" w:hAnsi="Times New Roman" w:cs="Times New Roman"/>
          <w:i/>
          <w:iCs/>
          <w:sz w:val="24"/>
          <w:szCs w:val="24"/>
          <w:lang w:val="vi-VN"/>
        </w:rPr>
        <w:t xml:space="preserve"> </w:t>
      </w:r>
      <w:r>
        <w:rPr>
          <w:rFonts w:hint="default" w:ascii="Times New Roman" w:hAnsi="Times New Roman" w:cs="Times New Roman"/>
          <w:i/>
          <w:iCs/>
          <w:sz w:val="24"/>
          <w:szCs w:val="24"/>
        </w:rPr>
        <w:t xml:space="preserve">Giao diện </w:t>
      </w:r>
      <w:r>
        <w:rPr>
          <w:rFonts w:hint="default" w:ascii="Times New Roman" w:hAnsi="Times New Roman" w:cs="Times New Roman"/>
          <w:i/>
          <w:iCs/>
          <w:sz w:val="24"/>
          <w:szCs w:val="24"/>
          <w:lang w:val="vi-VN"/>
        </w:rPr>
        <w:t>theo dõi đơn hàng</w:t>
      </w:r>
      <w:r>
        <w:rPr>
          <w:rFonts w:hint="default" w:ascii="Times New Roman" w:hAnsi="Times New Roman" w:cs="Times New Roman"/>
          <w:i/>
          <w:iCs/>
          <w:sz w:val="24"/>
          <w:szCs w:val="24"/>
        </w:rPr>
        <w:t xml:space="preserve"> của khách h</w:t>
      </w:r>
      <w:r>
        <w:rPr>
          <w:rFonts w:hint="default" w:ascii="Times New Roman" w:hAnsi="Times New Roman" w:cs="Times New Roman"/>
          <w:i/>
          <w:iCs/>
          <w:sz w:val="24"/>
          <w:szCs w:val="24"/>
          <w:lang w:val="vi-VN"/>
        </w:rPr>
        <w:t>àng</w:t>
      </w:r>
      <w:r>
        <w:rPr>
          <w:i/>
          <w:iCs/>
          <w:sz w:val="24"/>
          <w:szCs w:val="24"/>
        </w:rPr>
        <w:tab/>
      </w:r>
      <w:r>
        <w:rPr>
          <w:i/>
          <w:iCs/>
          <w:sz w:val="24"/>
          <w:szCs w:val="24"/>
        </w:rPr>
        <w:fldChar w:fldCharType="begin"/>
      </w:r>
      <w:r>
        <w:rPr>
          <w:i/>
          <w:iCs/>
          <w:sz w:val="24"/>
          <w:szCs w:val="24"/>
        </w:rPr>
        <w:instrText xml:space="preserve"> PAGEREF _Toc26387 \h </w:instrText>
      </w:r>
      <w:r>
        <w:rPr>
          <w:i/>
          <w:iCs/>
          <w:sz w:val="24"/>
          <w:szCs w:val="24"/>
        </w:rPr>
        <w:fldChar w:fldCharType="separate"/>
      </w:r>
      <w:r>
        <w:rPr>
          <w:i/>
          <w:iCs/>
          <w:sz w:val="24"/>
          <w:szCs w:val="24"/>
        </w:rPr>
        <w:t>81</w:t>
      </w:r>
      <w:r>
        <w:rPr>
          <w:i/>
          <w:iCs/>
          <w:sz w:val="24"/>
          <w:szCs w:val="24"/>
        </w:rPr>
        <w:fldChar w:fldCharType="end"/>
      </w:r>
      <w:r>
        <w:rPr>
          <w:i/>
          <w:iCs/>
          <w:sz w:val="24"/>
          <w:szCs w:val="24"/>
          <w:lang w:val="vi-VN"/>
        </w:rPr>
        <w:fldChar w:fldCharType="end"/>
      </w:r>
    </w:p>
    <w:p w14:paraId="6DA9FBF4">
      <w:pPr>
        <w:pStyle w:val="129"/>
        <w:tabs>
          <w:tab w:val="right" w:leader="dot" w:pos="8781"/>
        </w:tabs>
        <w:rPr>
          <w:i/>
          <w:iCs/>
          <w:sz w:val="24"/>
          <w:szCs w:val="24"/>
        </w:rPr>
      </w:pPr>
      <w:r>
        <w:rPr>
          <w:i/>
          <w:iCs/>
          <w:sz w:val="24"/>
          <w:szCs w:val="24"/>
          <w:lang w:val="vi-VN"/>
        </w:rPr>
        <w:fldChar w:fldCharType="begin"/>
      </w:r>
      <w:r>
        <w:rPr>
          <w:i/>
          <w:iCs/>
          <w:sz w:val="24"/>
          <w:szCs w:val="24"/>
          <w:lang w:val="vi-VN"/>
        </w:rPr>
        <w:instrText xml:space="preserve"> HYPERLINK \l _Toc942 </w:instrText>
      </w:r>
      <w:r>
        <w:rPr>
          <w:i/>
          <w:iCs/>
          <w:sz w:val="24"/>
          <w:szCs w:val="24"/>
          <w:lang w:val="vi-VN"/>
        </w:rPr>
        <w:fldChar w:fldCharType="separate"/>
      </w:r>
      <w:r>
        <w:rPr>
          <w:rFonts w:hint="default" w:ascii="Times New Roman" w:hAnsi="Times New Roman" w:cs="Times New Roman"/>
          <w:i/>
          <w:iCs/>
          <w:sz w:val="24"/>
          <w:szCs w:val="24"/>
        </w:rPr>
        <w:t xml:space="preserve">Hình </w:t>
      </w:r>
      <w:r>
        <w:rPr>
          <w:rFonts w:hint="default" w:ascii="Times New Roman" w:hAnsi="Times New Roman" w:cs="Times New Roman"/>
          <w:i/>
          <w:iCs/>
          <w:sz w:val="24"/>
          <w:szCs w:val="24"/>
          <w:lang w:val="vi-VN"/>
        </w:rPr>
        <w:t>4.</w:t>
      </w:r>
      <w:r>
        <w:rPr>
          <w:i/>
          <w:iCs/>
          <w:sz w:val="24"/>
          <w:szCs w:val="24"/>
        </w:rPr>
        <w:t xml:space="preserve">15 </w:t>
      </w:r>
      <w:r>
        <w:rPr>
          <w:rFonts w:hint="default" w:ascii="Times New Roman" w:hAnsi="Times New Roman" w:cs="Times New Roman"/>
          <w:i/>
          <w:iCs/>
          <w:sz w:val="24"/>
          <w:szCs w:val="24"/>
          <w:lang w:val="vi-VN"/>
        </w:rPr>
        <w:t xml:space="preserve"> </w:t>
      </w:r>
      <w:r>
        <w:rPr>
          <w:rFonts w:hint="default" w:ascii="Times New Roman" w:hAnsi="Times New Roman" w:cs="Times New Roman"/>
          <w:i/>
          <w:iCs/>
          <w:sz w:val="24"/>
          <w:szCs w:val="24"/>
        </w:rPr>
        <w:t xml:space="preserve">Giao diện </w:t>
      </w:r>
      <w:r>
        <w:rPr>
          <w:rFonts w:hint="default" w:ascii="Times New Roman" w:hAnsi="Times New Roman" w:cs="Times New Roman"/>
          <w:i/>
          <w:iCs/>
          <w:sz w:val="24"/>
          <w:szCs w:val="24"/>
          <w:lang w:val="vi-VN"/>
        </w:rPr>
        <w:t>Đánh giá sản phẩm</w:t>
      </w:r>
      <w:r>
        <w:rPr>
          <w:rFonts w:hint="default" w:ascii="Times New Roman" w:hAnsi="Times New Roman" w:cs="Times New Roman"/>
          <w:i/>
          <w:iCs/>
          <w:sz w:val="24"/>
          <w:szCs w:val="24"/>
        </w:rPr>
        <w:t xml:space="preserve"> của khách h</w:t>
      </w:r>
      <w:r>
        <w:rPr>
          <w:rFonts w:hint="default" w:ascii="Times New Roman" w:hAnsi="Times New Roman" w:cs="Times New Roman"/>
          <w:i/>
          <w:iCs/>
          <w:sz w:val="24"/>
          <w:szCs w:val="24"/>
          <w:lang w:val="vi-VN"/>
        </w:rPr>
        <w:t>àng</w:t>
      </w:r>
      <w:r>
        <w:rPr>
          <w:i/>
          <w:iCs/>
          <w:sz w:val="24"/>
          <w:szCs w:val="24"/>
        </w:rPr>
        <w:tab/>
      </w:r>
      <w:r>
        <w:rPr>
          <w:i/>
          <w:iCs/>
          <w:sz w:val="24"/>
          <w:szCs w:val="24"/>
        </w:rPr>
        <w:fldChar w:fldCharType="begin"/>
      </w:r>
      <w:r>
        <w:rPr>
          <w:i/>
          <w:iCs/>
          <w:sz w:val="24"/>
          <w:szCs w:val="24"/>
        </w:rPr>
        <w:instrText xml:space="preserve"> PAGEREF _Toc942 \h </w:instrText>
      </w:r>
      <w:r>
        <w:rPr>
          <w:i/>
          <w:iCs/>
          <w:sz w:val="24"/>
          <w:szCs w:val="24"/>
        </w:rPr>
        <w:fldChar w:fldCharType="separate"/>
      </w:r>
      <w:r>
        <w:rPr>
          <w:i/>
          <w:iCs/>
          <w:sz w:val="24"/>
          <w:szCs w:val="24"/>
        </w:rPr>
        <w:t>82</w:t>
      </w:r>
      <w:r>
        <w:rPr>
          <w:i/>
          <w:iCs/>
          <w:sz w:val="24"/>
          <w:szCs w:val="24"/>
        </w:rPr>
        <w:fldChar w:fldCharType="end"/>
      </w:r>
      <w:r>
        <w:rPr>
          <w:i/>
          <w:iCs/>
          <w:sz w:val="24"/>
          <w:szCs w:val="24"/>
          <w:lang w:val="vi-VN"/>
        </w:rPr>
        <w:fldChar w:fldCharType="end"/>
      </w:r>
    </w:p>
    <w:p w14:paraId="6DC73E25">
      <w:pPr>
        <w:pStyle w:val="129"/>
        <w:tabs>
          <w:tab w:val="right" w:leader="dot" w:pos="8781"/>
        </w:tabs>
        <w:rPr>
          <w:i/>
          <w:iCs/>
          <w:sz w:val="24"/>
          <w:szCs w:val="24"/>
        </w:rPr>
      </w:pPr>
      <w:r>
        <w:rPr>
          <w:i/>
          <w:iCs/>
          <w:sz w:val="24"/>
          <w:szCs w:val="24"/>
          <w:lang w:val="vi-VN"/>
        </w:rPr>
        <w:fldChar w:fldCharType="begin"/>
      </w:r>
      <w:r>
        <w:rPr>
          <w:i/>
          <w:iCs/>
          <w:sz w:val="24"/>
          <w:szCs w:val="24"/>
          <w:lang w:val="vi-VN"/>
        </w:rPr>
        <w:instrText xml:space="preserve"> HYPERLINK \l _Toc11685 </w:instrText>
      </w:r>
      <w:r>
        <w:rPr>
          <w:i/>
          <w:iCs/>
          <w:sz w:val="24"/>
          <w:szCs w:val="24"/>
          <w:lang w:val="vi-VN"/>
        </w:rPr>
        <w:fldChar w:fldCharType="separate"/>
      </w:r>
      <w:r>
        <w:rPr>
          <w:rFonts w:hint="default" w:ascii="Times New Roman" w:hAnsi="Times New Roman" w:cs="Times New Roman"/>
          <w:i/>
          <w:iCs/>
          <w:sz w:val="24"/>
          <w:szCs w:val="24"/>
        </w:rPr>
        <w:t xml:space="preserve">Hình </w:t>
      </w:r>
      <w:r>
        <w:rPr>
          <w:rFonts w:hint="default" w:ascii="Times New Roman" w:hAnsi="Times New Roman" w:cs="Times New Roman"/>
          <w:i/>
          <w:iCs/>
          <w:sz w:val="24"/>
          <w:szCs w:val="24"/>
          <w:lang w:val="vi-VN"/>
        </w:rPr>
        <w:t>4.</w:t>
      </w:r>
      <w:r>
        <w:rPr>
          <w:i/>
          <w:iCs/>
          <w:sz w:val="24"/>
          <w:szCs w:val="24"/>
        </w:rPr>
        <w:t xml:space="preserve">16 </w:t>
      </w:r>
      <w:r>
        <w:rPr>
          <w:rFonts w:hint="default" w:ascii="Times New Roman" w:hAnsi="Times New Roman" w:cs="Times New Roman"/>
          <w:i/>
          <w:iCs/>
          <w:sz w:val="24"/>
          <w:szCs w:val="24"/>
          <w:lang w:val="vi-VN"/>
        </w:rPr>
        <w:t xml:space="preserve"> </w:t>
      </w:r>
      <w:r>
        <w:rPr>
          <w:rFonts w:hint="default" w:ascii="Times New Roman" w:hAnsi="Times New Roman" w:cs="Times New Roman"/>
          <w:i/>
          <w:iCs/>
          <w:sz w:val="24"/>
          <w:szCs w:val="24"/>
        </w:rPr>
        <w:t>Giao diện thông tin tài khoản của khách h</w:t>
      </w:r>
      <w:r>
        <w:rPr>
          <w:rFonts w:hint="default" w:ascii="Times New Roman" w:hAnsi="Times New Roman" w:cs="Times New Roman"/>
          <w:i/>
          <w:iCs/>
          <w:sz w:val="24"/>
          <w:szCs w:val="24"/>
          <w:lang w:val="vi-VN"/>
        </w:rPr>
        <w:t>àng</w:t>
      </w:r>
      <w:r>
        <w:rPr>
          <w:i/>
          <w:iCs/>
          <w:sz w:val="24"/>
          <w:szCs w:val="24"/>
        </w:rPr>
        <w:tab/>
      </w:r>
      <w:r>
        <w:rPr>
          <w:i/>
          <w:iCs/>
          <w:sz w:val="24"/>
          <w:szCs w:val="24"/>
        </w:rPr>
        <w:fldChar w:fldCharType="begin"/>
      </w:r>
      <w:r>
        <w:rPr>
          <w:i/>
          <w:iCs/>
          <w:sz w:val="24"/>
          <w:szCs w:val="24"/>
        </w:rPr>
        <w:instrText xml:space="preserve"> PAGEREF _Toc11685 \h </w:instrText>
      </w:r>
      <w:r>
        <w:rPr>
          <w:i/>
          <w:iCs/>
          <w:sz w:val="24"/>
          <w:szCs w:val="24"/>
        </w:rPr>
        <w:fldChar w:fldCharType="separate"/>
      </w:r>
      <w:r>
        <w:rPr>
          <w:i/>
          <w:iCs/>
          <w:sz w:val="24"/>
          <w:szCs w:val="24"/>
        </w:rPr>
        <w:t>83</w:t>
      </w:r>
      <w:r>
        <w:rPr>
          <w:i/>
          <w:iCs/>
          <w:sz w:val="24"/>
          <w:szCs w:val="24"/>
        </w:rPr>
        <w:fldChar w:fldCharType="end"/>
      </w:r>
      <w:r>
        <w:rPr>
          <w:i/>
          <w:iCs/>
          <w:sz w:val="24"/>
          <w:szCs w:val="24"/>
          <w:lang w:val="vi-VN"/>
        </w:rPr>
        <w:fldChar w:fldCharType="end"/>
      </w:r>
    </w:p>
    <w:p w14:paraId="2FC45669">
      <w:pPr>
        <w:rPr>
          <w:i/>
          <w:iCs/>
          <w:sz w:val="24"/>
          <w:szCs w:val="24"/>
          <w:lang w:val="vi-VN"/>
        </w:rPr>
      </w:pPr>
      <w:r>
        <w:rPr>
          <w:i/>
          <w:iCs/>
          <w:sz w:val="24"/>
          <w:szCs w:val="24"/>
          <w:lang w:val="vi-VN"/>
        </w:rPr>
        <w:fldChar w:fldCharType="end"/>
      </w:r>
    </w:p>
    <w:p w14:paraId="17A81591">
      <w:pPr>
        <w:pStyle w:val="2"/>
        <w:bidi w:val="0"/>
        <w:jc w:val="center"/>
        <w:rPr>
          <w:rFonts w:hint="default"/>
          <w:lang w:val="vi-VN"/>
        </w:rPr>
      </w:pPr>
      <w:bookmarkStart w:id="14" w:name="_Toc14932"/>
      <w:bookmarkStart w:id="15" w:name="_Toc29019"/>
      <w:bookmarkStart w:id="16" w:name="_Toc27047"/>
      <w:bookmarkStart w:id="17" w:name="_Toc13632"/>
      <w:r>
        <w:rPr>
          <w:rFonts w:hint="default"/>
          <w:lang w:val="vi-VN"/>
        </w:rPr>
        <w:t>DANH SÁCH BẢNG BIỂU</w:t>
      </w:r>
      <w:bookmarkEnd w:id="14"/>
      <w:bookmarkEnd w:id="15"/>
      <w:bookmarkEnd w:id="16"/>
      <w:bookmarkEnd w:id="17"/>
    </w:p>
    <w:p w14:paraId="15BD7698">
      <w:pPr>
        <w:pStyle w:val="129"/>
        <w:tabs>
          <w:tab w:val="right" w:leader="dot" w:pos="8781"/>
        </w:tabs>
        <w:rPr>
          <w:i/>
          <w:iCs/>
          <w:sz w:val="24"/>
          <w:szCs w:val="24"/>
        </w:rPr>
      </w:pPr>
      <w:r>
        <w:rPr>
          <w:i/>
          <w:iCs/>
          <w:sz w:val="24"/>
          <w:szCs w:val="24"/>
          <w:lang w:val="vi-VN"/>
        </w:rPr>
        <w:fldChar w:fldCharType="begin"/>
      </w:r>
      <w:r>
        <w:rPr>
          <w:i/>
          <w:iCs/>
          <w:sz w:val="24"/>
          <w:szCs w:val="24"/>
          <w:lang w:val="vi-VN"/>
        </w:rPr>
        <w:instrText xml:space="preserve">TOC \f F \t "bảng" \h \c</w:instrText>
      </w:r>
      <w:r>
        <w:rPr>
          <w:i/>
          <w:iCs/>
          <w:sz w:val="24"/>
          <w:szCs w:val="24"/>
          <w:lang w:val="vi-VN"/>
        </w:rPr>
        <w:fldChar w:fldCharType="separate"/>
      </w:r>
      <w:r>
        <w:rPr>
          <w:i/>
          <w:iCs/>
          <w:sz w:val="24"/>
          <w:szCs w:val="24"/>
          <w:lang w:val="vi-VN"/>
        </w:rPr>
        <w:fldChar w:fldCharType="begin"/>
      </w:r>
      <w:r>
        <w:rPr>
          <w:i/>
          <w:iCs/>
          <w:sz w:val="24"/>
          <w:szCs w:val="24"/>
          <w:lang w:val="vi-VN"/>
        </w:rPr>
        <w:instrText xml:space="preserve"> HYPERLINK \l _Toc12336 </w:instrText>
      </w:r>
      <w:r>
        <w:rPr>
          <w:i/>
          <w:iCs/>
          <w:sz w:val="24"/>
          <w:szCs w:val="24"/>
          <w:lang w:val="vi-VN"/>
        </w:rPr>
        <w:fldChar w:fldCharType="separate"/>
      </w:r>
      <w:r>
        <w:rPr>
          <w:rFonts w:hint="default" w:ascii="Times New Roman" w:hAnsi="Times New Roman" w:cs="Times New Roman"/>
          <w:i/>
          <w:iCs/>
          <w:sz w:val="24"/>
          <w:szCs w:val="24"/>
        </w:rPr>
        <w:t xml:space="preserve">Bảng </w:t>
      </w:r>
      <w:r>
        <w:rPr>
          <w:rFonts w:hint="default" w:cs="Times New Roman"/>
          <w:i/>
          <w:iCs/>
          <w:sz w:val="24"/>
          <w:szCs w:val="24"/>
          <w:lang w:val="vi-VN"/>
        </w:rPr>
        <w:t>2</w:t>
      </w:r>
      <w:r>
        <w:rPr>
          <w:rFonts w:hint="default" w:ascii="Times New Roman" w:hAnsi="Times New Roman" w:cs="Times New Roman"/>
          <w:i/>
          <w:iCs/>
          <w:sz w:val="24"/>
          <w:szCs w:val="24"/>
        </w:rPr>
        <w:t xml:space="preserve">.1 </w:t>
      </w:r>
      <w:r>
        <w:rPr>
          <w:rFonts w:hint="default" w:ascii="Times New Roman" w:hAnsi="Times New Roman" w:cs="Times New Roman"/>
          <w:i/>
          <w:iCs/>
          <w:sz w:val="24"/>
          <w:szCs w:val="24"/>
          <w:lang w:val="en-US"/>
        </w:rPr>
        <w:t xml:space="preserve">Phiếu phỏng vấn người dùng ứng dụng </w:t>
      </w:r>
      <w:r>
        <w:rPr>
          <w:rFonts w:hint="default" w:ascii="Times New Roman" w:hAnsi="Times New Roman" w:cs="Times New Roman"/>
          <w:i/>
          <w:iCs/>
          <w:sz w:val="24"/>
          <w:szCs w:val="24"/>
          <w:lang w:val="vi-VN"/>
        </w:rPr>
        <w:t>SmartFood</w:t>
      </w:r>
      <w:r>
        <w:rPr>
          <w:i/>
          <w:iCs/>
          <w:sz w:val="24"/>
          <w:szCs w:val="24"/>
        </w:rPr>
        <w:tab/>
      </w:r>
      <w:r>
        <w:rPr>
          <w:i/>
          <w:iCs/>
          <w:sz w:val="24"/>
          <w:szCs w:val="24"/>
        </w:rPr>
        <w:fldChar w:fldCharType="begin"/>
      </w:r>
      <w:r>
        <w:rPr>
          <w:i/>
          <w:iCs/>
          <w:sz w:val="24"/>
          <w:szCs w:val="24"/>
        </w:rPr>
        <w:instrText xml:space="preserve"> PAGEREF _Toc12336 \h </w:instrText>
      </w:r>
      <w:r>
        <w:rPr>
          <w:i/>
          <w:iCs/>
          <w:sz w:val="24"/>
          <w:szCs w:val="24"/>
        </w:rPr>
        <w:fldChar w:fldCharType="separate"/>
      </w:r>
      <w:r>
        <w:rPr>
          <w:i/>
          <w:iCs/>
          <w:sz w:val="24"/>
          <w:szCs w:val="24"/>
        </w:rPr>
        <w:t>12</w:t>
      </w:r>
      <w:r>
        <w:rPr>
          <w:i/>
          <w:iCs/>
          <w:sz w:val="24"/>
          <w:szCs w:val="24"/>
        </w:rPr>
        <w:fldChar w:fldCharType="end"/>
      </w:r>
      <w:r>
        <w:rPr>
          <w:i/>
          <w:iCs/>
          <w:sz w:val="24"/>
          <w:szCs w:val="24"/>
          <w:lang w:val="vi-VN"/>
        </w:rPr>
        <w:fldChar w:fldCharType="end"/>
      </w:r>
    </w:p>
    <w:p w14:paraId="666B3B0C">
      <w:pPr>
        <w:pStyle w:val="129"/>
        <w:tabs>
          <w:tab w:val="right" w:leader="dot" w:pos="8781"/>
        </w:tabs>
        <w:rPr>
          <w:i/>
          <w:iCs/>
          <w:sz w:val="24"/>
          <w:szCs w:val="24"/>
        </w:rPr>
      </w:pPr>
      <w:r>
        <w:rPr>
          <w:i/>
          <w:iCs/>
          <w:sz w:val="24"/>
          <w:szCs w:val="24"/>
          <w:lang w:val="vi-VN"/>
        </w:rPr>
        <w:fldChar w:fldCharType="begin"/>
      </w:r>
      <w:r>
        <w:rPr>
          <w:i/>
          <w:iCs/>
          <w:sz w:val="24"/>
          <w:szCs w:val="24"/>
          <w:lang w:val="vi-VN"/>
        </w:rPr>
        <w:instrText xml:space="preserve"> HYPERLINK \l _Toc14137 </w:instrText>
      </w:r>
      <w:r>
        <w:rPr>
          <w:i/>
          <w:iCs/>
          <w:sz w:val="24"/>
          <w:szCs w:val="24"/>
          <w:lang w:val="vi-VN"/>
        </w:rPr>
        <w:fldChar w:fldCharType="separate"/>
      </w:r>
      <w:r>
        <w:rPr>
          <w:i/>
          <w:iCs/>
          <w:sz w:val="24"/>
          <w:szCs w:val="24"/>
        </w:rPr>
        <w:t xml:space="preserve">Bảng </w:t>
      </w:r>
      <w:r>
        <w:rPr>
          <w:rFonts w:hint="default"/>
          <w:i/>
          <w:iCs/>
          <w:sz w:val="24"/>
          <w:szCs w:val="24"/>
          <w:lang w:val="vi-VN"/>
        </w:rPr>
        <w:t>3</w:t>
      </w:r>
      <w:r>
        <w:rPr>
          <w:i/>
          <w:iCs/>
          <w:sz w:val="24"/>
          <w:szCs w:val="24"/>
        </w:rPr>
        <w:t>.1 Bảng</w:t>
      </w:r>
      <w:r>
        <w:rPr>
          <w:rFonts w:hint="default"/>
          <w:i/>
          <w:iCs/>
          <w:sz w:val="24"/>
          <w:szCs w:val="24"/>
          <w:lang w:val="vi-VN"/>
        </w:rPr>
        <w:t xml:space="preserve"> thực thể Người Dùng</w:t>
      </w:r>
      <w:r>
        <w:rPr>
          <w:i/>
          <w:iCs/>
          <w:sz w:val="24"/>
          <w:szCs w:val="24"/>
        </w:rPr>
        <w:tab/>
      </w:r>
      <w:r>
        <w:rPr>
          <w:i/>
          <w:iCs/>
          <w:sz w:val="24"/>
          <w:szCs w:val="24"/>
        </w:rPr>
        <w:fldChar w:fldCharType="begin"/>
      </w:r>
      <w:r>
        <w:rPr>
          <w:i/>
          <w:iCs/>
          <w:sz w:val="24"/>
          <w:szCs w:val="24"/>
        </w:rPr>
        <w:instrText xml:space="preserve"> PAGEREF _Toc14137 \h </w:instrText>
      </w:r>
      <w:r>
        <w:rPr>
          <w:i/>
          <w:iCs/>
          <w:sz w:val="24"/>
          <w:szCs w:val="24"/>
        </w:rPr>
        <w:fldChar w:fldCharType="separate"/>
      </w:r>
      <w:r>
        <w:rPr>
          <w:i/>
          <w:iCs/>
          <w:sz w:val="24"/>
          <w:szCs w:val="24"/>
        </w:rPr>
        <w:t>55</w:t>
      </w:r>
      <w:r>
        <w:rPr>
          <w:i/>
          <w:iCs/>
          <w:sz w:val="24"/>
          <w:szCs w:val="24"/>
        </w:rPr>
        <w:fldChar w:fldCharType="end"/>
      </w:r>
      <w:r>
        <w:rPr>
          <w:i/>
          <w:iCs/>
          <w:sz w:val="24"/>
          <w:szCs w:val="24"/>
          <w:lang w:val="vi-VN"/>
        </w:rPr>
        <w:fldChar w:fldCharType="end"/>
      </w:r>
    </w:p>
    <w:p w14:paraId="533F0A54">
      <w:pPr>
        <w:pStyle w:val="129"/>
        <w:tabs>
          <w:tab w:val="right" w:leader="dot" w:pos="8781"/>
        </w:tabs>
        <w:rPr>
          <w:i/>
          <w:iCs/>
          <w:sz w:val="24"/>
          <w:szCs w:val="24"/>
        </w:rPr>
      </w:pPr>
      <w:r>
        <w:rPr>
          <w:i/>
          <w:iCs/>
          <w:sz w:val="24"/>
          <w:szCs w:val="24"/>
          <w:lang w:val="vi-VN"/>
        </w:rPr>
        <w:fldChar w:fldCharType="begin"/>
      </w:r>
      <w:r>
        <w:rPr>
          <w:i/>
          <w:iCs/>
          <w:sz w:val="24"/>
          <w:szCs w:val="24"/>
          <w:lang w:val="vi-VN"/>
        </w:rPr>
        <w:instrText xml:space="preserve"> HYPERLINK \l _Toc21506 </w:instrText>
      </w:r>
      <w:r>
        <w:rPr>
          <w:i/>
          <w:iCs/>
          <w:sz w:val="24"/>
          <w:szCs w:val="24"/>
          <w:lang w:val="vi-VN"/>
        </w:rPr>
        <w:fldChar w:fldCharType="separate"/>
      </w:r>
      <w:r>
        <w:rPr>
          <w:i/>
          <w:iCs/>
          <w:sz w:val="24"/>
          <w:szCs w:val="24"/>
        </w:rPr>
        <w:t xml:space="preserve">Bảng </w:t>
      </w:r>
      <w:r>
        <w:rPr>
          <w:rFonts w:hint="default"/>
          <w:i/>
          <w:iCs/>
          <w:sz w:val="24"/>
          <w:szCs w:val="24"/>
          <w:lang w:val="vi-VN"/>
        </w:rPr>
        <w:t>3</w:t>
      </w:r>
      <w:r>
        <w:rPr>
          <w:i/>
          <w:iCs/>
          <w:sz w:val="24"/>
          <w:szCs w:val="24"/>
        </w:rPr>
        <w:t>.</w:t>
      </w:r>
      <w:r>
        <w:rPr>
          <w:rFonts w:hint="default"/>
          <w:i/>
          <w:iCs/>
          <w:sz w:val="24"/>
          <w:szCs w:val="24"/>
          <w:lang w:val="vi-VN"/>
        </w:rPr>
        <w:t>2</w:t>
      </w:r>
      <w:r>
        <w:rPr>
          <w:i/>
          <w:iCs/>
          <w:sz w:val="24"/>
          <w:szCs w:val="24"/>
        </w:rPr>
        <w:t xml:space="preserve"> Bảng</w:t>
      </w:r>
      <w:r>
        <w:rPr>
          <w:rFonts w:hint="default"/>
          <w:i/>
          <w:iCs/>
          <w:sz w:val="24"/>
          <w:szCs w:val="24"/>
          <w:lang w:val="vi-VN"/>
        </w:rPr>
        <w:t xml:space="preserve"> thực thể Đơn Hàng</w:t>
      </w:r>
      <w:r>
        <w:rPr>
          <w:i/>
          <w:iCs/>
          <w:sz w:val="24"/>
          <w:szCs w:val="24"/>
        </w:rPr>
        <w:tab/>
      </w:r>
      <w:r>
        <w:rPr>
          <w:i/>
          <w:iCs/>
          <w:sz w:val="24"/>
          <w:szCs w:val="24"/>
        </w:rPr>
        <w:fldChar w:fldCharType="begin"/>
      </w:r>
      <w:r>
        <w:rPr>
          <w:i/>
          <w:iCs/>
          <w:sz w:val="24"/>
          <w:szCs w:val="24"/>
        </w:rPr>
        <w:instrText xml:space="preserve"> PAGEREF _Toc21506 \h </w:instrText>
      </w:r>
      <w:r>
        <w:rPr>
          <w:i/>
          <w:iCs/>
          <w:sz w:val="24"/>
          <w:szCs w:val="24"/>
        </w:rPr>
        <w:fldChar w:fldCharType="separate"/>
      </w:r>
      <w:r>
        <w:rPr>
          <w:i/>
          <w:iCs/>
          <w:sz w:val="24"/>
          <w:szCs w:val="24"/>
        </w:rPr>
        <w:t>55</w:t>
      </w:r>
      <w:r>
        <w:rPr>
          <w:i/>
          <w:iCs/>
          <w:sz w:val="24"/>
          <w:szCs w:val="24"/>
        </w:rPr>
        <w:fldChar w:fldCharType="end"/>
      </w:r>
      <w:r>
        <w:rPr>
          <w:i/>
          <w:iCs/>
          <w:sz w:val="24"/>
          <w:szCs w:val="24"/>
          <w:lang w:val="vi-VN"/>
        </w:rPr>
        <w:fldChar w:fldCharType="end"/>
      </w:r>
    </w:p>
    <w:p w14:paraId="1FCAC32A">
      <w:pPr>
        <w:pStyle w:val="129"/>
        <w:tabs>
          <w:tab w:val="right" w:leader="dot" w:pos="8781"/>
        </w:tabs>
        <w:rPr>
          <w:i/>
          <w:iCs/>
          <w:sz w:val="24"/>
          <w:szCs w:val="24"/>
        </w:rPr>
      </w:pPr>
      <w:r>
        <w:rPr>
          <w:i/>
          <w:iCs/>
          <w:sz w:val="24"/>
          <w:szCs w:val="24"/>
          <w:lang w:val="vi-VN"/>
        </w:rPr>
        <w:fldChar w:fldCharType="begin"/>
      </w:r>
      <w:r>
        <w:rPr>
          <w:i/>
          <w:iCs/>
          <w:sz w:val="24"/>
          <w:szCs w:val="24"/>
          <w:lang w:val="vi-VN"/>
        </w:rPr>
        <w:instrText xml:space="preserve"> HYPERLINK \l _Toc2607 </w:instrText>
      </w:r>
      <w:r>
        <w:rPr>
          <w:i/>
          <w:iCs/>
          <w:sz w:val="24"/>
          <w:szCs w:val="24"/>
          <w:lang w:val="vi-VN"/>
        </w:rPr>
        <w:fldChar w:fldCharType="separate"/>
      </w:r>
      <w:r>
        <w:rPr>
          <w:i/>
          <w:iCs/>
          <w:sz w:val="24"/>
          <w:szCs w:val="24"/>
        </w:rPr>
        <w:t xml:space="preserve">Bảng </w:t>
      </w:r>
      <w:r>
        <w:rPr>
          <w:rFonts w:hint="default"/>
          <w:i/>
          <w:iCs/>
          <w:sz w:val="24"/>
          <w:szCs w:val="24"/>
          <w:lang w:val="vi-VN"/>
        </w:rPr>
        <w:t>3</w:t>
      </w:r>
      <w:r>
        <w:rPr>
          <w:i/>
          <w:iCs/>
          <w:sz w:val="24"/>
          <w:szCs w:val="24"/>
        </w:rPr>
        <w:t>.</w:t>
      </w:r>
      <w:r>
        <w:rPr>
          <w:rFonts w:hint="default"/>
          <w:i/>
          <w:iCs/>
          <w:sz w:val="24"/>
          <w:szCs w:val="24"/>
          <w:lang w:val="vi-VN"/>
        </w:rPr>
        <w:t xml:space="preserve">3 </w:t>
      </w:r>
      <w:r>
        <w:rPr>
          <w:i/>
          <w:iCs/>
          <w:sz w:val="24"/>
          <w:szCs w:val="24"/>
        </w:rPr>
        <w:t>Bảng</w:t>
      </w:r>
      <w:r>
        <w:rPr>
          <w:rFonts w:hint="default"/>
          <w:i/>
          <w:iCs/>
          <w:sz w:val="24"/>
          <w:szCs w:val="24"/>
          <w:lang w:val="vi-VN"/>
        </w:rPr>
        <w:t xml:space="preserve"> thực thể Thanh Toán</w:t>
      </w:r>
      <w:r>
        <w:rPr>
          <w:i/>
          <w:iCs/>
          <w:sz w:val="24"/>
          <w:szCs w:val="24"/>
        </w:rPr>
        <w:tab/>
      </w:r>
      <w:r>
        <w:rPr>
          <w:i/>
          <w:iCs/>
          <w:sz w:val="24"/>
          <w:szCs w:val="24"/>
        </w:rPr>
        <w:fldChar w:fldCharType="begin"/>
      </w:r>
      <w:r>
        <w:rPr>
          <w:i/>
          <w:iCs/>
          <w:sz w:val="24"/>
          <w:szCs w:val="24"/>
        </w:rPr>
        <w:instrText xml:space="preserve"> PAGEREF _Toc2607 \h </w:instrText>
      </w:r>
      <w:r>
        <w:rPr>
          <w:i/>
          <w:iCs/>
          <w:sz w:val="24"/>
          <w:szCs w:val="24"/>
        </w:rPr>
        <w:fldChar w:fldCharType="separate"/>
      </w:r>
      <w:r>
        <w:rPr>
          <w:i/>
          <w:iCs/>
          <w:sz w:val="24"/>
          <w:szCs w:val="24"/>
        </w:rPr>
        <w:t>55</w:t>
      </w:r>
      <w:r>
        <w:rPr>
          <w:i/>
          <w:iCs/>
          <w:sz w:val="24"/>
          <w:szCs w:val="24"/>
        </w:rPr>
        <w:fldChar w:fldCharType="end"/>
      </w:r>
      <w:r>
        <w:rPr>
          <w:i/>
          <w:iCs/>
          <w:sz w:val="24"/>
          <w:szCs w:val="24"/>
          <w:lang w:val="vi-VN"/>
        </w:rPr>
        <w:fldChar w:fldCharType="end"/>
      </w:r>
    </w:p>
    <w:p w14:paraId="74416EA4">
      <w:pPr>
        <w:pStyle w:val="129"/>
        <w:tabs>
          <w:tab w:val="right" w:leader="dot" w:pos="8781"/>
        </w:tabs>
        <w:rPr>
          <w:i/>
          <w:iCs/>
          <w:sz w:val="24"/>
          <w:szCs w:val="24"/>
        </w:rPr>
      </w:pPr>
      <w:r>
        <w:rPr>
          <w:i/>
          <w:iCs/>
          <w:sz w:val="24"/>
          <w:szCs w:val="24"/>
          <w:lang w:val="vi-VN"/>
        </w:rPr>
        <w:fldChar w:fldCharType="begin"/>
      </w:r>
      <w:r>
        <w:rPr>
          <w:i/>
          <w:iCs/>
          <w:sz w:val="24"/>
          <w:szCs w:val="24"/>
          <w:lang w:val="vi-VN"/>
        </w:rPr>
        <w:instrText xml:space="preserve"> HYPERLINK \l _Toc7041 </w:instrText>
      </w:r>
      <w:r>
        <w:rPr>
          <w:i/>
          <w:iCs/>
          <w:sz w:val="24"/>
          <w:szCs w:val="24"/>
          <w:lang w:val="vi-VN"/>
        </w:rPr>
        <w:fldChar w:fldCharType="separate"/>
      </w:r>
      <w:r>
        <w:rPr>
          <w:i/>
          <w:iCs/>
          <w:sz w:val="24"/>
          <w:szCs w:val="24"/>
        </w:rPr>
        <w:t xml:space="preserve">Bảng </w:t>
      </w:r>
      <w:r>
        <w:rPr>
          <w:rFonts w:hint="default"/>
          <w:i/>
          <w:iCs/>
          <w:sz w:val="24"/>
          <w:szCs w:val="24"/>
          <w:lang w:val="vi-VN"/>
        </w:rPr>
        <w:t>3</w:t>
      </w:r>
      <w:r>
        <w:rPr>
          <w:i/>
          <w:iCs/>
          <w:sz w:val="24"/>
          <w:szCs w:val="24"/>
        </w:rPr>
        <w:t>.</w:t>
      </w:r>
      <w:r>
        <w:rPr>
          <w:rFonts w:hint="default"/>
          <w:i/>
          <w:iCs/>
          <w:sz w:val="24"/>
          <w:szCs w:val="24"/>
          <w:lang w:val="vi-VN"/>
        </w:rPr>
        <w:t xml:space="preserve">4 </w:t>
      </w:r>
      <w:r>
        <w:rPr>
          <w:i/>
          <w:iCs/>
          <w:sz w:val="24"/>
          <w:szCs w:val="24"/>
        </w:rPr>
        <w:t>Bảng</w:t>
      </w:r>
      <w:r>
        <w:rPr>
          <w:rFonts w:hint="default"/>
          <w:i/>
          <w:iCs/>
          <w:sz w:val="24"/>
          <w:szCs w:val="24"/>
          <w:lang w:val="vi-VN"/>
        </w:rPr>
        <w:t xml:space="preserve"> thực thể Giỏ Hàng</w:t>
      </w:r>
      <w:r>
        <w:rPr>
          <w:i/>
          <w:iCs/>
          <w:sz w:val="24"/>
          <w:szCs w:val="24"/>
        </w:rPr>
        <w:tab/>
      </w:r>
      <w:r>
        <w:rPr>
          <w:i/>
          <w:iCs/>
          <w:sz w:val="24"/>
          <w:szCs w:val="24"/>
        </w:rPr>
        <w:fldChar w:fldCharType="begin"/>
      </w:r>
      <w:r>
        <w:rPr>
          <w:i/>
          <w:iCs/>
          <w:sz w:val="24"/>
          <w:szCs w:val="24"/>
        </w:rPr>
        <w:instrText xml:space="preserve"> PAGEREF _Toc7041 \h </w:instrText>
      </w:r>
      <w:r>
        <w:rPr>
          <w:i/>
          <w:iCs/>
          <w:sz w:val="24"/>
          <w:szCs w:val="24"/>
        </w:rPr>
        <w:fldChar w:fldCharType="separate"/>
      </w:r>
      <w:r>
        <w:rPr>
          <w:i/>
          <w:iCs/>
          <w:sz w:val="24"/>
          <w:szCs w:val="24"/>
        </w:rPr>
        <w:t>55</w:t>
      </w:r>
      <w:r>
        <w:rPr>
          <w:i/>
          <w:iCs/>
          <w:sz w:val="24"/>
          <w:szCs w:val="24"/>
        </w:rPr>
        <w:fldChar w:fldCharType="end"/>
      </w:r>
      <w:r>
        <w:rPr>
          <w:i/>
          <w:iCs/>
          <w:sz w:val="24"/>
          <w:szCs w:val="24"/>
          <w:lang w:val="vi-VN"/>
        </w:rPr>
        <w:fldChar w:fldCharType="end"/>
      </w:r>
    </w:p>
    <w:p w14:paraId="102AD276">
      <w:pPr>
        <w:pStyle w:val="129"/>
        <w:tabs>
          <w:tab w:val="right" w:leader="dot" w:pos="8781"/>
        </w:tabs>
        <w:rPr>
          <w:i/>
          <w:iCs/>
          <w:sz w:val="24"/>
          <w:szCs w:val="24"/>
        </w:rPr>
      </w:pPr>
      <w:r>
        <w:rPr>
          <w:i/>
          <w:iCs/>
          <w:sz w:val="24"/>
          <w:szCs w:val="24"/>
          <w:lang w:val="vi-VN"/>
        </w:rPr>
        <w:fldChar w:fldCharType="begin"/>
      </w:r>
      <w:r>
        <w:rPr>
          <w:i/>
          <w:iCs/>
          <w:sz w:val="24"/>
          <w:szCs w:val="24"/>
          <w:lang w:val="vi-VN"/>
        </w:rPr>
        <w:instrText xml:space="preserve"> HYPERLINK \l _Toc32686 </w:instrText>
      </w:r>
      <w:r>
        <w:rPr>
          <w:i/>
          <w:iCs/>
          <w:sz w:val="24"/>
          <w:szCs w:val="24"/>
          <w:lang w:val="vi-VN"/>
        </w:rPr>
        <w:fldChar w:fldCharType="separate"/>
      </w:r>
      <w:r>
        <w:rPr>
          <w:i/>
          <w:iCs/>
          <w:sz w:val="24"/>
          <w:szCs w:val="24"/>
        </w:rPr>
        <w:t xml:space="preserve">Bảng </w:t>
      </w:r>
      <w:r>
        <w:rPr>
          <w:rFonts w:hint="default"/>
          <w:i/>
          <w:iCs/>
          <w:sz w:val="24"/>
          <w:szCs w:val="24"/>
          <w:lang w:val="vi-VN"/>
        </w:rPr>
        <w:t>3</w:t>
      </w:r>
      <w:r>
        <w:rPr>
          <w:i/>
          <w:iCs/>
          <w:sz w:val="24"/>
          <w:szCs w:val="24"/>
        </w:rPr>
        <w:t>.</w:t>
      </w:r>
      <w:r>
        <w:rPr>
          <w:rFonts w:hint="default"/>
          <w:i/>
          <w:iCs/>
          <w:sz w:val="24"/>
          <w:szCs w:val="24"/>
          <w:lang w:val="vi-VN"/>
        </w:rPr>
        <w:t xml:space="preserve">5 </w:t>
      </w:r>
      <w:r>
        <w:rPr>
          <w:i/>
          <w:iCs/>
          <w:sz w:val="24"/>
          <w:szCs w:val="24"/>
        </w:rPr>
        <w:t>Bảng</w:t>
      </w:r>
      <w:r>
        <w:rPr>
          <w:rFonts w:hint="default"/>
          <w:i/>
          <w:iCs/>
          <w:sz w:val="24"/>
          <w:szCs w:val="24"/>
          <w:lang w:val="vi-VN"/>
        </w:rPr>
        <w:t xml:space="preserve"> thực thể Yêu thích</w:t>
      </w:r>
      <w:r>
        <w:rPr>
          <w:i/>
          <w:iCs/>
          <w:sz w:val="24"/>
          <w:szCs w:val="24"/>
        </w:rPr>
        <w:tab/>
      </w:r>
      <w:r>
        <w:rPr>
          <w:i/>
          <w:iCs/>
          <w:sz w:val="24"/>
          <w:szCs w:val="24"/>
        </w:rPr>
        <w:fldChar w:fldCharType="begin"/>
      </w:r>
      <w:r>
        <w:rPr>
          <w:i/>
          <w:iCs/>
          <w:sz w:val="24"/>
          <w:szCs w:val="24"/>
        </w:rPr>
        <w:instrText xml:space="preserve"> PAGEREF _Toc32686 \h </w:instrText>
      </w:r>
      <w:r>
        <w:rPr>
          <w:i/>
          <w:iCs/>
          <w:sz w:val="24"/>
          <w:szCs w:val="24"/>
        </w:rPr>
        <w:fldChar w:fldCharType="separate"/>
      </w:r>
      <w:r>
        <w:rPr>
          <w:i/>
          <w:iCs/>
          <w:sz w:val="24"/>
          <w:szCs w:val="24"/>
        </w:rPr>
        <w:t>56</w:t>
      </w:r>
      <w:r>
        <w:rPr>
          <w:i/>
          <w:iCs/>
          <w:sz w:val="24"/>
          <w:szCs w:val="24"/>
        </w:rPr>
        <w:fldChar w:fldCharType="end"/>
      </w:r>
      <w:r>
        <w:rPr>
          <w:i/>
          <w:iCs/>
          <w:sz w:val="24"/>
          <w:szCs w:val="24"/>
          <w:lang w:val="vi-VN"/>
        </w:rPr>
        <w:fldChar w:fldCharType="end"/>
      </w:r>
    </w:p>
    <w:p w14:paraId="54B79B35">
      <w:pPr>
        <w:pStyle w:val="129"/>
        <w:tabs>
          <w:tab w:val="right" w:leader="dot" w:pos="8781"/>
        </w:tabs>
        <w:rPr>
          <w:i/>
          <w:iCs/>
          <w:sz w:val="24"/>
          <w:szCs w:val="24"/>
        </w:rPr>
      </w:pPr>
      <w:r>
        <w:rPr>
          <w:i/>
          <w:iCs/>
          <w:sz w:val="24"/>
          <w:szCs w:val="24"/>
          <w:lang w:val="vi-VN"/>
        </w:rPr>
        <w:fldChar w:fldCharType="begin"/>
      </w:r>
      <w:r>
        <w:rPr>
          <w:i/>
          <w:iCs/>
          <w:sz w:val="24"/>
          <w:szCs w:val="24"/>
          <w:lang w:val="vi-VN"/>
        </w:rPr>
        <w:instrText xml:space="preserve"> HYPERLINK \l _Toc12201 </w:instrText>
      </w:r>
      <w:r>
        <w:rPr>
          <w:i/>
          <w:iCs/>
          <w:sz w:val="24"/>
          <w:szCs w:val="24"/>
          <w:lang w:val="vi-VN"/>
        </w:rPr>
        <w:fldChar w:fldCharType="separate"/>
      </w:r>
      <w:r>
        <w:rPr>
          <w:i/>
          <w:iCs/>
          <w:sz w:val="24"/>
          <w:szCs w:val="24"/>
        </w:rPr>
        <w:t xml:space="preserve">Bảng </w:t>
      </w:r>
      <w:r>
        <w:rPr>
          <w:rFonts w:hint="default"/>
          <w:i/>
          <w:iCs/>
          <w:sz w:val="24"/>
          <w:szCs w:val="24"/>
          <w:lang w:val="vi-VN"/>
        </w:rPr>
        <w:t>3</w:t>
      </w:r>
      <w:r>
        <w:rPr>
          <w:i/>
          <w:iCs/>
          <w:sz w:val="24"/>
          <w:szCs w:val="24"/>
        </w:rPr>
        <w:t>.</w:t>
      </w:r>
      <w:r>
        <w:rPr>
          <w:rFonts w:hint="default"/>
          <w:i/>
          <w:iCs/>
          <w:sz w:val="24"/>
          <w:szCs w:val="24"/>
          <w:lang w:val="vi-VN"/>
        </w:rPr>
        <w:t xml:space="preserve">6 </w:t>
      </w:r>
      <w:r>
        <w:rPr>
          <w:i/>
          <w:iCs/>
          <w:sz w:val="24"/>
          <w:szCs w:val="24"/>
        </w:rPr>
        <w:t>Bảng</w:t>
      </w:r>
      <w:r>
        <w:rPr>
          <w:rFonts w:hint="default"/>
          <w:i/>
          <w:iCs/>
          <w:sz w:val="24"/>
          <w:szCs w:val="24"/>
          <w:lang w:val="vi-VN"/>
        </w:rPr>
        <w:t xml:space="preserve"> thực thể Đánh giá</w:t>
      </w:r>
      <w:r>
        <w:rPr>
          <w:i/>
          <w:iCs/>
          <w:sz w:val="24"/>
          <w:szCs w:val="24"/>
        </w:rPr>
        <w:tab/>
      </w:r>
      <w:r>
        <w:rPr>
          <w:i/>
          <w:iCs/>
          <w:sz w:val="24"/>
          <w:szCs w:val="24"/>
        </w:rPr>
        <w:fldChar w:fldCharType="begin"/>
      </w:r>
      <w:r>
        <w:rPr>
          <w:i/>
          <w:iCs/>
          <w:sz w:val="24"/>
          <w:szCs w:val="24"/>
        </w:rPr>
        <w:instrText xml:space="preserve"> PAGEREF _Toc12201 \h </w:instrText>
      </w:r>
      <w:r>
        <w:rPr>
          <w:i/>
          <w:iCs/>
          <w:sz w:val="24"/>
          <w:szCs w:val="24"/>
        </w:rPr>
        <w:fldChar w:fldCharType="separate"/>
      </w:r>
      <w:r>
        <w:rPr>
          <w:i/>
          <w:iCs/>
          <w:sz w:val="24"/>
          <w:szCs w:val="24"/>
        </w:rPr>
        <w:t>56</w:t>
      </w:r>
      <w:r>
        <w:rPr>
          <w:i/>
          <w:iCs/>
          <w:sz w:val="24"/>
          <w:szCs w:val="24"/>
        </w:rPr>
        <w:fldChar w:fldCharType="end"/>
      </w:r>
      <w:r>
        <w:rPr>
          <w:i/>
          <w:iCs/>
          <w:sz w:val="24"/>
          <w:szCs w:val="24"/>
          <w:lang w:val="vi-VN"/>
        </w:rPr>
        <w:fldChar w:fldCharType="end"/>
      </w:r>
    </w:p>
    <w:p w14:paraId="30767651">
      <w:pPr>
        <w:pStyle w:val="129"/>
        <w:tabs>
          <w:tab w:val="right" w:leader="dot" w:pos="8781"/>
        </w:tabs>
        <w:rPr>
          <w:i/>
          <w:iCs/>
          <w:sz w:val="24"/>
          <w:szCs w:val="24"/>
        </w:rPr>
      </w:pPr>
      <w:r>
        <w:rPr>
          <w:i/>
          <w:iCs/>
          <w:sz w:val="24"/>
          <w:szCs w:val="24"/>
          <w:lang w:val="vi-VN"/>
        </w:rPr>
        <w:fldChar w:fldCharType="begin"/>
      </w:r>
      <w:r>
        <w:rPr>
          <w:i/>
          <w:iCs/>
          <w:sz w:val="24"/>
          <w:szCs w:val="24"/>
          <w:lang w:val="vi-VN"/>
        </w:rPr>
        <w:instrText xml:space="preserve"> HYPERLINK \l _Toc23393 </w:instrText>
      </w:r>
      <w:r>
        <w:rPr>
          <w:i/>
          <w:iCs/>
          <w:sz w:val="24"/>
          <w:szCs w:val="24"/>
          <w:lang w:val="vi-VN"/>
        </w:rPr>
        <w:fldChar w:fldCharType="separate"/>
      </w:r>
      <w:r>
        <w:rPr>
          <w:i/>
          <w:iCs/>
          <w:sz w:val="24"/>
          <w:szCs w:val="24"/>
        </w:rPr>
        <w:t xml:space="preserve">Bảng </w:t>
      </w:r>
      <w:r>
        <w:rPr>
          <w:rFonts w:hint="default"/>
          <w:i/>
          <w:iCs/>
          <w:sz w:val="24"/>
          <w:szCs w:val="24"/>
          <w:lang w:val="vi-VN"/>
        </w:rPr>
        <w:t>3</w:t>
      </w:r>
      <w:r>
        <w:rPr>
          <w:i/>
          <w:iCs/>
          <w:sz w:val="24"/>
          <w:szCs w:val="24"/>
        </w:rPr>
        <w:t>.</w:t>
      </w:r>
      <w:r>
        <w:rPr>
          <w:rFonts w:hint="default"/>
          <w:i/>
          <w:iCs/>
          <w:sz w:val="24"/>
          <w:szCs w:val="24"/>
          <w:lang w:val="vi-VN"/>
        </w:rPr>
        <w:t xml:space="preserve">7 </w:t>
      </w:r>
      <w:r>
        <w:rPr>
          <w:i/>
          <w:iCs/>
          <w:sz w:val="24"/>
          <w:szCs w:val="24"/>
        </w:rPr>
        <w:t>Bảng</w:t>
      </w:r>
      <w:r>
        <w:rPr>
          <w:rFonts w:hint="default"/>
          <w:i/>
          <w:iCs/>
          <w:sz w:val="24"/>
          <w:szCs w:val="24"/>
          <w:lang w:val="vi-VN"/>
        </w:rPr>
        <w:t xml:space="preserve"> thực thể Phiếu giảm giá</w:t>
      </w:r>
      <w:r>
        <w:rPr>
          <w:i/>
          <w:iCs/>
          <w:sz w:val="24"/>
          <w:szCs w:val="24"/>
        </w:rPr>
        <w:tab/>
      </w:r>
      <w:r>
        <w:rPr>
          <w:i/>
          <w:iCs/>
          <w:sz w:val="24"/>
          <w:szCs w:val="24"/>
        </w:rPr>
        <w:fldChar w:fldCharType="begin"/>
      </w:r>
      <w:r>
        <w:rPr>
          <w:i/>
          <w:iCs/>
          <w:sz w:val="24"/>
          <w:szCs w:val="24"/>
        </w:rPr>
        <w:instrText xml:space="preserve"> PAGEREF _Toc23393 \h </w:instrText>
      </w:r>
      <w:r>
        <w:rPr>
          <w:i/>
          <w:iCs/>
          <w:sz w:val="24"/>
          <w:szCs w:val="24"/>
        </w:rPr>
        <w:fldChar w:fldCharType="separate"/>
      </w:r>
      <w:r>
        <w:rPr>
          <w:i/>
          <w:iCs/>
          <w:sz w:val="24"/>
          <w:szCs w:val="24"/>
        </w:rPr>
        <w:t>56</w:t>
      </w:r>
      <w:r>
        <w:rPr>
          <w:i/>
          <w:iCs/>
          <w:sz w:val="24"/>
          <w:szCs w:val="24"/>
        </w:rPr>
        <w:fldChar w:fldCharType="end"/>
      </w:r>
      <w:r>
        <w:rPr>
          <w:i/>
          <w:iCs/>
          <w:sz w:val="24"/>
          <w:szCs w:val="24"/>
          <w:lang w:val="vi-VN"/>
        </w:rPr>
        <w:fldChar w:fldCharType="end"/>
      </w:r>
    </w:p>
    <w:p w14:paraId="6188964E">
      <w:pPr>
        <w:pStyle w:val="129"/>
        <w:tabs>
          <w:tab w:val="right" w:leader="dot" w:pos="8781"/>
        </w:tabs>
        <w:rPr>
          <w:i/>
          <w:iCs/>
          <w:sz w:val="24"/>
          <w:szCs w:val="24"/>
        </w:rPr>
      </w:pPr>
      <w:r>
        <w:rPr>
          <w:i/>
          <w:iCs/>
          <w:sz w:val="24"/>
          <w:szCs w:val="24"/>
          <w:lang w:val="vi-VN"/>
        </w:rPr>
        <w:fldChar w:fldCharType="begin"/>
      </w:r>
      <w:r>
        <w:rPr>
          <w:i/>
          <w:iCs/>
          <w:sz w:val="24"/>
          <w:szCs w:val="24"/>
          <w:lang w:val="vi-VN"/>
        </w:rPr>
        <w:instrText xml:space="preserve"> HYPERLINK \l _Toc29103 </w:instrText>
      </w:r>
      <w:r>
        <w:rPr>
          <w:i/>
          <w:iCs/>
          <w:sz w:val="24"/>
          <w:szCs w:val="24"/>
          <w:lang w:val="vi-VN"/>
        </w:rPr>
        <w:fldChar w:fldCharType="separate"/>
      </w:r>
      <w:r>
        <w:rPr>
          <w:i/>
          <w:iCs/>
          <w:sz w:val="24"/>
          <w:szCs w:val="24"/>
        </w:rPr>
        <w:t xml:space="preserve">Bảng </w:t>
      </w:r>
      <w:r>
        <w:rPr>
          <w:rFonts w:hint="default"/>
          <w:i/>
          <w:iCs/>
          <w:sz w:val="24"/>
          <w:szCs w:val="24"/>
          <w:lang w:val="vi-VN"/>
        </w:rPr>
        <w:t>3</w:t>
      </w:r>
      <w:r>
        <w:rPr>
          <w:i/>
          <w:iCs/>
          <w:sz w:val="24"/>
          <w:szCs w:val="24"/>
        </w:rPr>
        <w:t>.</w:t>
      </w:r>
      <w:r>
        <w:rPr>
          <w:rFonts w:hint="default"/>
          <w:i/>
          <w:iCs/>
          <w:sz w:val="24"/>
          <w:szCs w:val="24"/>
          <w:lang w:val="vi-VN"/>
        </w:rPr>
        <w:t xml:space="preserve">8 </w:t>
      </w:r>
      <w:r>
        <w:rPr>
          <w:i/>
          <w:iCs/>
          <w:sz w:val="24"/>
          <w:szCs w:val="24"/>
        </w:rPr>
        <w:t>Bảng</w:t>
      </w:r>
      <w:r>
        <w:rPr>
          <w:rFonts w:hint="default"/>
          <w:i/>
          <w:iCs/>
          <w:sz w:val="24"/>
          <w:szCs w:val="24"/>
          <w:lang w:val="vi-VN"/>
        </w:rPr>
        <w:t xml:space="preserve"> thực thể SanPham_GioHang</w:t>
      </w:r>
      <w:r>
        <w:rPr>
          <w:i/>
          <w:iCs/>
          <w:sz w:val="24"/>
          <w:szCs w:val="24"/>
        </w:rPr>
        <w:tab/>
      </w:r>
      <w:r>
        <w:rPr>
          <w:i/>
          <w:iCs/>
          <w:sz w:val="24"/>
          <w:szCs w:val="24"/>
        </w:rPr>
        <w:fldChar w:fldCharType="begin"/>
      </w:r>
      <w:r>
        <w:rPr>
          <w:i/>
          <w:iCs/>
          <w:sz w:val="24"/>
          <w:szCs w:val="24"/>
        </w:rPr>
        <w:instrText xml:space="preserve"> PAGEREF _Toc29103 \h </w:instrText>
      </w:r>
      <w:r>
        <w:rPr>
          <w:i/>
          <w:iCs/>
          <w:sz w:val="24"/>
          <w:szCs w:val="24"/>
        </w:rPr>
        <w:fldChar w:fldCharType="separate"/>
      </w:r>
      <w:r>
        <w:rPr>
          <w:i/>
          <w:iCs/>
          <w:sz w:val="24"/>
          <w:szCs w:val="24"/>
        </w:rPr>
        <w:t>56</w:t>
      </w:r>
      <w:r>
        <w:rPr>
          <w:i/>
          <w:iCs/>
          <w:sz w:val="24"/>
          <w:szCs w:val="24"/>
        </w:rPr>
        <w:fldChar w:fldCharType="end"/>
      </w:r>
      <w:r>
        <w:rPr>
          <w:i/>
          <w:iCs/>
          <w:sz w:val="24"/>
          <w:szCs w:val="24"/>
          <w:lang w:val="vi-VN"/>
        </w:rPr>
        <w:fldChar w:fldCharType="end"/>
      </w:r>
    </w:p>
    <w:p w14:paraId="3A7CD2E7">
      <w:pPr>
        <w:pStyle w:val="129"/>
        <w:tabs>
          <w:tab w:val="right" w:leader="dot" w:pos="8781"/>
        </w:tabs>
        <w:rPr>
          <w:i/>
          <w:iCs/>
          <w:sz w:val="24"/>
          <w:szCs w:val="24"/>
        </w:rPr>
      </w:pPr>
      <w:r>
        <w:rPr>
          <w:i/>
          <w:iCs/>
          <w:sz w:val="24"/>
          <w:szCs w:val="24"/>
          <w:lang w:val="vi-VN"/>
        </w:rPr>
        <w:fldChar w:fldCharType="begin"/>
      </w:r>
      <w:r>
        <w:rPr>
          <w:i/>
          <w:iCs/>
          <w:sz w:val="24"/>
          <w:szCs w:val="24"/>
          <w:lang w:val="vi-VN"/>
        </w:rPr>
        <w:instrText xml:space="preserve"> HYPERLINK \l _Toc15632 </w:instrText>
      </w:r>
      <w:r>
        <w:rPr>
          <w:i/>
          <w:iCs/>
          <w:sz w:val="24"/>
          <w:szCs w:val="24"/>
          <w:lang w:val="vi-VN"/>
        </w:rPr>
        <w:fldChar w:fldCharType="separate"/>
      </w:r>
      <w:r>
        <w:rPr>
          <w:i/>
          <w:iCs/>
          <w:sz w:val="24"/>
          <w:szCs w:val="24"/>
        </w:rPr>
        <w:t xml:space="preserve">Bảng </w:t>
      </w:r>
      <w:r>
        <w:rPr>
          <w:rFonts w:hint="default"/>
          <w:i/>
          <w:iCs/>
          <w:sz w:val="24"/>
          <w:szCs w:val="24"/>
          <w:lang w:val="vi-VN"/>
        </w:rPr>
        <w:t>3</w:t>
      </w:r>
      <w:r>
        <w:rPr>
          <w:i/>
          <w:iCs/>
          <w:sz w:val="24"/>
          <w:szCs w:val="24"/>
        </w:rPr>
        <w:t>.</w:t>
      </w:r>
      <w:r>
        <w:rPr>
          <w:rFonts w:hint="default"/>
          <w:i/>
          <w:iCs/>
          <w:sz w:val="24"/>
          <w:szCs w:val="24"/>
          <w:lang w:val="vi-VN"/>
        </w:rPr>
        <w:t xml:space="preserve">9 </w:t>
      </w:r>
      <w:r>
        <w:rPr>
          <w:i/>
          <w:iCs/>
          <w:sz w:val="24"/>
          <w:szCs w:val="24"/>
        </w:rPr>
        <w:t>Bảng</w:t>
      </w:r>
      <w:r>
        <w:rPr>
          <w:rFonts w:hint="default"/>
          <w:i/>
          <w:iCs/>
          <w:sz w:val="24"/>
          <w:szCs w:val="24"/>
          <w:lang w:val="vi-VN"/>
        </w:rPr>
        <w:t xml:space="preserve"> thực thể San Pham</w:t>
      </w:r>
      <w:r>
        <w:rPr>
          <w:i/>
          <w:iCs/>
          <w:sz w:val="24"/>
          <w:szCs w:val="24"/>
        </w:rPr>
        <w:tab/>
      </w:r>
      <w:r>
        <w:rPr>
          <w:i/>
          <w:iCs/>
          <w:sz w:val="24"/>
          <w:szCs w:val="24"/>
        </w:rPr>
        <w:fldChar w:fldCharType="begin"/>
      </w:r>
      <w:r>
        <w:rPr>
          <w:i/>
          <w:iCs/>
          <w:sz w:val="24"/>
          <w:szCs w:val="24"/>
        </w:rPr>
        <w:instrText xml:space="preserve"> PAGEREF _Toc15632 \h </w:instrText>
      </w:r>
      <w:r>
        <w:rPr>
          <w:i/>
          <w:iCs/>
          <w:sz w:val="24"/>
          <w:szCs w:val="24"/>
        </w:rPr>
        <w:fldChar w:fldCharType="separate"/>
      </w:r>
      <w:r>
        <w:rPr>
          <w:i/>
          <w:iCs/>
          <w:sz w:val="24"/>
          <w:szCs w:val="24"/>
        </w:rPr>
        <w:t>56</w:t>
      </w:r>
      <w:r>
        <w:rPr>
          <w:i/>
          <w:iCs/>
          <w:sz w:val="24"/>
          <w:szCs w:val="24"/>
        </w:rPr>
        <w:fldChar w:fldCharType="end"/>
      </w:r>
      <w:r>
        <w:rPr>
          <w:i/>
          <w:iCs/>
          <w:sz w:val="24"/>
          <w:szCs w:val="24"/>
          <w:lang w:val="vi-VN"/>
        </w:rPr>
        <w:fldChar w:fldCharType="end"/>
      </w:r>
    </w:p>
    <w:p w14:paraId="5BDC318A">
      <w:pPr>
        <w:pStyle w:val="129"/>
        <w:tabs>
          <w:tab w:val="right" w:leader="dot" w:pos="8781"/>
        </w:tabs>
        <w:rPr>
          <w:i/>
          <w:iCs/>
          <w:sz w:val="24"/>
          <w:szCs w:val="24"/>
        </w:rPr>
      </w:pPr>
      <w:r>
        <w:rPr>
          <w:i/>
          <w:iCs/>
          <w:sz w:val="24"/>
          <w:szCs w:val="24"/>
          <w:lang w:val="vi-VN"/>
        </w:rPr>
        <w:fldChar w:fldCharType="begin"/>
      </w:r>
      <w:r>
        <w:rPr>
          <w:i/>
          <w:iCs/>
          <w:sz w:val="24"/>
          <w:szCs w:val="24"/>
          <w:lang w:val="vi-VN"/>
        </w:rPr>
        <w:instrText xml:space="preserve"> HYPERLINK \l _Toc24573 </w:instrText>
      </w:r>
      <w:r>
        <w:rPr>
          <w:i/>
          <w:iCs/>
          <w:sz w:val="24"/>
          <w:szCs w:val="24"/>
          <w:lang w:val="vi-VN"/>
        </w:rPr>
        <w:fldChar w:fldCharType="separate"/>
      </w:r>
      <w:r>
        <w:rPr>
          <w:i/>
          <w:iCs/>
          <w:sz w:val="24"/>
          <w:szCs w:val="24"/>
        </w:rPr>
        <w:t xml:space="preserve">Bảng </w:t>
      </w:r>
      <w:r>
        <w:rPr>
          <w:rFonts w:hint="default"/>
          <w:i/>
          <w:iCs/>
          <w:sz w:val="24"/>
          <w:szCs w:val="24"/>
          <w:lang w:val="vi-VN"/>
        </w:rPr>
        <w:t>3</w:t>
      </w:r>
      <w:r>
        <w:rPr>
          <w:i/>
          <w:iCs/>
          <w:sz w:val="24"/>
          <w:szCs w:val="24"/>
        </w:rPr>
        <w:t>.</w:t>
      </w:r>
      <w:r>
        <w:rPr>
          <w:rFonts w:hint="default"/>
          <w:i/>
          <w:iCs/>
          <w:sz w:val="24"/>
          <w:szCs w:val="24"/>
          <w:lang w:val="vi-VN"/>
        </w:rPr>
        <w:t xml:space="preserve">10 </w:t>
      </w:r>
      <w:r>
        <w:rPr>
          <w:i/>
          <w:iCs/>
          <w:sz w:val="24"/>
          <w:szCs w:val="24"/>
        </w:rPr>
        <w:t>Bảng</w:t>
      </w:r>
      <w:r>
        <w:rPr>
          <w:rFonts w:hint="default"/>
          <w:i/>
          <w:iCs/>
          <w:sz w:val="24"/>
          <w:szCs w:val="24"/>
          <w:lang w:val="vi-VN"/>
        </w:rPr>
        <w:t xml:space="preserve"> thực thể Chi tiết đơn hàng</w:t>
      </w:r>
      <w:r>
        <w:rPr>
          <w:i/>
          <w:iCs/>
          <w:sz w:val="24"/>
          <w:szCs w:val="24"/>
        </w:rPr>
        <w:tab/>
      </w:r>
      <w:r>
        <w:rPr>
          <w:i/>
          <w:iCs/>
          <w:sz w:val="24"/>
          <w:szCs w:val="24"/>
        </w:rPr>
        <w:fldChar w:fldCharType="begin"/>
      </w:r>
      <w:r>
        <w:rPr>
          <w:i/>
          <w:iCs/>
          <w:sz w:val="24"/>
          <w:szCs w:val="24"/>
        </w:rPr>
        <w:instrText xml:space="preserve"> PAGEREF _Toc24573 \h </w:instrText>
      </w:r>
      <w:r>
        <w:rPr>
          <w:i/>
          <w:iCs/>
          <w:sz w:val="24"/>
          <w:szCs w:val="24"/>
        </w:rPr>
        <w:fldChar w:fldCharType="separate"/>
      </w:r>
      <w:r>
        <w:rPr>
          <w:i/>
          <w:iCs/>
          <w:sz w:val="24"/>
          <w:szCs w:val="24"/>
        </w:rPr>
        <w:t>57</w:t>
      </w:r>
      <w:r>
        <w:rPr>
          <w:i/>
          <w:iCs/>
          <w:sz w:val="24"/>
          <w:szCs w:val="24"/>
        </w:rPr>
        <w:fldChar w:fldCharType="end"/>
      </w:r>
      <w:r>
        <w:rPr>
          <w:i/>
          <w:iCs/>
          <w:sz w:val="24"/>
          <w:szCs w:val="24"/>
          <w:lang w:val="vi-VN"/>
        </w:rPr>
        <w:fldChar w:fldCharType="end"/>
      </w:r>
    </w:p>
    <w:p w14:paraId="33371906">
      <w:pPr>
        <w:pStyle w:val="129"/>
        <w:tabs>
          <w:tab w:val="right" w:leader="dot" w:pos="8781"/>
        </w:tabs>
        <w:rPr>
          <w:i/>
          <w:iCs/>
          <w:sz w:val="24"/>
          <w:szCs w:val="24"/>
        </w:rPr>
      </w:pPr>
      <w:r>
        <w:rPr>
          <w:i/>
          <w:iCs/>
          <w:sz w:val="24"/>
          <w:szCs w:val="24"/>
          <w:lang w:val="vi-VN"/>
        </w:rPr>
        <w:fldChar w:fldCharType="begin"/>
      </w:r>
      <w:r>
        <w:rPr>
          <w:i/>
          <w:iCs/>
          <w:sz w:val="24"/>
          <w:szCs w:val="24"/>
          <w:lang w:val="vi-VN"/>
        </w:rPr>
        <w:instrText xml:space="preserve"> HYPERLINK \l _Toc6203 </w:instrText>
      </w:r>
      <w:r>
        <w:rPr>
          <w:i/>
          <w:iCs/>
          <w:sz w:val="24"/>
          <w:szCs w:val="24"/>
          <w:lang w:val="vi-VN"/>
        </w:rPr>
        <w:fldChar w:fldCharType="separate"/>
      </w:r>
      <w:r>
        <w:rPr>
          <w:i/>
          <w:iCs/>
          <w:sz w:val="24"/>
          <w:szCs w:val="24"/>
        </w:rPr>
        <w:t xml:space="preserve">Bảng </w:t>
      </w:r>
      <w:r>
        <w:rPr>
          <w:rFonts w:hint="default"/>
          <w:i/>
          <w:iCs/>
          <w:sz w:val="24"/>
          <w:szCs w:val="24"/>
          <w:lang w:val="vi-VN"/>
        </w:rPr>
        <w:t>3</w:t>
      </w:r>
      <w:r>
        <w:rPr>
          <w:i/>
          <w:iCs/>
          <w:sz w:val="24"/>
          <w:szCs w:val="24"/>
        </w:rPr>
        <w:t>.1</w:t>
      </w:r>
      <w:r>
        <w:rPr>
          <w:rFonts w:hint="default"/>
          <w:i/>
          <w:iCs/>
          <w:sz w:val="24"/>
          <w:szCs w:val="24"/>
          <w:lang w:val="vi-VN"/>
        </w:rPr>
        <w:t>1</w:t>
      </w:r>
      <w:r>
        <w:rPr>
          <w:i/>
          <w:iCs/>
          <w:sz w:val="24"/>
          <w:szCs w:val="24"/>
        </w:rPr>
        <w:t xml:space="preserve"> Bảng</w:t>
      </w:r>
      <w:r>
        <w:rPr>
          <w:rFonts w:hint="default"/>
          <w:i/>
          <w:iCs/>
          <w:sz w:val="24"/>
          <w:szCs w:val="24"/>
          <w:lang w:val="vi-VN"/>
        </w:rPr>
        <w:t xml:space="preserve"> thực thể Danh Muc</w:t>
      </w:r>
      <w:r>
        <w:rPr>
          <w:i/>
          <w:iCs/>
          <w:sz w:val="24"/>
          <w:szCs w:val="24"/>
        </w:rPr>
        <w:tab/>
      </w:r>
      <w:r>
        <w:rPr>
          <w:i/>
          <w:iCs/>
          <w:sz w:val="24"/>
          <w:szCs w:val="24"/>
        </w:rPr>
        <w:fldChar w:fldCharType="begin"/>
      </w:r>
      <w:r>
        <w:rPr>
          <w:i/>
          <w:iCs/>
          <w:sz w:val="24"/>
          <w:szCs w:val="24"/>
        </w:rPr>
        <w:instrText xml:space="preserve"> PAGEREF _Toc6203 \h </w:instrText>
      </w:r>
      <w:r>
        <w:rPr>
          <w:i/>
          <w:iCs/>
          <w:sz w:val="24"/>
          <w:szCs w:val="24"/>
        </w:rPr>
        <w:fldChar w:fldCharType="separate"/>
      </w:r>
      <w:r>
        <w:rPr>
          <w:i/>
          <w:iCs/>
          <w:sz w:val="24"/>
          <w:szCs w:val="24"/>
        </w:rPr>
        <w:t>57</w:t>
      </w:r>
      <w:r>
        <w:rPr>
          <w:i/>
          <w:iCs/>
          <w:sz w:val="24"/>
          <w:szCs w:val="24"/>
        </w:rPr>
        <w:fldChar w:fldCharType="end"/>
      </w:r>
      <w:r>
        <w:rPr>
          <w:i/>
          <w:iCs/>
          <w:sz w:val="24"/>
          <w:szCs w:val="24"/>
          <w:lang w:val="vi-VN"/>
        </w:rPr>
        <w:fldChar w:fldCharType="end"/>
      </w:r>
    </w:p>
    <w:p w14:paraId="4D0D54E1">
      <w:pPr>
        <w:pStyle w:val="129"/>
        <w:tabs>
          <w:tab w:val="right" w:leader="dot" w:pos="8781"/>
        </w:tabs>
        <w:rPr>
          <w:i/>
          <w:iCs/>
          <w:sz w:val="24"/>
          <w:szCs w:val="24"/>
        </w:rPr>
      </w:pPr>
      <w:r>
        <w:rPr>
          <w:i/>
          <w:iCs/>
          <w:sz w:val="24"/>
          <w:szCs w:val="24"/>
          <w:lang w:val="vi-VN"/>
        </w:rPr>
        <w:fldChar w:fldCharType="begin"/>
      </w:r>
      <w:r>
        <w:rPr>
          <w:i/>
          <w:iCs/>
          <w:sz w:val="24"/>
          <w:szCs w:val="24"/>
          <w:lang w:val="vi-VN"/>
        </w:rPr>
        <w:instrText xml:space="preserve"> HYPERLINK \l _Toc15329 </w:instrText>
      </w:r>
      <w:r>
        <w:rPr>
          <w:i/>
          <w:iCs/>
          <w:sz w:val="24"/>
          <w:szCs w:val="24"/>
          <w:lang w:val="vi-VN"/>
        </w:rPr>
        <w:fldChar w:fldCharType="separate"/>
      </w:r>
      <w:r>
        <w:rPr>
          <w:i/>
          <w:iCs/>
          <w:sz w:val="24"/>
          <w:szCs w:val="24"/>
        </w:rPr>
        <w:t xml:space="preserve">Bảng </w:t>
      </w:r>
      <w:r>
        <w:rPr>
          <w:rFonts w:hint="default"/>
          <w:i/>
          <w:iCs/>
          <w:sz w:val="24"/>
          <w:szCs w:val="24"/>
          <w:lang w:val="vi-VN"/>
        </w:rPr>
        <w:t>3</w:t>
      </w:r>
      <w:r>
        <w:rPr>
          <w:i/>
          <w:iCs/>
          <w:sz w:val="24"/>
          <w:szCs w:val="24"/>
        </w:rPr>
        <w:t>.1</w:t>
      </w:r>
      <w:r>
        <w:rPr>
          <w:rFonts w:hint="default"/>
          <w:i/>
          <w:iCs/>
          <w:sz w:val="24"/>
          <w:szCs w:val="24"/>
          <w:lang w:val="vi-VN"/>
        </w:rPr>
        <w:t>2</w:t>
      </w:r>
      <w:r>
        <w:rPr>
          <w:i/>
          <w:iCs/>
          <w:sz w:val="24"/>
          <w:szCs w:val="24"/>
        </w:rPr>
        <w:t xml:space="preserve"> Bảng</w:t>
      </w:r>
      <w:r>
        <w:rPr>
          <w:rFonts w:hint="default"/>
          <w:i/>
          <w:iCs/>
          <w:sz w:val="24"/>
          <w:szCs w:val="24"/>
          <w:lang w:val="vi-VN"/>
        </w:rPr>
        <w:t xml:space="preserve"> thực thể Chat</w:t>
      </w:r>
      <w:r>
        <w:rPr>
          <w:i/>
          <w:iCs/>
          <w:sz w:val="24"/>
          <w:szCs w:val="24"/>
        </w:rPr>
        <w:tab/>
      </w:r>
      <w:r>
        <w:rPr>
          <w:i/>
          <w:iCs/>
          <w:sz w:val="24"/>
          <w:szCs w:val="24"/>
        </w:rPr>
        <w:fldChar w:fldCharType="begin"/>
      </w:r>
      <w:r>
        <w:rPr>
          <w:i/>
          <w:iCs/>
          <w:sz w:val="24"/>
          <w:szCs w:val="24"/>
        </w:rPr>
        <w:instrText xml:space="preserve"> PAGEREF _Toc15329 \h </w:instrText>
      </w:r>
      <w:r>
        <w:rPr>
          <w:i/>
          <w:iCs/>
          <w:sz w:val="24"/>
          <w:szCs w:val="24"/>
        </w:rPr>
        <w:fldChar w:fldCharType="separate"/>
      </w:r>
      <w:r>
        <w:rPr>
          <w:i/>
          <w:iCs/>
          <w:sz w:val="24"/>
          <w:szCs w:val="24"/>
        </w:rPr>
        <w:t>57</w:t>
      </w:r>
      <w:r>
        <w:rPr>
          <w:i/>
          <w:iCs/>
          <w:sz w:val="24"/>
          <w:szCs w:val="24"/>
        </w:rPr>
        <w:fldChar w:fldCharType="end"/>
      </w:r>
      <w:r>
        <w:rPr>
          <w:i/>
          <w:iCs/>
          <w:sz w:val="24"/>
          <w:szCs w:val="24"/>
          <w:lang w:val="vi-VN"/>
        </w:rPr>
        <w:fldChar w:fldCharType="end"/>
      </w:r>
    </w:p>
    <w:p w14:paraId="7C792CE1">
      <w:pPr>
        <w:pStyle w:val="129"/>
        <w:tabs>
          <w:tab w:val="right" w:leader="dot" w:pos="8781"/>
        </w:tabs>
        <w:rPr>
          <w:i/>
          <w:iCs/>
          <w:sz w:val="24"/>
          <w:szCs w:val="24"/>
        </w:rPr>
      </w:pPr>
      <w:r>
        <w:rPr>
          <w:i/>
          <w:iCs/>
          <w:sz w:val="24"/>
          <w:szCs w:val="24"/>
          <w:lang w:val="vi-VN"/>
        </w:rPr>
        <w:fldChar w:fldCharType="begin"/>
      </w:r>
      <w:r>
        <w:rPr>
          <w:i/>
          <w:iCs/>
          <w:sz w:val="24"/>
          <w:szCs w:val="24"/>
          <w:lang w:val="vi-VN"/>
        </w:rPr>
        <w:instrText xml:space="preserve"> HYPERLINK \l _Toc7550 </w:instrText>
      </w:r>
      <w:r>
        <w:rPr>
          <w:i/>
          <w:iCs/>
          <w:sz w:val="24"/>
          <w:szCs w:val="24"/>
          <w:lang w:val="vi-VN"/>
        </w:rPr>
        <w:fldChar w:fldCharType="separate"/>
      </w:r>
      <w:r>
        <w:rPr>
          <w:i/>
          <w:iCs/>
          <w:sz w:val="24"/>
          <w:szCs w:val="24"/>
        </w:rPr>
        <w:t xml:space="preserve">Bảng </w:t>
      </w:r>
      <w:r>
        <w:rPr>
          <w:rFonts w:hint="default"/>
          <w:i/>
          <w:iCs/>
          <w:sz w:val="24"/>
          <w:szCs w:val="24"/>
          <w:lang w:val="vi-VN"/>
        </w:rPr>
        <w:t>3</w:t>
      </w:r>
      <w:r>
        <w:rPr>
          <w:i/>
          <w:iCs/>
          <w:sz w:val="24"/>
          <w:szCs w:val="24"/>
        </w:rPr>
        <w:t>.1</w:t>
      </w:r>
      <w:r>
        <w:rPr>
          <w:rFonts w:hint="default"/>
          <w:i/>
          <w:iCs/>
          <w:sz w:val="24"/>
          <w:szCs w:val="24"/>
          <w:lang w:val="vi-VN"/>
        </w:rPr>
        <w:t>3</w:t>
      </w:r>
      <w:r>
        <w:rPr>
          <w:i/>
          <w:iCs/>
          <w:sz w:val="24"/>
          <w:szCs w:val="24"/>
        </w:rPr>
        <w:t xml:space="preserve"> Bảng</w:t>
      </w:r>
      <w:r>
        <w:rPr>
          <w:rFonts w:hint="default"/>
          <w:i/>
          <w:iCs/>
          <w:sz w:val="24"/>
          <w:szCs w:val="24"/>
          <w:lang w:val="vi-VN"/>
        </w:rPr>
        <w:t xml:space="preserve"> thực thể Message</w:t>
      </w:r>
      <w:r>
        <w:rPr>
          <w:i/>
          <w:iCs/>
          <w:sz w:val="24"/>
          <w:szCs w:val="24"/>
        </w:rPr>
        <w:tab/>
      </w:r>
      <w:r>
        <w:rPr>
          <w:i/>
          <w:iCs/>
          <w:sz w:val="24"/>
          <w:szCs w:val="24"/>
        </w:rPr>
        <w:fldChar w:fldCharType="begin"/>
      </w:r>
      <w:r>
        <w:rPr>
          <w:i/>
          <w:iCs/>
          <w:sz w:val="24"/>
          <w:szCs w:val="24"/>
        </w:rPr>
        <w:instrText xml:space="preserve"> PAGEREF _Toc7550 \h </w:instrText>
      </w:r>
      <w:r>
        <w:rPr>
          <w:i/>
          <w:iCs/>
          <w:sz w:val="24"/>
          <w:szCs w:val="24"/>
        </w:rPr>
        <w:fldChar w:fldCharType="separate"/>
      </w:r>
      <w:r>
        <w:rPr>
          <w:i/>
          <w:iCs/>
          <w:sz w:val="24"/>
          <w:szCs w:val="24"/>
        </w:rPr>
        <w:t>57</w:t>
      </w:r>
      <w:r>
        <w:rPr>
          <w:i/>
          <w:iCs/>
          <w:sz w:val="24"/>
          <w:szCs w:val="24"/>
        </w:rPr>
        <w:fldChar w:fldCharType="end"/>
      </w:r>
      <w:r>
        <w:rPr>
          <w:i/>
          <w:iCs/>
          <w:sz w:val="24"/>
          <w:szCs w:val="24"/>
          <w:lang w:val="vi-VN"/>
        </w:rPr>
        <w:fldChar w:fldCharType="end"/>
      </w:r>
    </w:p>
    <w:p w14:paraId="0BC53014">
      <w:pPr>
        <w:pStyle w:val="129"/>
        <w:tabs>
          <w:tab w:val="right" w:leader="dot" w:pos="8781"/>
        </w:tabs>
        <w:rPr>
          <w:i/>
          <w:iCs/>
          <w:sz w:val="24"/>
          <w:szCs w:val="24"/>
        </w:rPr>
      </w:pPr>
      <w:r>
        <w:rPr>
          <w:i/>
          <w:iCs/>
          <w:sz w:val="24"/>
          <w:szCs w:val="24"/>
          <w:lang w:val="vi-VN"/>
        </w:rPr>
        <w:fldChar w:fldCharType="begin"/>
      </w:r>
      <w:r>
        <w:rPr>
          <w:i/>
          <w:iCs/>
          <w:sz w:val="24"/>
          <w:szCs w:val="24"/>
          <w:lang w:val="vi-VN"/>
        </w:rPr>
        <w:instrText xml:space="preserve"> HYPERLINK \l _Toc15851 </w:instrText>
      </w:r>
      <w:r>
        <w:rPr>
          <w:i/>
          <w:iCs/>
          <w:sz w:val="24"/>
          <w:szCs w:val="24"/>
          <w:lang w:val="vi-VN"/>
        </w:rPr>
        <w:fldChar w:fldCharType="separate"/>
      </w:r>
      <w:r>
        <w:rPr>
          <w:i/>
          <w:iCs/>
          <w:sz w:val="24"/>
          <w:szCs w:val="24"/>
        </w:rPr>
        <w:t xml:space="preserve">Bảng </w:t>
      </w:r>
      <w:r>
        <w:rPr>
          <w:rFonts w:hint="default"/>
          <w:i/>
          <w:iCs/>
          <w:sz w:val="24"/>
          <w:szCs w:val="24"/>
          <w:lang w:val="vi-VN"/>
        </w:rPr>
        <w:t>4</w:t>
      </w:r>
      <w:r>
        <w:rPr>
          <w:i/>
          <w:iCs/>
          <w:sz w:val="24"/>
          <w:szCs w:val="24"/>
        </w:rPr>
        <w:t>.1 Bảng</w:t>
      </w:r>
      <w:r>
        <w:rPr>
          <w:i/>
          <w:iCs/>
          <w:sz w:val="24"/>
          <w:szCs w:val="24"/>
          <w:lang w:val="en-US"/>
        </w:rPr>
        <w:t xml:space="preserve"> kiểm thử</w:t>
      </w:r>
      <w:r>
        <w:rPr>
          <w:i/>
          <w:iCs/>
          <w:sz w:val="24"/>
          <w:szCs w:val="24"/>
        </w:rPr>
        <w:t xml:space="preserve"> chức năng </w:t>
      </w:r>
      <w:r>
        <w:rPr>
          <w:i/>
          <w:iCs/>
          <w:sz w:val="24"/>
          <w:szCs w:val="24"/>
          <w:lang w:val="en-US"/>
        </w:rPr>
        <w:t>Đ</w:t>
      </w:r>
      <w:r>
        <w:rPr>
          <w:i/>
          <w:iCs/>
          <w:sz w:val="24"/>
          <w:szCs w:val="24"/>
        </w:rPr>
        <w:t>ăng nhập</w:t>
      </w:r>
      <w:r>
        <w:rPr>
          <w:i/>
          <w:iCs/>
          <w:sz w:val="24"/>
          <w:szCs w:val="24"/>
        </w:rPr>
        <w:tab/>
      </w:r>
      <w:r>
        <w:rPr>
          <w:i/>
          <w:iCs/>
          <w:sz w:val="24"/>
          <w:szCs w:val="24"/>
        </w:rPr>
        <w:fldChar w:fldCharType="begin"/>
      </w:r>
      <w:r>
        <w:rPr>
          <w:i/>
          <w:iCs/>
          <w:sz w:val="24"/>
          <w:szCs w:val="24"/>
        </w:rPr>
        <w:instrText xml:space="preserve"> PAGEREF _Toc15851 \h </w:instrText>
      </w:r>
      <w:r>
        <w:rPr>
          <w:i/>
          <w:iCs/>
          <w:sz w:val="24"/>
          <w:szCs w:val="24"/>
        </w:rPr>
        <w:fldChar w:fldCharType="separate"/>
      </w:r>
      <w:r>
        <w:rPr>
          <w:i/>
          <w:iCs/>
          <w:sz w:val="24"/>
          <w:szCs w:val="24"/>
        </w:rPr>
        <w:t>60</w:t>
      </w:r>
      <w:r>
        <w:rPr>
          <w:i/>
          <w:iCs/>
          <w:sz w:val="24"/>
          <w:szCs w:val="24"/>
        </w:rPr>
        <w:fldChar w:fldCharType="end"/>
      </w:r>
      <w:r>
        <w:rPr>
          <w:i/>
          <w:iCs/>
          <w:sz w:val="24"/>
          <w:szCs w:val="24"/>
          <w:lang w:val="vi-VN"/>
        </w:rPr>
        <w:fldChar w:fldCharType="end"/>
      </w:r>
    </w:p>
    <w:p w14:paraId="064C6F35">
      <w:pPr>
        <w:pStyle w:val="129"/>
        <w:tabs>
          <w:tab w:val="right" w:leader="dot" w:pos="8781"/>
        </w:tabs>
        <w:rPr>
          <w:i/>
          <w:iCs/>
          <w:sz w:val="24"/>
          <w:szCs w:val="24"/>
        </w:rPr>
      </w:pPr>
      <w:r>
        <w:rPr>
          <w:i/>
          <w:iCs/>
          <w:sz w:val="24"/>
          <w:szCs w:val="24"/>
          <w:lang w:val="vi-VN"/>
        </w:rPr>
        <w:fldChar w:fldCharType="begin"/>
      </w:r>
      <w:r>
        <w:rPr>
          <w:i/>
          <w:iCs/>
          <w:sz w:val="24"/>
          <w:szCs w:val="24"/>
          <w:lang w:val="vi-VN"/>
        </w:rPr>
        <w:instrText xml:space="preserve"> HYPERLINK \l _Toc19458 </w:instrText>
      </w:r>
      <w:r>
        <w:rPr>
          <w:i/>
          <w:iCs/>
          <w:sz w:val="24"/>
          <w:szCs w:val="24"/>
          <w:lang w:val="vi-VN"/>
        </w:rPr>
        <w:fldChar w:fldCharType="separate"/>
      </w:r>
      <w:r>
        <w:rPr>
          <w:i/>
          <w:iCs/>
          <w:sz w:val="24"/>
          <w:szCs w:val="24"/>
        </w:rPr>
        <w:t xml:space="preserve">Bảng </w:t>
      </w:r>
      <w:r>
        <w:rPr>
          <w:rFonts w:hint="default"/>
          <w:i/>
          <w:iCs/>
          <w:sz w:val="24"/>
          <w:szCs w:val="24"/>
          <w:lang w:val="vi-VN"/>
        </w:rPr>
        <w:t>4</w:t>
      </w:r>
      <w:r>
        <w:rPr>
          <w:i/>
          <w:iCs/>
          <w:sz w:val="24"/>
          <w:szCs w:val="24"/>
        </w:rPr>
        <w:t>.2 Bảng</w:t>
      </w:r>
      <w:r>
        <w:rPr>
          <w:i/>
          <w:iCs/>
          <w:sz w:val="24"/>
          <w:szCs w:val="24"/>
          <w:lang w:val="en-US"/>
        </w:rPr>
        <w:t xml:space="preserve"> kiểm thử</w:t>
      </w:r>
      <w:r>
        <w:rPr>
          <w:i/>
          <w:iCs/>
          <w:sz w:val="24"/>
          <w:szCs w:val="24"/>
        </w:rPr>
        <w:t xml:space="preserve"> chức năng Thêm sản phẩm mới</w:t>
      </w:r>
      <w:r>
        <w:rPr>
          <w:i/>
          <w:iCs/>
          <w:sz w:val="24"/>
          <w:szCs w:val="24"/>
        </w:rPr>
        <w:tab/>
      </w:r>
      <w:r>
        <w:rPr>
          <w:i/>
          <w:iCs/>
          <w:sz w:val="24"/>
          <w:szCs w:val="24"/>
        </w:rPr>
        <w:fldChar w:fldCharType="begin"/>
      </w:r>
      <w:r>
        <w:rPr>
          <w:i/>
          <w:iCs/>
          <w:sz w:val="24"/>
          <w:szCs w:val="24"/>
        </w:rPr>
        <w:instrText xml:space="preserve"> PAGEREF _Toc19458 \h </w:instrText>
      </w:r>
      <w:r>
        <w:rPr>
          <w:i/>
          <w:iCs/>
          <w:sz w:val="24"/>
          <w:szCs w:val="24"/>
        </w:rPr>
        <w:fldChar w:fldCharType="separate"/>
      </w:r>
      <w:r>
        <w:rPr>
          <w:i/>
          <w:iCs/>
          <w:sz w:val="24"/>
          <w:szCs w:val="24"/>
        </w:rPr>
        <w:t>62</w:t>
      </w:r>
      <w:r>
        <w:rPr>
          <w:i/>
          <w:iCs/>
          <w:sz w:val="24"/>
          <w:szCs w:val="24"/>
        </w:rPr>
        <w:fldChar w:fldCharType="end"/>
      </w:r>
      <w:r>
        <w:rPr>
          <w:i/>
          <w:iCs/>
          <w:sz w:val="24"/>
          <w:szCs w:val="24"/>
          <w:lang w:val="vi-VN"/>
        </w:rPr>
        <w:fldChar w:fldCharType="end"/>
      </w:r>
    </w:p>
    <w:p w14:paraId="65AC0F24">
      <w:pPr>
        <w:pStyle w:val="129"/>
        <w:tabs>
          <w:tab w:val="right" w:leader="dot" w:pos="8781"/>
        </w:tabs>
        <w:rPr>
          <w:i/>
          <w:iCs/>
          <w:sz w:val="24"/>
          <w:szCs w:val="24"/>
        </w:rPr>
      </w:pPr>
      <w:r>
        <w:rPr>
          <w:i/>
          <w:iCs/>
          <w:sz w:val="24"/>
          <w:szCs w:val="24"/>
          <w:lang w:val="vi-VN"/>
        </w:rPr>
        <w:fldChar w:fldCharType="begin"/>
      </w:r>
      <w:r>
        <w:rPr>
          <w:i/>
          <w:iCs/>
          <w:sz w:val="24"/>
          <w:szCs w:val="24"/>
          <w:lang w:val="vi-VN"/>
        </w:rPr>
        <w:instrText xml:space="preserve"> HYPERLINK \l _Toc22037 </w:instrText>
      </w:r>
      <w:r>
        <w:rPr>
          <w:i/>
          <w:iCs/>
          <w:sz w:val="24"/>
          <w:szCs w:val="24"/>
          <w:lang w:val="vi-VN"/>
        </w:rPr>
        <w:fldChar w:fldCharType="separate"/>
      </w:r>
      <w:r>
        <w:rPr>
          <w:i/>
          <w:iCs/>
          <w:sz w:val="24"/>
          <w:szCs w:val="24"/>
        </w:rPr>
        <w:t xml:space="preserve">Bảng </w:t>
      </w:r>
      <w:r>
        <w:rPr>
          <w:rFonts w:hint="default"/>
          <w:i/>
          <w:iCs/>
          <w:sz w:val="24"/>
          <w:szCs w:val="24"/>
          <w:lang w:val="vi-VN"/>
        </w:rPr>
        <w:t>4</w:t>
      </w:r>
      <w:r>
        <w:rPr>
          <w:i/>
          <w:iCs/>
          <w:sz w:val="24"/>
          <w:szCs w:val="24"/>
        </w:rPr>
        <w:t>.</w:t>
      </w:r>
      <w:r>
        <w:rPr>
          <w:rFonts w:hint="default"/>
          <w:i/>
          <w:iCs/>
          <w:sz w:val="24"/>
          <w:szCs w:val="24"/>
          <w:lang w:val="vi-VN"/>
        </w:rPr>
        <w:t>3</w:t>
      </w:r>
      <w:r>
        <w:rPr>
          <w:i/>
          <w:iCs/>
          <w:sz w:val="24"/>
          <w:szCs w:val="24"/>
        </w:rPr>
        <w:t xml:space="preserve"> Bảng</w:t>
      </w:r>
      <w:r>
        <w:rPr>
          <w:i/>
          <w:iCs/>
          <w:sz w:val="24"/>
          <w:szCs w:val="24"/>
          <w:lang w:val="en-US"/>
        </w:rPr>
        <w:t xml:space="preserve"> kiểm thử</w:t>
      </w:r>
      <w:r>
        <w:rPr>
          <w:i/>
          <w:iCs/>
          <w:sz w:val="24"/>
          <w:szCs w:val="24"/>
        </w:rPr>
        <w:t xml:space="preserve"> chức năng</w:t>
      </w:r>
      <w:r>
        <w:rPr>
          <w:i/>
          <w:iCs/>
          <w:sz w:val="24"/>
          <w:szCs w:val="24"/>
          <w:lang w:val="en-US"/>
        </w:rPr>
        <w:t xml:space="preserve"> </w:t>
      </w:r>
      <w:r>
        <w:rPr>
          <w:rFonts w:hint="default"/>
          <w:i/>
          <w:iCs/>
          <w:sz w:val="24"/>
          <w:szCs w:val="24"/>
          <w:lang w:val="vi-VN"/>
        </w:rPr>
        <w:t>Thêm mã giảm giá</w:t>
      </w:r>
      <w:r>
        <w:rPr>
          <w:i/>
          <w:iCs/>
          <w:sz w:val="24"/>
          <w:szCs w:val="24"/>
        </w:rPr>
        <w:tab/>
      </w:r>
      <w:r>
        <w:rPr>
          <w:i/>
          <w:iCs/>
          <w:sz w:val="24"/>
          <w:szCs w:val="24"/>
        </w:rPr>
        <w:fldChar w:fldCharType="begin"/>
      </w:r>
      <w:r>
        <w:rPr>
          <w:i/>
          <w:iCs/>
          <w:sz w:val="24"/>
          <w:szCs w:val="24"/>
        </w:rPr>
        <w:instrText xml:space="preserve"> PAGEREF _Toc22037 \h </w:instrText>
      </w:r>
      <w:r>
        <w:rPr>
          <w:i/>
          <w:iCs/>
          <w:sz w:val="24"/>
          <w:szCs w:val="24"/>
        </w:rPr>
        <w:fldChar w:fldCharType="separate"/>
      </w:r>
      <w:r>
        <w:rPr>
          <w:i/>
          <w:iCs/>
          <w:sz w:val="24"/>
          <w:szCs w:val="24"/>
        </w:rPr>
        <w:t>65</w:t>
      </w:r>
      <w:r>
        <w:rPr>
          <w:i/>
          <w:iCs/>
          <w:sz w:val="24"/>
          <w:szCs w:val="24"/>
        </w:rPr>
        <w:fldChar w:fldCharType="end"/>
      </w:r>
      <w:r>
        <w:rPr>
          <w:i/>
          <w:iCs/>
          <w:sz w:val="24"/>
          <w:szCs w:val="24"/>
          <w:lang w:val="vi-VN"/>
        </w:rPr>
        <w:fldChar w:fldCharType="end"/>
      </w:r>
    </w:p>
    <w:p w14:paraId="238CFAC0">
      <w:pPr>
        <w:pStyle w:val="129"/>
        <w:tabs>
          <w:tab w:val="right" w:leader="dot" w:pos="8781"/>
        </w:tabs>
        <w:rPr>
          <w:i/>
          <w:iCs/>
          <w:sz w:val="24"/>
          <w:szCs w:val="24"/>
        </w:rPr>
      </w:pPr>
      <w:r>
        <w:rPr>
          <w:i/>
          <w:iCs/>
          <w:sz w:val="24"/>
          <w:szCs w:val="24"/>
          <w:lang w:val="vi-VN"/>
        </w:rPr>
        <w:fldChar w:fldCharType="begin"/>
      </w:r>
      <w:r>
        <w:rPr>
          <w:i/>
          <w:iCs/>
          <w:sz w:val="24"/>
          <w:szCs w:val="24"/>
          <w:lang w:val="vi-VN"/>
        </w:rPr>
        <w:instrText xml:space="preserve"> HYPERLINK \l _Toc21384 </w:instrText>
      </w:r>
      <w:r>
        <w:rPr>
          <w:i/>
          <w:iCs/>
          <w:sz w:val="24"/>
          <w:szCs w:val="24"/>
          <w:lang w:val="vi-VN"/>
        </w:rPr>
        <w:fldChar w:fldCharType="separate"/>
      </w:r>
      <w:r>
        <w:rPr>
          <w:i/>
          <w:iCs/>
          <w:sz w:val="24"/>
          <w:szCs w:val="24"/>
        </w:rPr>
        <w:t xml:space="preserve">Bảng </w:t>
      </w:r>
      <w:r>
        <w:rPr>
          <w:rFonts w:hint="default"/>
          <w:i/>
          <w:iCs/>
          <w:sz w:val="24"/>
          <w:szCs w:val="24"/>
          <w:lang w:val="vi-VN"/>
        </w:rPr>
        <w:t>4</w:t>
      </w:r>
      <w:r>
        <w:rPr>
          <w:i/>
          <w:iCs/>
          <w:sz w:val="24"/>
          <w:szCs w:val="24"/>
        </w:rPr>
        <w:t>.</w:t>
      </w:r>
      <w:r>
        <w:rPr>
          <w:rFonts w:hint="default"/>
          <w:i/>
          <w:iCs/>
          <w:sz w:val="24"/>
          <w:szCs w:val="24"/>
          <w:lang w:val="vi-VN"/>
        </w:rPr>
        <w:t>4</w:t>
      </w:r>
      <w:r>
        <w:rPr>
          <w:i/>
          <w:iCs/>
          <w:sz w:val="24"/>
          <w:szCs w:val="24"/>
        </w:rPr>
        <w:t xml:space="preserve"> Bảng</w:t>
      </w:r>
      <w:r>
        <w:rPr>
          <w:i/>
          <w:iCs/>
          <w:sz w:val="24"/>
          <w:szCs w:val="24"/>
          <w:lang w:val="en-US"/>
        </w:rPr>
        <w:t xml:space="preserve"> kiểm thử</w:t>
      </w:r>
      <w:r>
        <w:rPr>
          <w:i/>
          <w:iCs/>
          <w:sz w:val="24"/>
          <w:szCs w:val="24"/>
        </w:rPr>
        <w:t xml:space="preserve"> chức năng</w:t>
      </w:r>
      <w:r>
        <w:rPr>
          <w:i/>
          <w:iCs/>
          <w:sz w:val="24"/>
          <w:szCs w:val="24"/>
          <w:lang w:val="en-US"/>
        </w:rPr>
        <w:t xml:space="preserve"> </w:t>
      </w:r>
      <w:r>
        <w:rPr>
          <w:rFonts w:hint="default"/>
          <w:i/>
          <w:iCs/>
          <w:sz w:val="24"/>
          <w:szCs w:val="24"/>
          <w:lang w:val="vi-VN"/>
        </w:rPr>
        <w:t>Đ</w:t>
      </w:r>
      <w:r>
        <w:rPr>
          <w:i/>
          <w:iCs/>
          <w:sz w:val="24"/>
          <w:szCs w:val="24"/>
          <w:lang w:val="en-US"/>
        </w:rPr>
        <w:t>ặt hàng</w:t>
      </w:r>
      <w:r>
        <w:rPr>
          <w:i/>
          <w:iCs/>
          <w:sz w:val="24"/>
          <w:szCs w:val="24"/>
        </w:rPr>
        <w:tab/>
      </w:r>
      <w:r>
        <w:rPr>
          <w:i/>
          <w:iCs/>
          <w:sz w:val="24"/>
          <w:szCs w:val="24"/>
        </w:rPr>
        <w:fldChar w:fldCharType="begin"/>
      </w:r>
      <w:r>
        <w:rPr>
          <w:i/>
          <w:iCs/>
          <w:sz w:val="24"/>
          <w:szCs w:val="24"/>
        </w:rPr>
        <w:instrText xml:space="preserve"> PAGEREF _Toc21384 \h </w:instrText>
      </w:r>
      <w:r>
        <w:rPr>
          <w:i/>
          <w:iCs/>
          <w:sz w:val="24"/>
          <w:szCs w:val="24"/>
        </w:rPr>
        <w:fldChar w:fldCharType="separate"/>
      </w:r>
      <w:r>
        <w:rPr>
          <w:i/>
          <w:iCs/>
          <w:sz w:val="24"/>
          <w:szCs w:val="24"/>
        </w:rPr>
        <w:t>66</w:t>
      </w:r>
      <w:r>
        <w:rPr>
          <w:i/>
          <w:iCs/>
          <w:sz w:val="24"/>
          <w:szCs w:val="24"/>
        </w:rPr>
        <w:fldChar w:fldCharType="end"/>
      </w:r>
      <w:r>
        <w:rPr>
          <w:i/>
          <w:iCs/>
          <w:sz w:val="24"/>
          <w:szCs w:val="24"/>
          <w:lang w:val="vi-VN"/>
        </w:rPr>
        <w:fldChar w:fldCharType="end"/>
      </w:r>
    </w:p>
    <w:p w14:paraId="06918490">
      <w:pPr>
        <w:pStyle w:val="2"/>
        <w:bidi w:val="0"/>
        <w:jc w:val="center"/>
        <w:rPr>
          <w:lang w:val="vi-VN"/>
        </w:rPr>
        <w:sectPr>
          <w:headerReference r:id="rId3" w:type="default"/>
          <w:pgSz w:w="11906" w:h="16838"/>
          <w:pgMar w:top="1411" w:right="1138" w:bottom="1138" w:left="1987" w:header="706" w:footer="706" w:gutter="0"/>
          <w:pgNumType w:fmt="lowerRoman" w:start="1"/>
          <w:cols w:space="0" w:num="1"/>
          <w:docGrid w:linePitch="360" w:charSpace="0"/>
        </w:sectPr>
      </w:pPr>
      <w:r>
        <w:rPr>
          <w:i/>
          <w:iCs/>
          <w:sz w:val="24"/>
          <w:szCs w:val="24"/>
          <w:lang w:val="vi-VN"/>
        </w:rPr>
        <w:fldChar w:fldCharType="end"/>
      </w:r>
      <w:bookmarkStart w:id="18" w:name="_Toc52"/>
      <w:bookmarkStart w:id="19" w:name="_Toc5011"/>
      <w:bookmarkStart w:id="20" w:name="_Toc21756"/>
      <w:bookmarkStart w:id="21" w:name="_Toc30185"/>
    </w:p>
    <w:p w14:paraId="6CC6FA98">
      <w:pPr>
        <w:pStyle w:val="2"/>
        <w:bidi w:val="0"/>
        <w:jc w:val="center"/>
        <w:rPr>
          <w:lang w:val="vi-VN"/>
        </w:rPr>
      </w:pPr>
      <w:r>
        <w:rPr>
          <w:lang w:val="vi-VN"/>
        </w:rPr>
        <w:t>MỞ ĐẦU</w:t>
      </w:r>
      <w:bookmarkEnd w:id="18"/>
      <w:bookmarkEnd w:id="19"/>
      <w:bookmarkEnd w:id="20"/>
      <w:bookmarkEnd w:id="21"/>
    </w:p>
    <w:p w14:paraId="4940DC76">
      <w:pPr>
        <w:pStyle w:val="3"/>
        <w:bidi w:val="0"/>
        <w:rPr>
          <w:lang w:val="vi-VN"/>
        </w:rPr>
      </w:pPr>
      <w:bookmarkStart w:id="22" w:name="_Toc5042"/>
      <w:bookmarkStart w:id="23" w:name="_Toc4933"/>
      <w:bookmarkStart w:id="24" w:name="_Toc31236"/>
      <w:bookmarkStart w:id="25" w:name="_Toc12299"/>
      <w:r>
        <w:rPr>
          <w:lang w:val="vi-VN"/>
        </w:rPr>
        <w:t>1. Lý do chọn đề tài</w:t>
      </w:r>
      <w:bookmarkEnd w:id="22"/>
      <w:bookmarkEnd w:id="23"/>
      <w:bookmarkEnd w:id="24"/>
      <w:bookmarkEnd w:id="25"/>
    </w:p>
    <w:p w14:paraId="58566858">
      <w:pPr>
        <w:spacing w:line="360" w:lineRule="auto"/>
        <w:ind w:firstLine="560" w:firstLineChars="200"/>
        <w:jc w:val="both"/>
        <w:rPr>
          <w:rFonts w:cs="Times New Roman"/>
          <w:color w:val="000000"/>
          <w:szCs w:val="26"/>
          <w:shd w:val="clear" w:color="auto" w:fill="FFFFFF"/>
        </w:rPr>
      </w:pPr>
      <w:r>
        <w:rPr>
          <w:rFonts w:cs="Times New Roman"/>
          <w:lang w:val="vi-VN"/>
        </w:rPr>
        <w:t>Ngày nay, cùng với sự phát triển mạnh mẽ của công nghệ thông tin, các ứng dụng và website thương mại điện tử ngày càng được sử dụng phổ biến trong đời sống con người.</w:t>
      </w:r>
      <w:r>
        <w:rPr>
          <w:rFonts w:hint="default" w:cs="Times New Roman"/>
          <w:lang w:val="vi-VN"/>
        </w:rPr>
        <w:t xml:space="preserve"> </w:t>
      </w:r>
      <w:r>
        <w:rPr>
          <w:rFonts w:cs="Times New Roman"/>
          <w:color w:val="000000"/>
          <w:szCs w:val="26"/>
          <w:shd w:val="clear" w:color="auto" w:fill="FFFFFF"/>
        </w:rPr>
        <w:t>Việc mua sắm trực tuyến đã trở thành xu hướng tất yếu nhờ tính tiện lợi, nhanh chóng và tiết kiệm thời gian. Trong đó, nhu cầu mua thực phẩm online đang tăng nhanh, đặc biệt sau những ảnh hưởng của thời kỳ dịch bệnh khi người tiêu dùng có xu hướng ưu tiên sự an toàn và tiện lợi.</w:t>
      </w:r>
    </w:p>
    <w:p w14:paraId="05EDCAC5">
      <w:pPr>
        <w:spacing w:line="360" w:lineRule="auto"/>
        <w:ind w:firstLine="560" w:firstLineChars="200"/>
        <w:jc w:val="both"/>
        <w:rPr>
          <w:rFonts w:cs="Times New Roman"/>
          <w:szCs w:val="26"/>
        </w:rPr>
      </w:pPr>
      <w:r>
        <w:rPr>
          <w:rFonts w:cs="Times New Roman"/>
          <w:szCs w:val="26"/>
        </w:rPr>
        <w:t xml:space="preserve">Việc xây dựng ứng dụng bán thực phẩm </w:t>
      </w:r>
      <w:r>
        <w:rPr>
          <w:rStyle w:val="92"/>
          <w:rFonts w:cs="Times New Roman"/>
          <w:b w:val="0"/>
          <w:bCs w:val="0"/>
          <w:szCs w:val="26"/>
          <w:lang w:val="vi-VN"/>
        </w:rPr>
        <w:t>SMART</w:t>
      </w:r>
      <w:r>
        <w:rPr>
          <w:rStyle w:val="92"/>
          <w:rFonts w:cs="Times New Roman"/>
          <w:b w:val="0"/>
          <w:bCs w:val="0"/>
          <w:szCs w:val="26"/>
        </w:rPr>
        <w:t xml:space="preserve"> FOOD </w:t>
      </w:r>
      <w:r>
        <w:rPr>
          <w:rFonts w:cs="Times New Roman"/>
          <w:szCs w:val="26"/>
        </w:rPr>
        <w:t>mang lại nhiều lợi ích to lớn. Thông qua ứng dụng, người dùng có thể dễ dàng lựa chọn, đặt mua các loại thực phẩm tươi sống, thực phẩm chế biến sẵn hay đồ uống chỉ với vài thao tác trên điện thoại. Đối với các cửa hàng hoặc nhà cung cấp, ứng dụng là công cụ hiệu quả để tiếp cận khách hàng, quảng bá sản phẩm và quản lý đơn hàng nhanh chóng.</w:t>
      </w:r>
    </w:p>
    <w:p w14:paraId="0E889008">
      <w:pPr>
        <w:spacing w:line="360" w:lineRule="auto"/>
        <w:ind w:firstLine="560" w:firstLineChars="200"/>
        <w:jc w:val="both"/>
        <w:rPr>
          <w:rFonts w:cs="Times New Roman"/>
          <w:szCs w:val="26"/>
        </w:rPr>
      </w:pPr>
      <w:r>
        <w:rPr>
          <w:rFonts w:cs="Times New Roman"/>
          <w:szCs w:val="26"/>
        </w:rPr>
        <w:t xml:space="preserve">Ngoài ra, việc </w:t>
      </w:r>
      <w:r>
        <w:rPr>
          <w:rFonts w:cs="Times New Roman"/>
          <w:szCs w:val="26"/>
          <w:lang w:val="vi-VN"/>
        </w:rPr>
        <w:t>phát triển</w:t>
      </w:r>
      <w:r>
        <w:rPr>
          <w:rFonts w:cs="Times New Roman"/>
          <w:szCs w:val="26"/>
        </w:rPr>
        <w:t xml:space="preserve"> ứng dụng bán thực phẩm trực tuyến giúp doanh nghiệp tiết kiệm chi phí vận hành, quản lý dữ liệu khách hàng tốt hơn và nâng cao chất lượng phục vụ. Ứng dụng </w:t>
      </w:r>
      <w:r>
        <w:rPr>
          <w:rStyle w:val="92"/>
          <w:rFonts w:cs="Times New Roman"/>
          <w:b w:val="0"/>
          <w:bCs w:val="0"/>
          <w:szCs w:val="26"/>
          <w:lang w:val="vi-VN"/>
        </w:rPr>
        <w:t>SMART</w:t>
      </w:r>
      <w:r>
        <w:rPr>
          <w:rStyle w:val="92"/>
          <w:rFonts w:cs="Times New Roman"/>
          <w:b w:val="0"/>
          <w:bCs w:val="0"/>
          <w:szCs w:val="26"/>
        </w:rPr>
        <w:t xml:space="preserve"> FOOD </w:t>
      </w:r>
      <w:r>
        <w:rPr>
          <w:rFonts w:cs="Times New Roman"/>
          <w:szCs w:val="26"/>
        </w:rPr>
        <w:t>không chỉ mang đến sự tiện lợi cho người tiêu dùng mà còn góp phần thúc đẩy chuyển đổi số trong lĩnh vực bán lẻ thực phẩm.</w:t>
      </w:r>
    </w:p>
    <w:p w14:paraId="280A39AE">
      <w:pPr>
        <w:spacing w:line="360" w:lineRule="auto"/>
        <w:ind w:firstLine="560" w:firstLineChars="200"/>
        <w:jc w:val="both"/>
        <w:rPr>
          <w:rFonts w:cs="Times New Roman"/>
          <w:color w:val="000000"/>
          <w:szCs w:val="26"/>
          <w:shd w:val="clear" w:color="auto" w:fill="FFFFFF"/>
          <w:lang w:val="vi-VN"/>
        </w:rPr>
      </w:pPr>
      <w:r>
        <w:rPr>
          <w:rFonts w:cs="Times New Roman"/>
          <w:szCs w:val="26"/>
        </w:rPr>
        <w:t>Tóm lại, đề tài “</w:t>
      </w:r>
      <w:r>
        <w:rPr>
          <w:rFonts w:hint="default" w:cs="Times New Roman"/>
          <w:szCs w:val="26"/>
          <w:lang w:val="vi-VN"/>
        </w:rPr>
        <w:t>Xây dựng</w:t>
      </w:r>
      <w:r>
        <w:rPr>
          <w:rFonts w:cs="Times New Roman"/>
          <w:szCs w:val="26"/>
        </w:rPr>
        <w:t xml:space="preserve"> ứng dụng</w:t>
      </w:r>
      <w:r>
        <w:rPr>
          <w:rFonts w:hint="default" w:cs="Times New Roman"/>
          <w:szCs w:val="26"/>
          <w:lang w:val="vi-VN"/>
        </w:rPr>
        <w:t xml:space="preserve"> thương mại điện tử</w:t>
      </w:r>
      <w:r>
        <w:rPr>
          <w:rFonts w:cs="Times New Roman"/>
          <w:szCs w:val="26"/>
        </w:rPr>
        <w:t xml:space="preserve"> bán thực phẩm </w:t>
      </w:r>
      <w:r>
        <w:rPr>
          <w:rStyle w:val="92"/>
          <w:rFonts w:cs="Times New Roman"/>
          <w:b w:val="0"/>
          <w:bCs w:val="0"/>
          <w:szCs w:val="26"/>
          <w:lang w:val="vi-VN"/>
        </w:rPr>
        <w:t>SMART</w:t>
      </w:r>
      <w:r>
        <w:rPr>
          <w:rStyle w:val="92"/>
          <w:rFonts w:cs="Times New Roman"/>
          <w:b w:val="0"/>
          <w:bCs w:val="0"/>
          <w:szCs w:val="26"/>
        </w:rPr>
        <w:t xml:space="preserve"> FOOD </w:t>
      </w:r>
      <w:r>
        <w:rPr>
          <w:rFonts w:cs="Times New Roman"/>
          <w:szCs w:val="26"/>
        </w:rPr>
        <w:t>” là một hướng đi thiết thực và mang ý nghĩa thực tiễn cao, vừa đáp ứng nhu cầu của thị trường, vừa giúp người thực hiện áp dụng kiến thức công nghệ thông tin vào giải quyết bài toán thực tế.</w:t>
      </w:r>
    </w:p>
    <w:p w14:paraId="2B539996">
      <w:pPr>
        <w:pStyle w:val="3"/>
        <w:jc w:val="both"/>
        <w:rPr>
          <w:rFonts w:cs="Times New Roman"/>
          <w:lang w:val="vi-VN"/>
        </w:rPr>
      </w:pPr>
      <w:bookmarkStart w:id="26" w:name="_Toc19124"/>
      <w:bookmarkStart w:id="27" w:name="_Toc20192"/>
      <w:bookmarkStart w:id="28" w:name="_Toc5467"/>
      <w:bookmarkStart w:id="29" w:name="_Toc2810"/>
      <w:r>
        <w:rPr>
          <w:rFonts w:hint="default" w:cs="Times New Roman"/>
          <w:lang w:val="vi-VN"/>
        </w:rPr>
        <w:t>2.</w:t>
      </w:r>
      <w:r>
        <w:rPr>
          <w:rFonts w:cs="Times New Roman"/>
          <w:lang w:val="vi-VN"/>
        </w:rPr>
        <w:t xml:space="preserve"> Mục đích</w:t>
      </w:r>
      <w:bookmarkEnd w:id="26"/>
      <w:bookmarkEnd w:id="27"/>
      <w:bookmarkEnd w:id="28"/>
      <w:bookmarkEnd w:id="29"/>
    </w:p>
    <w:p w14:paraId="4137CD02">
      <w:pPr>
        <w:spacing w:line="360" w:lineRule="auto"/>
        <w:ind w:firstLine="560" w:firstLineChars="200"/>
        <w:jc w:val="both"/>
        <w:rPr>
          <w:rFonts w:cs="Times New Roman"/>
          <w:lang w:val="vi-VN"/>
        </w:rPr>
      </w:pPr>
      <w:r>
        <w:rPr>
          <w:rFonts w:cs="Times New Roman"/>
          <w:lang w:val="vi-VN"/>
        </w:rPr>
        <w:t>Mục đích của đề tài là nghiên cứu và xây dựng một ứng dụng thương mại điện tử bán thực phẩm trên nền tảng di động, nhằm hỗ trợ người dùng có thể tìm kiếm, lựa chọn và đặt mua các sản phẩm thực phẩm một cách nhanh chóng, thuận tiện thông qua thiết bị di động.</w:t>
      </w:r>
    </w:p>
    <w:p w14:paraId="14C0A470">
      <w:pPr>
        <w:spacing w:line="360" w:lineRule="auto"/>
        <w:ind w:firstLine="560" w:firstLineChars="200"/>
        <w:jc w:val="both"/>
        <w:rPr>
          <w:rFonts w:cs="Times New Roman"/>
          <w:lang w:val="vi-VN"/>
        </w:rPr>
      </w:pPr>
      <w:r>
        <w:rPr>
          <w:rFonts w:cs="Times New Roman"/>
          <w:lang w:val="vi-VN"/>
        </w:rPr>
        <w:t>Thông qua việc sử dụng công nghệ Flutter kết hợp với Web API, đề tài hướng tới việc xây dựng một hệ thống có khả năng quản lý sản phẩm, người dùng, giỏ hàng và đơn hàng hiệu quả. Đồng thời, hệ thống tích hợp chức năng gợi ý sản phẩm nhằm đề xuất các sản phẩm phù hợp với nhu cầu của người dùng, góp phần nâng cao trải nghiệm mua sắm và tăng tính tiện lợi trong quá trình sử dụng ứng dụng.</w:t>
      </w:r>
    </w:p>
    <w:p w14:paraId="3D7126F1">
      <w:pPr>
        <w:spacing w:line="360" w:lineRule="auto"/>
        <w:ind w:firstLine="560" w:firstLineChars="200"/>
        <w:jc w:val="both"/>
        <w:rPr>
          <w:rFonts w:cs="Times New Roman"/>
          <w:lang w:val="vi-VN"/>
        </w:rPr>
      </w:pPr>
      <w:r>
        <w:rPr>
          <w:rFonts w:cs="Times New Roman"/>
          <w:lang w:val="vi-VN"/>
        </w:rPr>
        <w:t>Bên cạnh đó, đề tài cũng giúp áp dụng các kiến thức đã học về phát triển ứng dụng di động, thiết kế hệ thống, xây dựng Web API và quản lý cơ sở dữ liệu vào việc xây dựng một ứng dụng thực tế trong lĩnh vực thương mại điện tử.</w:t>
      </w:r>
    </w:p>
    <w:p w14:paraId="38EFC59E">
      <w:pPr>
        <w:pStyle w:val="3"/>
        <w:jc w:val="both"/>
        <w:rPr>
          <w:rFonts w:cs="Times New Roman"/>
          <w:lang w:val="vi-VN"/>
        </w:rPr>
      </w:pPr>
      <w:bookmarkStart w:id="30" w:name="_Toc21107"/>
      <w:bookmarkStart w:id="31" w:name="_Toc32298"/>
      <w:bookmarkStart w:id="32" w:name="_Toc19142"/>
      <w:bookmarkStart w:id="33" w:name="_Toc10822"/>
      <w:r>
        <w:rPr>
          <w:rFonts w:hint="default" w:cs="Times New Roman"/>
          <w:lang w:val="vi-VN"/>
        </w:rPr>
        <w:t>3.</w:t>
      </w:r>
      <w:r>
        <w:rPr>
          <w:rFonts w:cs="Times New Roman"/>
          <w:lang w:val="vi-VN"/>
        </w:rPr>
        <w:t xml:space="preserve"> Đối tượng và phạm vi nghiên cứu</w:t>
      </w:r>
      <w:bookmarkEnd w:id="30"/>
      <w:bookmarkEnd w:id="31"/>
      <w:bookmarkEnd w:id="32"/>
      <w:bookmarkEnd w:id="33"/>
    </w:p>
    <w:p w14:paraId="617CFE9C">
      <w:pPr>
        <w:spacing w:line="360" w:lineRule="auto"/>
        <w:jc w:val="both"/>
        <w:rPr>
          <w:rFonts w:cs="Times New Roman"/>
          <w:b/>
          <w:bCs/>
          <w:lang w:val="vi-VN"/>
        </w:rPr>
      </w:pPr>
      <w:r>
        <w:rPr>
          <w:rFonts w:cs="Times New Roman"/>
          <w:b/>
          <w:bCs/>
          <w:lang w:val="vi-VN"/>
        </w:rPr>
        <w:t>a. Đối tượng nghiên cứu</w:t>
      </w:r>
    </w:p>
    <w:p w14:paraId="13409A11">
      <w:pPr>
        <w:spacing w:line="360" w:lineRule="auto"/>
        <w:ind w:firstLine="560" w:firstLineChars="200"/>
        <w:jc w:val="both"/>
        <w:rPr>
          <w:rFonts w:cs="Times New Roman"/>
          <w:lang w:val="vi-VN"/>
        </w:rPr>
      </w:pPr>
      <w:r>
        <w:rPr>
          <w:rFonts w:cs="Times New Roman"/>
          <w:lang w:val="vi-VN"/>
        </w:rPr>
        <w:t>Đối tượng nghiên cứu của đề tài là các công nghệ và phương pháp xây dựng ứng dụng thương mại điện tử trên nền tảng di động. Cụ thể, đề tài tập trung nghiên cứu công nghệ phát triển ứng dụng di động bằng Flutter, xây dựng và triển khai Web API nhằm xử lý và trao đổi dữ liệu giữa ứng dụng di động và máy chủ.</w:t>
      </w:r>
    </w:p>
    <w:p w14:paraId="3063272A">
      <w:pPr>
        <w:spacing w:line="360" w:lineRule="auto"/>
        <w:ind w:firstLine="560" w:firstLineChars="200"/>
        <w:jc w:val="both"/>
        <w:rPr>
          <w:rFonts w:cs="Times New Roman"/>
          <w:lang w:val="vi-VN"/>
        </w:rPr>
      </w:pPr>
      <w:r>
        <w:rPr>
          <w:rFonts w:cs="Times New Roman"/>
          <w:lang w:val="vi-VN"/>
        </w:rPr>
        <w:t>Bên cạnh đó, đề tài cũng nghiên cứu việc thiết kế và xây dựng cơ sở dữ liệu phục vụ cho việc quản lý thông tin sản phẩm, người dùng, giỏ hàng và đơn hàng trong hệ thống. Ngoài ra, đề tài còn tìm hiểu phương pháp xây dựng hệ thống gợi ý sản phẩm dựa trên danh mục sản phẩm và hành vi mua sắm của người dùng, nhằm hỗ trợ đề xuất các sản phẩm phù hợp và nâng cao trải nghiệm mua sắm trên ứng dụng.</w:t>
      </w:r>
    </w:p>
    <w:p w14:paraId="66E23772">
      <w:pPr>
        <w:spacing w:line="360" w:lineRule="auto"/>
        <w:jc w:val="both"/>
        <w:rPr>
          <w:rFonts w:cs="Times New Roman"/>
          <w:b/>
          <w:bCs/>
          <w:lang w:val="vi-VN"/>
        </w:rPr>
      </w:pPr>
      <w:r>
        <w:rPr>
          <w:rFonts w:cs="Times New Roman"/>
          <w:b/>
          <w:bCs/>
          <w:lang w:val="vi-VN"/>
        </w:rPr>
        <w:t>b. Phạm vi nghiên cứu</w:t>
      </w:r>
    </w:p>
    <w:p w14:paraId="0F75EB4E">
      <w:pPr>
        <w:spacing w:line="360" w:lineRule="auto"/>
        <w:ind w:firstLine="560" w:firstLineChars="200"/>
        <w:jc w:val="both"/>
        <w:rPr>
          <w:rFonts w:cs="Times New Roman"/>
          <w:lang w:val="vi-VN"/>
        </w:rPr>
      </w:pPr>
      <w:r>
        <w:rPr>
          <w:rFonts w:cs="Times New Roman"/>
          <w:lang w:val="vi-VN"/>
        </w:rPr>
        <w:t>Đề tài tập trung vào việc phát triển ứng dụng thương mại điện tử bán thực phẩm trên nền tảng di động với các chức năng cơ bản phục vụ người dùng mua sắm trực tuyến. Do đó , phạm vi nghiên cứu của đề tài bao gồm:</w:t>
      </w:r>
    </w:p>
    <w:p w14:paraId="39D0CF7A">
      <w:pPr>
        <w:spacing w:line="360" w:lineRule="auto"/>
        <w:ind w:left="1120" w:leftChars="300" w:hanging="280" w:hangingChars="100"/>
        <w:jc w:val="both"/>
        <w:rPr>
          <w:rFonts w:cs="Times New Roman"/>
          <w:lang w:val="vi-VN"/>
        </w:rPr>
      </w:pPr>
      <w:r>
        <w:rPr>
          <w:rFonts w:cs="Times New Roman"/>
          <w:lang w:val="vi-VN"/>
        </w:rPr>
        <w:t xml:space="preserve">- Xây dựng ứng dụng di động cho người dùng bằng </w:t>
      </w:r>
      <w:r>
        <w:rPr>
          <w:rFonts w:hint="default" w:cs="Times New Roman"/>
          <w:lang w:val="vi-VN"/>
        </w:rPr>
        <w:t>F</w:t>
      </w:r>
      <w:r>
        <w:rPr>
          <w:rFonts w:cs="Times New Roman"/>
          <w:lang w:val="vi-VN"/>
        </w:rPr>
        <w:t xml:space="preserve">lutter </w:t>
      </w:r>
    </w:p>
    <w:p w14:paraId="1AB44162">
      <w:pPr>
        <w:spacing w:line="360" w:lineRule="auto"/>
        <w:ind w:left="1120" w:leftChars="300" w:hanging="280" w:hangingChars="100"/>
        <w:jc w:val="both"/>
        <w:rPr>
          <w:rFonts w:cs="Times New Roman"/>
          <w:lang w:val="vi-VN"/>
        </w:rPr>
      </w:pPr>
      <w:r>
        <w:rPr>
          <w:rFonts w:cs="Times New Roman"/>
          <w:lang w:val="vi-VN"/>
        </w:rPr>
        <w:t>- Xây dựng hệ thống Web API phục vụ việc lưu trữ và trao đổi dữ liệu giữa ứng dụng di động và máy chủ</w:t>
      </w:r>
    </w:p>
    <w:p w14:paraId="103CF9B6">
      <w:pPr>
        <w:spacing w:line="360" w:lineRule="auto"/>
        <w:ind w:left="1120" w:leftChars="300" w:hanging="280" w:hangingChars="100"/>
        <w:jc w:val="both"/>
        <w:rPr>
          <w:rFonts w:cs="Times New Roman"/>
          <w:lang w:val="vi-VN"/>
        </w:rPr>
      </w:pPr>
      <w:r>
        <w:rPr>
          <w:rFonts w:cs="Times New Roman"/>
          <w:lang w:val="vi-VN"/>
        </w:rPr>
        <w:t xml:space="preserve">- Xây dựng cơ sở dữ liệu </w:t>
      </w:r>
    </w:p>
    <w:p w14:paraId="0E447BEF">
      <w:pPr>
        <w:spacing w:line="360" w:lineRule="auto"/>
        <w:ind w:left="1120" w:leftChars="300" w:hanging="280" w:hangingChars="100"/>
        <w:jc w:val="both"/>
        <w:rPr>
          <w:rFonts w:cs="Times New Roman"/>
          <w:lang w:val="vi-VN"/>
        </w:rPr>
      </w:pPr>
      <w:r>
        <w:rPr>
          <w:rFonts w:cs="Times New Roman"/>
          <w:lang w:val="vi-VN"/>
        </w:rPr>
        <w:t>- Xây dựng một số chức năng như: đăng kí, đăng nhập, hiển thị sản phẩm, tìm kiếm sản phẩm , thêm sản phẩm, giỏ hàng và đặt hàng.</w:t>
      </w:r>
    </w:p>
    <w:p w14:paraId="745337DE">
      <w:pPr>
        <w:spacing w:line="360" w:lineRule="auto"/>
        <w:ind w:left="1120" w:leftChars="300" w:hanging="280" w:hangingChars="100"/>
        <w:jc w:val="both"/>
        <w:rPr>
          <w:rFonts w:cs="Times New Roman"/>
          <w:lang w:val="vi-VN"/>
        </w:rPr>
      </w:pPr>
      <w:r>
        <w:rPr>
          <w:rFonts w:cs="Times New Roman"/>
          <w:lang w:val="vi-VN"/>
        </w:rPr>
        <w:t xml:space="preserve">- Xây dựng chức năng gợi ý sản phẩm dựa trên danh mục sản phẩm </w:t>
      </w:r>
    </w:p>
    <w:p w14:paraId="37933AC2">
      <w:pPr>
        <w:pStyle w:val="3"/>
        <w:jc w:val="both"/>
        <w:rPr>
          <w:rFonts w:cs="Times New Roman"/>
          <w:lang w:val="vi-VN"/>
        </w:rPr>
      </w:pPr>
      <w:bookmarkStart w:id="34" w:name="_Toc15470"/>
      <w:bookmarkStart w:id="35" w:name="_Toc1190"/>
      <w:bookmarkStart w:id="36" w:name="_Toc4149"/>
      <w:bookmarkStart w:id="37" w:name="_Toc11686"/>
      <w:r>
        <w:rPr>
          <w:rFonts w:hint="default" w:cs="Times New Roman"/>
          <w:lang w:val="vi-VN"/>
        </w:rPr>
        <w:t>4.</w:t>
      </w:r>
      <w:r>
        <w:rPr>
          <w:rFonts w:cs="Times New Roman"/>
          <w:lang w:val="vi-VN"/>
        </w:rPr>
        <w:t xml:space="preserve"> Ý nghĩa khoa học và thực tiễn của đề tài</w:t>
      </w:r>
      <w:bookmarkEnd w:id="34"/>
      <w:bookmarkEnd w:id="35"/>
      <w:bookmarkEnd w:id="36"/>
      <w:bookmarkEnd w:id="37"/>
    </w:p>
    <w:p w14:paraId="2641E8BD">
      <w:pPr>
        <w:spacing w:line="360" w:lineRule="auto"/>
        <w:ind w:firstLine="560"/>
        <w:jc w:val="both"/>
        <w:rPr>
          <w:rFonts w:cs="Times New Roman"/>
          <w:szCs w:val="26"/>
        </w:rPr>
      </w:pPr>
      <w:r>
        <w:rPr>
          <w:rFonts w:cs="Times New Roman"/>
          <w:szCs w:val="26"/>
        </w:rPr>
        <w:t>Ý nghĩa khoa học: Việc thực hiện đề tài giúp hiểu rõ hơn về quy trình xây dựng và phát triển ứng dụng thương mại điện tử trên nền tảng di động, bao gồ</w:t>
      </w:r>
      <w:r>
        <w:rPr>
          <w:rFonts w:hint="default" w:cs="Times New Roman"/>
          <w:szCs w:val="26"/>
          <w:lang w:val="vi-VN"/>
        </w:rPr>
        <w:t>m</w:t>
      </w:r>
      <w:r>
        <w:rPr>
          <w:rFonts w:cs="Times New Roman"/>
          <w:szCs w:val="26"/>
        </w:rPr>
        <w:t xml:space="preserve"> các khía cạnh như thiết kế giao diện, trải nghiệm người dùng, quản lý cơ sở dữ liệu, bảo mật thông tin và tối ưu hiệu năng hệ thống. Ngoài ra, đề tài còn giúp người thực hiện vận dụng các kiến thức về lập trình, API, cơ sở dữ liệu và công nghệ web/mobile và một dự án thực tế.</w:t>
      </w:r>
    </w:p>
    <w:p w14:paraId="498A6058">
      <w:pPr>
        <w:spacing w:line="360" w:lineRule="auto"/>
        <w:ind w:firstLine="560"/>
        <w:jc w:val="both"/>
        <w:rPr>
          <w:rFonts w:cs="Times New Roman"/>
          <w:szCs w:val="26"/>
        </w:rPr>
      </w:pPr>
      <w:r>
        <w:rPr>
          <w:rFonts w:cs="Times New Roman"/>
          <w:szCs w:val="26"/>
        </w:rPr>
        <w:t xml:space="preserve">Ý nghĩa thực tiễn: Ứng dụng </w:t>
      </w:r>
      <w:r>
        <w:rPr>
          <w:rStyle w:val="92"/>
          <w:rFonts w:cs="Times New Roman"/>
          <w:b w:val="0"/>
          <w:bCs w:val="0"/>
          <w:szCs w:val="26"/>
          <w:lang w:val="vi-VN"/>
        </w:rPr>
        <w:t xml:space="preserve">SMART </w:t>
      </w:r>
      <w:r>
        <w:rPr>
          <w:rStyle w:val="92"/>
          <w:rFonts w:cs="Times New Roman"/>
          <w:b w:val="0"/>
          <w:bCs w:val="0"/>
          <w:szCs w:val="26"/>
        </w:rPr>
        <w:t xml:space="preserve">FOOD </w:t>
      </w:r>
      <w:r>
        <w:rPr>
          <w:rFonts w:cs="Times New Roman"/>
          <w:szCs w:val="26"/>
        </w:rPr>
        <w:t>giúp người tiêu dùng dễ dàng tiếp cận nguồn thực phẩm an toàn, chất lượng và tiết kiệm thời gian mua sắm. Đồng thời, nó hỗ trợ các cửa hàng trong việc quản lý kinh doanh hiệu quả, mở rộng thị trường và tăng doanh thu. Đề tài cũng góp phần thúc đẩy xu hướng mua sắm trực tuyến trong lĩnh vực thực phẩm – một lĩnh vực có tiềm năng phát triển lớn trong thời đại công nghệ số.</w:t>
      </w:r>
    </w:p>
    <w:p w14:paraId="5C9EE6F6">
      <w:pPr>
        <w:pStyle w:val="3"/>
        <w:jc w:val="both"/>
        <w:rPr>
          <w:rFonts w:cs="Times New Roman"/>
          <w:lang w:val="vi-VN"/>
        </w:rPr>
      </w:pPr>
      <w:bookmarkStart w:id="584" w:name="_GoBack"/>
      <w:bookmarkEnd w:id="584"/>
      <w:bookmarkStart w:id="38" w:name="_Toc20653"/>
      <w:bookmarkStart w:id="39" w:name="_Toc28078"/>
      <w:bookmarkStart w:id="40" w:name="_Toc8935"/>
      <w:bookmarkStart w:id="41" w:name="_Toc19722"/>
      <w:r>
        <w:rPr>
          <w:rFonts w:hint="default" w:cs="Times New Roman"/>
          <w:lang w:val="vi-VN"/>
        </w:rPr>
        <w:t>5.</w:t>
      </w:r>
      <w:r>
        <w:rPr>
          <w:rFonts w:cs="Times New Roman"/>
          <w:lang w:val="vi-VN"/>
        </w:rPr>
        <w:t xml:space="preserve"> Bố cục đề tài</w:t>
      </w:r>
      <w:bookmarkEnd w:id="38"/>
      <w:bookmarkEnd w:id="39"/>
      <w:bookmarkEnd w:id="40"/>
      <w:bookmarkEnd w:id="41"/>
      <w:r>
        <w:rPr>
          <w:rFonts w:cs="Times New Roman"/>
          <w:lang w:val="vi-VN"/>
        </w:rPr>
        <w:t xml:space="preserve"> </w:t>
      </w:r>
    </w:p>
    <w:p w14:paraId="570F40C9">
      <w:pPr>
        <w:ind w:firstLine="560" w:firstLineChars="200"/>
        <w:jc w:val="both"/>
        <w:rPr>
          <w:rFonts w:cs="Times New Roman"/>
          <w:lang w:val="vi-VN"/>
        </w:rPr>
      </w:pPr>
      <w:r>
        <w:rPr>
          <w:rFonts w:cs="Times New Roman"/>
          <w:lang w:val="vi-VN"/>
        </w:rPr>
        <w:t xml:space="preserve">Ngoài các phần mở đầu, kết luận và tài liệu tham khảo, báo cáo đồ án được bố cục thành </w:t>
      </w:r>
      <w:r>
        <w:rPr>
          <w:rFonts w:hint="default" w:cs="Times New Roman"/>
          <w:lang w:val="en-US"/>
        </w:rPr>
        <w:t>4</w:t>
      </w:r>
      <w:r>
        <w:rPr>
          <w:rFonts w:cs="Times New Roman"/>
          <w:lang w:val="vi-VN"/>
        </w:rPr>
        <w:t xml:space="preserve"> chương chính sau: </w:t>
      </w:r>
    </w:p>
    <w:p w14:paraId="383A9CF0">
      <w:pPr>
        <w:ind w:firstLine="560" w:firstLineChars="200"/>
        <w:jc w:val="both"/>
        <w:rPr>
          <w:rFonts w:hint="default" w:cs="Times New Roman"/>
          <w:lang w:val="vi-VN"/>
        </w:rPr>
      </w:pPr>
      <w:r>
        <w:rPr>
          <w:rFonts w:cs="Times New Roman"/>
          <w:lang w:val="vi-VN"/>
        </w:rPr>
        <w:t xml:space="preserve">- Chương </w:t>
      </w:r>
      <w:r>
        <w:rPr>
          <w:rFonts w:hint="default" w:cs="Times New Roman"/>
          <w:lang w:val="en-US"/>
        </w:rPr>
        <w:t>1</w:t>
      </w:r>
      <w:r>
        <w:rPr>
          <w:rFonts w:cs="Times New Roman"/>
          <w:lang w:val="vi-VN"/>
        </w:rPr>
        <w:t xml:space="preserve">: </w:t>
      </w:r>
      <w:r>
        <w:rPr>
          <w:rFonts w:hint="default" w:cs="Times New Roman"/>
          <w:lang w:val="vi-VN"/>
        </w:rPr>
        <w:t>Cơ sở lý thuyết</w:t>
      </w:r>
    </w:p>
    <w:p w14:paraId="3BA381D3">
      <w:pPr>
        <w:ind w:firstLine="560" w:firstLineChars="200"/>
        <w:jc w:val="both"/>
        <w:rPr>
          <w:rFonts w:hint="default" w:cs="Times New Roman"/>
          <w:lang w:val="vi-VN"/>
        </w:rPr>
      </w:pPr>
      <w:r>
        <w:rPr>
          <w:rFonts w:cs="Times New Roman"/>
          <w:lang w:val="vi-VN"/>
        </w:rPr>
        <w:t xml:space="preserve">- Chương </w:t>
      </w:r>
      <w:r>
        <w:rPr>
          <w:rFonts w:hint="default" w:cs="Times New Roman"/>
          <w:lang w:val="en-US"/>
        </w:rPr>
        <w:t>2</w:t>
      </w:r>
      <w:r>
        <w:rPr>
          <w:rFonts w:cs="Times New Roman"/>
          <w:lang w:val="vi-VN"/>
        </w:rPr>
        <w:t xml:space="preserve">: </w:t>
      </w:r>
      <w:r>
        <w:rPr>
          <w:rFonts w:hint="default" w:cs="Times New Roman"/>
          <w:lang w:val="vi-VN"/>
        </w:rPr>
        <w:t>Khảo sát bài toán</w:t>
      </w:r>
    </w:p>
    <w:p w14:paraId="0AB83EF1">
      <w:pPr>
        <w:ind w:firstLine="560" w:firstLineChars="200"/>
        <w:jc w:val="both"/>
        <w:rPr>
          <w:rFonts w:hint="default" w:cs="Times New Roman"/>
          <w:lang w:val="vi-VN"/>
        </w:rPr>
      </w:pPr>
      <w:r>
        <w:rPr>
          <w:rFonts w:cs="Times New Roman"/>
          <w:lang w:val="vi-VN"/>
        </w:rPr>
        <w:t xml:space="preserve">- Chương </w:t>
      </w:r>
      <w:r>
        <w:rPr>
          <w:rFonts w:hint="default" w:cs="Times New Roman"/>
          <w:lang w:val="en-US"/>
        </w:rPr>
        <w:t>3</w:t>
      </w:r>
      <w:r>
        <w:rPr>
          <w:rFonts w:cs="Times New Roman"/>
          <w:lang w:val="vi-VN"/>
        </w:rPr>
        <w:t xml:space="preserve">: </w:t>
      </w:r>
      <w:r>
        <w:rPr>
          <w:rFonts w:hint="default" w:cs="Times New Roman"/>
          <w:lang w:val="vi-VN"/>
        </w:rPr>
        <w:t>Phân tích thiết kế hệ thống</w:t>
      </w:r>
    </w:p>
    <w:p w14:paraId="6C547BFA">
      <w:pPr>
        <w:ind w:firstLine="560" w:firstLineChars="200"/>
        <w:jc w:val="both"/>
        <w:rPr>
          <w:rFonts w:hint="default" w:cs="Times New Roman"/>
          <w:lang w:val="vi-VN"/>
        </w:rPr>
      </w:pPr>
      <w:r>
        <w:rPr>
          <w:rFonts w:hint="default" w:cs="Times New Roman"/>
          <w:lang w:val="vi-VN"/>
        </w:rPr>
        <w:t xml:space="preserve">- Chương </w:t>
      </w:r>
      <w:r>
        <w:rPr>
          <w:rFonts w:hint="default" w:cs="Times New Roman"/>
          <w:lang w:val="en-US"/>
        </w:rPr>
        <w:t>4</w:t>
      </w:r>
      <w:r>
        <w:rPr>
          <w:rFonts w:hint="default" w:cs="Times New Roman"/>
          <w:lang w:val="vi-VN"/>
        </w:rPr>
        <w:t>: Kiểm thử hệ thống và kết quả thực nghiệm</w:t>
      </w:r>
    </w:p>
    <w:p w14:paraId="59535B5F">
      <w:pPr>
        <w:spacing w:line="360" w:lineRule="auto"/>
        <w:jc w:val="both"/>
        <w:rPr>
          <w:rFonts w:cs="Times New Roman"/>
          <w:szCs w:val="26"/>
          <w:lang w:val="vi-VN"/>
        </w:rPr>
      </w:pPr>
    </w:p>
    <w:p w14:paraId="6DE531B6">
      <w:pPr>
        <w:jc w:val="both"/>
        <w:rPr>
          <w:rFonts w:cs="Times New Roman"/>
          <w:lang w:val="vi-VN"/>
        </w:rPr>
      </w:pPr>
    </w:p>
    <w:p w14:paraId="0CB10A08">
      <w:pPr>
        <w:jc w:val="both"/>
        <w:rPr>
          <w:rFonts w:cs="Times New Roman"/>
          <w:lang w:val="vi-VN"/>
        </w:rPr>
      </w:pPr>
    </w:p>
    <w:p w14:paraId="7EDA9292">
      <w:pPr>
        <w:jc w:val="both"/>
        <w:rPr>
          <w:rFonts w:cs="Times New Roman"/>
          <w:lang w:val="vi-VN"/>
        </w:rPr>
      </w:pPr>
      <w:r>
        <w:rPr>
          <w:rFonts w:cs="Times New Roman"/>
          <w:lang w:val="vi-VN"/>
        </w:rPr>
        <w:br w:type="page"/>
      </w:r>
    </w:p>
    <w:p w14:paraId="2235D7B0">
      <w:pPr>
        <w:pStyle w:val="2"/>
        <w:jc w:val="center"/>
        <w:rPr>
          <w:rFonts w:cs="Times New Roman"/>
          <w:szCs w:val="28"/>
          <w:lang w:val="vi-VN"/>
        </w:rPr>
      </w:pPr>
      <w:bookmarkStart w:id="42" w:name="_Toc17743"/>
      <w:bookmarkStart w:id="43" w:name="_Toc25858"/>
      <w:bookmarkStart w:id="44" w:name="_Toc26745"/>
      <w:bookmarkStart w:id="45" w:name="_Toc10653"/>
      <w:r>
        <w:rPr>
          <w:rFonts w:cs="Times New Roman"/>
          <w:szCs w:val="28"/>
          <w:lang w:val="vi-VN"/>
        </w:rPr>
        <w:t xml:space="preserve">CHƯƠNG </w:t>
      </w:r>
      <w:r>
        <w:rPr>
          <w:rFonts w:hint="default" w:cs="Times New Roman"/>
          <w:szCs w:val="28"/>
          <w:lang w:val="en-US"/>
        </w:rPr>
        <w:t>1</w:t>
      </w:r>
      <w:r>
        <w:rPr>
          <w:rFonts w:cs="Times New Roman"/>
          <w:szCs w:val="28"/>
          <w:lang w:val="vi-VN"/>
        </w:rPr>
        <w:t>: CƠ SỞ LÝ THUYẾT</w:t>
      </w:r>
      <w:bookmarkEnd w:id="42"/>
      <w:bookmarkEnd w:id="43"/>
      <w:bookmarkEnd w:id="44"/>
      <w:bookmarkEnd w:id="45"/>
    </w:p>
    <w:p w14:paraId="06A03D1A">
      <w:pPr>
        <w:pStyle w:val="3"/>
        <w:jc w:val="both"/>
        <w:rPr>
          <w:rFonts w:cs="Times New Roman"/>
          <w:szCs w:val="28"/>
        </w:rPr>
      </w:pPr>
      <w:bookmarkStart w:id="46" w:name="_Toc31648"/>
      <w:bookmarkStart w:id="47" w:name="_Toc556"/>
      <w:bookmarkStart w:id="48" w:name="_Toc25038"/>
      <w:bookmarkStart w:id="49" w:name="_Toc21683"/>
      <w:r>
        <w:rPr>
          <w:rFonts w:hint="default" w:cs="Times New Roman"/>
          <w:szCs w:val="28"/>
          <w:lang w:val="en-US"/>
        </w:rPr>
        <w:t>1</w:t>
      </w:r>
      <w:r>
        <w:rPr>
          <w:rFonts w:cs="Times New Roman"/>
          <w:szCs w:val="28"/>
        </w:rPr>
        <w:t>.1</w:t>
      </w:r>
      <w:r>
        <w:rPr>
          <w:rFonts w:hint="default" w:cs="Times New Roman"/>
          <w:szCs w:val="28"/>
          <w:lang w:val="en-US"/>
        </w:rPr>
        <w:t>.</w:t>
      </w:r>
      <w:r>
        <w:rPr>
          <w:rFonts w:cs="Times New Roman"/>
          <w:szCs w:val="28"/>
        </w:rPr>
        <w:t xml:space="preserve"> Giới thiệu chung về ứng dụng di động</w:t>
      </w:r>
      <w:bookmarkEnd w:id="46"/>
      <w:bookmarkEnd w:id="47"/>
      <w:bookmarkEnd w:id="48"/>
      <w:bookmarkEnd w:id="49"/>
    </w:p>
    <w:p w14:paraId="4C54D0D5">
      <w:pPr>
        <w:spacing w:line="360" w:lineRule="auto"/>
        <w:ind w:firstLine="560" w:firstLineChars="200"/>
        <w:jc w:val="both"/>
        <w:rPr>
          <w:rFonts w:cs="Times New Roman"/>
          <w:lang w:val="vi-VN"/>
        </w:rPr>
      </w:pPr>
      <w:r>
        <w:rPr>
          <w:rFonts w:cs="Times New Roman"/>
        </w:rPr>
        <w:t>Ứng dụng di động (Mobile App) là phần mềm được phát triển để chạy trên các thiết bị di động như điện thoại thông minh và máy tính bảng.</w:t>
      </w:r>
      <w:r>
        <w:rPr>
          <w:rFonts w:cs="Times New Roman"/>
          <w:lang w:val="vi-VN"/>
        </w:rPr>
        <w:t xml:space="preserve"> Cùng với sự phát triển nhanh chóng của ngành công nghệ thông tin, các ứng dụng hiện nay không chỉ phục vụ nhu cầu giải trí mà nó còn mang lại rất nhiều tiện ích cho người dùng như truy cập thông tin nhanh chóng, học tập, giao dịch trực tuyến , mua sắm online mọi lúc mọi nơi. Đặc biệt trong ngành thương mại điện tử, ứng dụng giúp người dùng sử dụng dễ dàng, tìm kiếm sản phẩm nhanh chóng, đặt hàng và thanh toán một cách thuận tiện nhất.</w:t>
      </w:r>
    </w:p>
    <w:p w14:paraId="6CDC52AB">
      <w:pPr>
        <w:spacing w:line="360" w:lineRule="auto"/>
        <w:ind w:firstLine="560" w:firstLineChars="200"/>
        <w:jc w:val="both"/>
        <w:rPr>
          <w:rFonts w:cs="Times New Roman"/>
          <w:lang w:val="vi-VN"/>
        </w:rPr>
      </w:pPr>
      <w:r>
        <w:rPr>
          <w:rFonts w:eastAsia="SimSun" w:cs="Times New Roman"/>
        </w:rPr>
        <w:t>Hiện nay, các nền tảng phát triển ứng dụng di động phổ biến bao gồm Android và iOS. Để giảm chi phí và thời gian phát triển, nhiều công nghệ đa nền tảng (Cross-platform) đã được sử dụng, cho phép lập trình viên viết một lần nhưng có thể chạy trên nhiều hệ điều hành khác nhau. Một trong những công nghệ phổ biến hiện nay là Flutter</w:t>
      </w:r>
      <w:r>
        <w:rPr>
          <w:rFonts w:hint="default" w:eastAsia="SimSun" w:cs="Times New Roman"/>
          <w:lang w:val="vi-VN"/>
        </w:rPr>
        <w:t>.</w:t>
      </w:r>
      <w:r>
        <w:rPr>
          <w:rFonts w:cs="Times New Roman"/>
          <w:lang w:val="vi-VN"/>
        </w:rPr>
        <w:t xml:space="preserve"> </w:t>
      </w:r>
    </w:p>
    <w:p w14:paraId="5B5C5B69">
      <w:pPr>
        <w:pStyle w:val="3"/>
        <w:numPr>
          <w:ilvl w:val="1"/>
          <w:numId w:val="0"/>
        </w:numPr>
        <w:jc w:val="both"/>
        <w:rPr>
          <w:rFonts w:cs="Times New Roman"/>
          <w:lang w:val="vi-VN"/>
        </w:rPr>
      </w:pPr>
      <w:bookmarkStart w:id="50" w:name="_Toc3009"/>
      <w:bookmarkStart w:id="51" w:name="_Toc2916"/>
      <w:bookmarkStart w:id="52" w:name="_Toc18022"/>
      <w:bookmarkStart w:id="53" w:name="_Toc9266"/>
      <w:r>
        <w:rPr>
          <w:rFonts w:hint="default" w:cs="Times New Roman"/>
          <w:lang w:val="en-US"/>
        </w:rPr>
        <w:t>1</w:t>
      </w:r>
      <w:r>
        <w:rPr>
          <w:rFonts w:cs="Times New Roman"/>
          <w:lang w:val="vi-VN"/>
        </w:rPr>
        <w:t>.2</w:t>
      </w:r>
      <w:r>
        <w:rPr>
          <w:rFonts w:hint="default" w:cs="Times New Roman"/>
          <w:lang w:val="en-US"/>
        </w:rPr>
        <w:t>.</w:t>
      </w:r>
      <w:r>
        <w:rPr>
          <w:rFonts w:cs="Times New Roman"/>
          <w:lang w:val="vi-VN"/>
        </w:rPr>
        <w:t xml:space="preserve"> </w:t>
      </w:r>
      <w:r>
        <w:rPr>
          <w:rFonts w:cs="Times New Roman"/>
        </w:rPr>
        <w:t>Kiến trúc ứng dụng di động Client – Server</w:t>
      </w:r>
      <w:bookmarkEnd w:id="50"/>
      <w:bookmarkEnd w:id="51"/>
      <w:bookmarkEnd w:id="52"/>
      <w:bookmarkEnd w:id="53"/>
      <w:r>
        <w:rPr>
          <w:rFonts w:cs="Times New Roman"/>
          <w:lang w:val="vi-VN"/>
        </w:rPr>
        <w:t xml:space="preserve"> </w:t>
      </w:r>
    </w:p>
    <w:p w14:paraId="012BBD90">
      <w:pPr>
        <w:jc w:val="center"/>
        <w:rPr>
          <w:rFonts w:ascii="SimSun" w:hAnsi="SimSun" w:eastAsia="SimSun" w:cs="SimSun"/>
          <w:sz w:val="24"/>
          <w:szCs w:val="24"/>
        </w:rPr>
      </w:pPr>
      <w:r>
        <w:rPr>
          <w:rFonts w:ascii="SimSun" w:hAnsi="SimSun" w:eastAsia="SimSun" w:cs="SimSun"/>
          <w:sz w:val="24"/>
          <w:szCs w:val="24"/>
        </w:rPr>
        <w:drawing>
          <wp:inline distT="0" distB="0" distL="114300" distR="114300">
            <wp:extent cx="4664710" cy="2101850"/>
            <wp:effectExtent l="0" t="0" r="8890" b="635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7"/>
                    <a:stretch>
                      <a:fillRect/>
                    </a:stretch>
                  </pic:blipFill>
                  <pic:spPr>
                    <a:xfrm>
                      <a:off x="0" y="0"/>
                      <a:ext cx="4664710" cy="2101850"/>
                    </a:xfrm>
                    <a:prstGeom prst="rect">
                      <a:avLst/>
                    </a:prstGeom>
                    <a:noFill/>
                    <a:ln w="9525">
                      <a:noFill/>
                    </a:ln>
                  </pic:spPr>
                </pic:pic>
              </a:graphicData>
            </a:graphic>
          </wp:inline>
        </w:drawing>
      </w:r>
    </w:p>
    <w:p w14:paraId="0613FECE">
      <w:pPr>
        <w:pStyle w:val="23"/>
        <w:jc w:val="center"/>
        <w:rPr>
          <w:rFonts w:ascii="Times New Roman" w:hAnsi="Times New Roman" w:cs="Times New Roman"/>
          <w:i/>
          <w:iCs/>
          <w:sz w:val="24"/>
          <w:szCs w:val="24"/>
          <w:lang w:val="vi-VN"/>
        </w:rPr>
      </w:pPr>
      <w:r>
        <w:rPr>
          <w:rFonts w:ascii="Times New Roman" w:hAnsi="Times New Roman" w:cs="Times New Roman"/>
          <w:i/>
          <w:iCs/>
          <w:sz w:val="24"/>
          <w:szCs w:val="24"/>
        </w:rPr>
        <w:t xml:space="preserve">Hình </w:t>
      </w:r>
      <w:r>
        <w:rPr>
          <w:rFonts w:ascii="Times New Roman" w:hAnsi="Times New Roman" w:cs="Times New Roman"/>
          <w:i/>
          <w:iCs/>
          <w:sz w:val="24"/>
          <w:szCs w:val="24"/>
          <w:lang w:val="vi-VN"/>
        </w:rPr>
        <w:t>1.</w:t>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SEQ Hình \* ARABIC \s 1 </w:instrText>
      </w:r>
      <w:r>
        <w:rPr>
          <w:rFonts w:ascii="Times New Roman" w:hAnsi="Times New Roman" w:cs="Times New Roman"/>
          <w:i/>
          <w:iCs/>
          <w:sz w:val="24"/>
          <w:szCs w:val="24"/>
        </w:rPr>
        <w:fldChar w:fldCharType="separate"/>
      </w:r>
      <w:r>
        <w:rPr>
          <w:rFonts w:ascii="Times New Roman" w:hAnsi="Times New Roman" w:cs="Times New Roman"/>
          <w:i/>
          <w:iCs/>
          <w:sz w:val="24"/>
          <w:szCs w:val="24"/>
        </w:rPr>
        <w:t>1</w:t>
      </w:r>
      <w:r>
        <w:rPr>
          <w:rFonts w:ascii="Times New Roman" w:hAnsi="Times New Roman" w:cs="Times New Roman"/>
          <w:i/>
          <w:iCs/>
          <w:sz w:val="24"/>
          <w:szCs w:val="24"/>
        </w:rPr>
        <w:fldChar w:fldCharType="end"/>
      </w:r>
      <w:bookmarkStart w:id="54" w:name="_Toc32382"/>
      <w:bookmarkStart w:id="55" w:name="_Toc26488"/>
      <w:bookmarkStart w:id="56" w:name="_Toc21175"/>
      <w:bookmarkStart w:id="57" w:name="_Toc29659"/>
      <w:bookmarkStart w:id="58" w:name="_Toc24356"/>
      <w:bookmarkStart w:id="59" w:name="_Toc7497"/>
      <w:bookmarkStart w:id="60" w:name="_Toc4668"/>
      <w:r>
        <w:rPr>
          <w:rFonts w:ascii="Times New Roman" w:hAnsi="Times New Roman" w:cs="Times New Roman"/>
          <w:i/>
          <w:iCs/>
          <w:sz w:val="24"/>
          <w:szCs w:val="24"/>
          <w:lang w:val="vi-VN"/>
        </w:rPr>
        <w:t xml:space="preserve"> Mô hình Client-Server</w:t>
      </w:r>
      <w:bookmarkEnd w:id="54"/>
      <w:bookmarkEnd w:id="55"/>
      <w:bookmarkEnd w:id="56"/>
      <w:bookmarkEnd w:id="57"/>
      <w:bookmarkEnd w:id="58"/>
      <w:bookmarkEnd w:id="59"/>
      <w:bookmarkEnd w:id="60"/>
    </w:p>
    <w:p w14:paraId="4822CEDF">
      <w:pPr>
        <w:spacing w:line="360" w:lineRule="auto"/>
        <w:ind w:firstLine="560" w:firstLineChars="200"/>
        <w:jc w:val="both"/>
        <w:rPr>
          <w:rFonts w:cs="Times New Roman"/>
        </w:rPr>
      </w:pPr>
      <w:r>
        <w:rPr>
          <w:rFonts w:cs="Times New Roman"/>
        </w:rPr>
        <w:t xml:space="preserve">Ứng dụng di động hiện đại thường hoạt động theo mô hình </w:t>
      </w:r>
      <w:r>
        <w:rPr>
          <w:rFonts w:cs="Times New Roman"/>
          <w:b/>
          <w:bCs/>
        </w:rPr>
        <w:t>Client – Server</w:t>
      </w:r>
      <w:r>
        <w:rPr>
          <w:rFonts w:cs="Times New Roman"/>
        </w:rPr>
        <w:t>, trong đó:</w:t>
      </w:r>
    </w:p>
    <w:p w14:paraId="7A672286">
      <w:pPr>
        <w:spacing w:line="360" w:lineRule="auto"/>
        <w:ind w:left="840" w:leftChars="300"/>
        <w:jc w:val="both"/>
        <w:rPr>
          <w:rFonts w:eastAsia="SimSun" w:cs="Times New Roman"/>
        </w:rPr>
      </w:pPr>
      <w:r>
        <w:rPr>
          <w:rFonts w:cs="Times New Roman"/>
          <w:lang w:val="vi-VN"/>
        </w:rPr>
        <w:t xml:space="preserve">- </w:t>
      </w:r>
      <w:r>
        <w:rPr>
          <w:rFonts w:cs="Times New Roman"/>
          <w:b/>
          <w:bCs/>
          <w:lang w:val="vi-VN"/>
        </w:rPr>
        <w:t>Client:</w:t>
      </w:r>
      <w:r>
        <w:rPr>
          <w:rFonts w:cs="Times New Roman"/>
          <w:lang w:val="vi-VN"/>
        </w:rPr>
        <w:t xml:space="preserve"> </w:t>
      </w:r>
      <w:r>
        <w:rPr>
          <w:rFonts w:eastAsia="SimSun" w:cs="Times New Roman"/>
        </w:rPr>
        <w:t>Là ứng dụng chạy trên thiết bị của người dùng, có nhiệm vụ hiển thị giao diện và gửi yêu cầu đến máy chủ.</w:t>
      </w:r>
    </w:p>
    <w:p w14:paraId="61A463A4">
      <w:pPr>
        <w:spacing w:line="360" w:lineRule="auto"/>
        <w:ind w:left="840" w:leftChars="300"/>
        <w:jc w:val="both"/>
        <w:rPr>
          <w:rFonts w:eastAsia="SimSun" w:cs="Times New Roman"/>
          <w:lang w:val="vi-VN"/>
        </w:rPr>
      </w:pPr>
      <w:r>
        <w:rPr>
          <w:rFonts w:eastAsia="SimSun" w:cs="Times New Roman"/>
          <w:lang w:val="vi-VN"/>
        </w:rPr>
        <w:t xml:space="preserve">- </w:t>
      </w:r>
      <w:r>
        <w:rPr>
          <w:rFonts w:eastAsia="SimSun" w:cs="Times New Roman"/>
          <w:b/>
          <w:bCs/>
          <w:lang w:val="vi-VN"/>
        </w:rPr>
        <w:t>Server:</w:t>
      </w:r>
      <w:r>
        <w:rPr>
          <w:rFonts w:eastAsia="SimSun" w:cs="Times New Roman"/>
          <w:lang w:val="vi-VN"/>
        </w:rPr>
        <w:t xml:space="preserve"> </w:t>
      </w:r>
      <w:r>
        <w:rPr>
          <w:rFonts w:eastAsia="SimSun" w:cs="Times New Roman"/>
        </w:rPr>
        <w:t>Là hệ thống chịu trách nhiệm xử lý các yêu cầu từ Client, thực hiện các nghiệp vụ như xác thực người dùng, quản lý dữ liệu sản phẩm, xử lý đơn hàng và trả kết quả về cho Client.</w:t>
      </w:r>
    </w:p>
    <w:p w14:paraId="7A8F793E">
      <w:pPr>
        <w:spacing w:line="360" w:lineRule="auto"/>
        <w:ind w:left="834" w:leftChars="298" w:firstLine="4"/>
        <w:jc w:val="both"/>
        <w:rPr>
          <w:rFonts w:cs="Times New Roman"/>
        </w:rPr>
      </w:pPr>
      <w:r>
        <w:rPr>
          <w:rFonts w:cs="Times New Roman"/>
          <w:lang w:val="vi-VN"/>
        </w:rPr>
        <w:t xml:space="preserve">- </w:t>
      </w:r>
      <w:r>
        <w:rPr>
          <w:rFonts w:cs="Times New Roman"/>
          <w:b/>
          <w:bCs/>
        </w:rPr>
        <w:t>Database:</w:t>
      </w:r>
      <w:r>
        <w:rPr>
          <w:rFonts w:cs="Times New Roman"/>
        </w:rPr>
        <w:t xml:space="preserve"> Lưu trữ thông tin cần thiết cho hệ thống như sản phẩm, đơn hàng, người dùng, phản hồi, v.v.</w:t>
      </w:r>
    </w:p>
    <w:p w14:paraId="6D2B4A97">
      <w:pPr>
        <w:spacing w:line="360" w:lineRule="auto"/>
        <w:ind w:firstLine="560" w:firstLineChars="200"/>
        <w:jc w:val="both"/>
        <w:rPr>
          <w:rFonts w:eastAsia="SimSun" w:cs="Times New Roman"/>
        </w:rPr>
      </w:pPr>
      <w:r>
        <w:rPr>
          <w:rFonts w:eastAsia="SimSun" w:cs="Times New Roman"/>
        </w:rPr>
        <w:t>Quy trình hoạt động của mô hình Client – Server:</w:t>
      </w:r>
    </w:p>
    <w:p w14:paraId="30D9617E">
      <w:pPr>
        <w:spacing w:line="360" w:lineRule="auto"/>
        <w:ind w:left="1120" w:leftChars="300" w:hanging="280" w:hangingChars="100"/>
        <w:jc w:val="both"/>
        <w:rPr>
          <w:rFonts w:eastAsia="SimSun" w:cs="Times New Roman"/>
          <w:lang w:val="vi-VN"/>
        </w:rPr>
      </w:pPr>
      <w:r>
        <w:rPr>
          <w:rFonts w:eastAsia="SimSun" w:cs="Times New Roman"/>
          <w:lang w:val="vi-VN"/>
        </w:rPr>
        <w:t xml:space="preserve">1.Người dùng thực hiện thao tác trên ứng dụng di động </w:t>
      </w:r>
    </w:p>
    <w:p w14:paraId="1E7DE223">
      <w:pPr>
        <w:spacing w:line="360" w:lineRule="auto"/>
        <w:ind w:left="1120" w:leftChars="300" w:hanging="280" w:hangingChars="100"/>
        <w:jc w:val="both"/>
        <w:rPr>
          <w:rFonts w:eastAsia="SimSun" w:cs="Times New Roman"/>
          <w:lang w:val="vi-VN"/>
        </w:rPr>
      </w:pPr>
      <w:r>
        <w:rPr>
          <w:rFonts w:eastAsia="SimSun" w:cs="Times New Roman"/>
          <w:lang w:val="vi-VN"/>
        </w:rPr>
        <w:t>2. Ứng dụng gửi yêu cầu  tới máy chủ thông qua API</w:t>
      </w:r>
    </w:p>
    <w:p w14:paraId="5E591781">
      <w:pPr>
        <w:spacing w:line="360" w:lineRule="auto"/>
        <w:ind w:left="1120" w:leftChars="300" w:hanging="280" w:hangingChars="100"/>
        <w:jc w:val="both"/>
        <w:rPr>
          <w:rFonts w:eastAsia="SimSun" w:cs="Times New Roman"/>
          <w:lang w:val="vi-VN"/>
        </w:rPr>
      </w:pPr>
      <w:r>
        <w:rPr>
          <w:rFonts w:eastAsia="SimSun" w:cs="Times New Roman"/>
          <w:lang w:val="vi-VN"/>
        </w:rPr>
        <w:t>3.Máy chủ xử lý yêu cầu và truy xuất dữ liệu trong database</w:t>
      </w:r>
    </w:p>
    <w:p w14:paraId="1AE791F2">
      <w:pPr>
        <w:spacing w:line="360" w:lineRule="auto"/>
        <w:ind w:left="1120" w:leftChars="300" w:hanging="280" w:hangingChars="100"/>
        <w:jc w:val="both"/>
        <w:rPr>
          <w:rFonts w:eastAsia="SimSun" w:cs="Times New Roman"/>
          <w:lang w:val="vi-VN"/>
        </w:rPr>
      </w:pPr>
      <w:r>
        <w:rPr>
          <w:rFonts w:eastAsia="SimSun" w:cs="Times New Roman"/>
          <w:lang w:val="vi-VN"/>
        </w:rPr>
        <w:t>4.Máy chủ phản hồi lại cho ứng dụng</w:t>
      </w:r>
    </w:p>
    <w:p w14:paraId="40D6C1D6">
      <w:pPr>
        <w:spacing w:line="360" w:lineRule="auto"/>
        <w:ind w:left="1120" w:leftChars="300" w:hanging="280" w:hangingChars="100"/>
        <w:jc w:val="both"/>
        <w:rPr>
          <w:rFonts w:eastAsia="SimSun" w:cs="Times New Roman"/>
          <w:lang w:val="vi-VN"/>
        </w:rPr>
      </w:pPr>
      <w:r>
        <w:rPr>
          <w:rFonts w:eastAsia="SimSun" w:cs="Times New Roman"/>
          <w:lang w:val="vi-VN"/>
        </w:rPr>
        <w:t>5.Ứng dụng hiển thị kết quả cho người dùng</w:t>
      </w:r>
    </w:p>
    <w:p w14:paraId="09D70F2E">
      <w:pPr>
        <w:spacing w:line="360" w:lineRule="auto"/>
        <w:ind w:firstLine="560" w:firstLineChars="200"/>
        <w:jc w:val="both"/>
        <w:rPr>
          <w:rFonts w:eastAsia="SimSun" w:cs="Times New Roman"/>
          <w:lang w:val="vi-VN"/>
        </w:rPr>
      </w:pPr>
      <w:r>
        <w:rPr>
          <w:rFonts w:cs="Times New Roman"/>
        </w:rPr>
        <w:t>Mô hình này giúp tách biệt phần hiển thị với phần xử lý dữ liệu, dễ dàng mở rộng, bảo trì và phát triển đa nền tảng</w:t>
      </w:r>
    </w:p>
    <w:p w14:paraId="1A6E026C">
      <w:pPr>
        <w:pStyle w:val="3"/>
        <w:numPr>
          <w:ilvl w:val="1"/>
          <w:numId w:val="0"/>
        </w:numPr>
        <w:jc w:val="both"/>
        <w:rPr>
          <w:rFonts w:cs="Times New Roman"/>
        </w:rPr>
      </w:pPr>
      <w:bookmarkStart w:id="61" w:name="_Toc425"/>
      <w:bookmarkStart w:id="62" w:name="_Toc27731"/>
      <w:bookmarkStart w:id="63" w:name="_Toc5888"/>
      <w:bookmarkStart w:id="64" w:name="_Toc15654"/>
      <w:r>
        <w:rPr>
          <w:rFonts w:hint="default" w:cs="Times New Roman"/>
          <w:lang w:val="en-US"/>
        </w:rPr>
        <w:t>1</w:t>
      </w:r>
      <w:r>
        <w:rPr>
          <w:rFonts w:cs="Times New Roman"/>
          <w:lang w:val="vi-VN"/>
        </w:rPr>
        <w:t>.3</w:t>
      </w:r>
      <w:r>
        <w:rPr>
          <w:rFonts w:hint="default" w:cs="Times New Roman"/>
          <w:lang w:val="en-US"/>
        </w:rPr>
        <w:t>.</w:t>
      </w:r>
      <w:r>
        <w:rPr>
          <w:rFonts w:cs="Times New Roman"/>
          <w:lang w:val="vi-VN"/>
        </w:rPr>
        <w:t xml:space="preserve"> </w:t>
      </w:r>
      <w:r>
        <w:rPr>
          <w:rFonts w:cs="Times New Roman"/>
        </w:rPr>
        <w:t>Công nghệ sử dụng trong đề tài</w:t>
      </w:r>
      <w:bookmarkEnd w:id="61"/>
      <w:bookmarkEnd w:id="62"/>
      <w:bookmarkEnd w:id="63"/>
      <w:bookmarkEnd w:id="64"/>
    </w:p>
    <w:p w14:paraId="095FB13E">
      <w:pPr>
        <w:pStyle w:val="4"/>
        <w:jc w:val="both"/>
        <w:rPr>
          <w:rFonts w:cs="Times New Roman"/>
        </w:rPr>
      </w:pPr>
      <w:bookmarkStart w:id="65" w:name="_Toc2042"/>
      <w:bookmarkStart w:id="66" w:name="_Toc13687"/>
      <w:bookmarkStart w:id="67" w:name="_Toc13570"/>
      <w:bookmarkStart w:id="68" w:name="_Toc24740"/>
      <w:r>
        <w:rPr>
          <w:rFonts w:hint="default" w:cs="Times New Roman"/>
          <w:lang w:val="en-US"/>
        </w:rPr>
        <w:t>1</w:t>
      </w:r>
      <w:r>
        <w:rPr>
          <w:rFonts w:cs="Times New Roman"/>
        </w:rPr>
        <w:t>.3.1</w:t>
      </w:r>
      <w:r>
        <w:rPr>
          <w:rFonts w:hint="default" w:cs="Times New Roman"/>
          <w:lang w:val="en-US"/>
        </w:rPr>
        <w:t>.</w:t>
      </w:r>
      <w:r>
        <w:rPr>
          <w:rFonts w:cs="Times New Roman"/>
        </w:rPr>
        <w:t xml:space="preserve"> Flutter</w:t>
      </w:r>
      <w:bookmarkEnd w:id="65"/>
      <w:bookmarkEnd w:id="66"/>
      <w:bookmarkEnd w:id="67"/>
      <w:bookmarkEnd w:id="68"/>
    </w:p>
    <w:p w14:paraId="371F605B">
      <w:pPr>
        <w:spacing w:line="360" w:lineRule="auto"/>
        <w:ind w:firstLine="560" w:firstLineChars="200"/>
        <w:jc w:val="both"/>
        <w:rPr>
          <w:rFonts w:eastAsia="SimSun" w:cs="Times New Roman"/>
        </w:rPr>
      </w:pPr>
      <w:r>
        <w:rPr>
          <w:rFonts w:eastAsia="SimSun" w:cs="Times New Roman"/>
        </w:rPr>
        <w:t xml:space="preserve">Flutter là một framework mã nguồn mở được phát triển bởi Google, cho phép xây dựng các ứng dụng đa nền tảng từ một mã nguồn duy nhất. </w:t>
      </w:r>
    </w:p>
    <w:p w14:paraId="49C04BD0">
      <w:pPr>
        <w:spacing w:line="360" w:lineRule="auto"/>
        <w:ind w:firstLine="560" w:firstLineChars="200"/>
        <w:jc w:val="both"/>
        <w:rPr>
          <w:rFonts w:eastAsia="SimSun" w:cs="Times New Roman"/>
        </w:rPr>
      </w:pPr>
      <w:r>
        <w:rPr>
          <w:rFonts w:eastAsia="SimSun" w:cs="Times New Roman"/>
        </w:rPr>
        <w:t>Flutter sử dụng ngôn ngữ lập trình Dart và cung cấp bộ công cụ giao diện phong phú giúp tạo ra các ứng dụng có hiệu năng cao và giao diện đẹp.</w:t>
      </w:r>
    </w:p>
    <w:p w14:paraId="712952B6">
      <w:pPr>
        <w:spacing w:line="360" w:lineRule="auto"/>
        <w:ind w:firstLine="560" w:firstLineChars="200"/>
        <w:jc w:val="both"/>
        <w:rPr>
          <w:rFonts w:eastAsia="SimSun" w:cs="Times New Roman"/>
          <w:lang w:val="vi-VN"/>
        </w:rPr>
      </w:pPr>
      <w:r>
        <w:rPr>
          <w:rFonts w:eastAsia="SimSun" w:cs="Times New Roman"/>
          <w:lang w:val="vi-VN"/>
        </w:rPr>
        <w:t>Ưu điểm:</w:t>
      </w:r>
    </w:p>
    <w:p w14:paraId="5956FC63">
      <w:pPr>
        <w:spacing w:line="360" w:lineRule="auto"/>
        <w:ind w:left="1120" w:leftChars="400"/>
        <w:jc w:val="both"/>
        <w:rPr>
          <w:rFonts w:eastAsia="SimSun" w:cs="Times New Roman"/>
          <w:lang w:val="vi-VN"/>
        </w:rPr>
      </w:pPr>
      <w:r>
        <w:rPr>
          <w:rFonts w:eastAsia="SimSun" w:cs="Times New Roman"/>
          <w:lang w:val="vi-VN"/>
        </w:rPr>
        <w:t>- Giao diện đẹp, hiệu ứng mượt nhờ cơ chế render trực tiếp bằng Skia Engine.</w:t>
      </w:r>
    </w:p>
    <w:p w14:paraId="791D4DEF">
      <w:pPr>
        <w:spacing w:line="360" w:lineRule="auto"/>
        <w:ind w:left="1120" w:leftChars="400"/>
        <w:jc w:val="both"/>
        <w:rPr>
          <w:rFonts w:eastAsia="SimSun" w:cs="Times New Roman"/>
          <w:lang w:val="vi-VN"/>
        </w:rPr>
      </w:pPr>
      <w:r>
        <w:rPr>
          <w:rFonts w:eastAsia="SimSun" w:cs="Times New Roman"/>
          <w:lang w:val="vi-VN"/>
        </w:rPr>
        <w:t>- Phát triển đa nền tảng: Android, iOS, Web</w:t>
      </w:r>
    </w:p>
    <w:p w14:paraId="7443C035">
      <w:pPr>
        <w:spacing w:line="360" w:lineRule="auto"/>
        <w:ind w:left="1120" w:leftChars="400"/>
        <w:jc w:val="both"/>
        <w:rPr>
          <w:rFonts w:eastAsia="SimSun" w:cs="Times New Roman"/>
        </w:rPr>
      </w:pPr>
      <w:r>
        <w:rPr>
          <w:rFonts w:eastAsia="SimSun" w:cs="Times New Roman"/>
          <w:lang w:val="vi-VN"/>
        </w:rPr>
        <w:t xml:space="preserve">- </w:t>
      </w:r>
      <w:r>
        <w:rPr>
          <w:rFonts w:eastAsia="SimSun" w:cs="Times New Roman"/>
        </w:rPr>
        <w:t>Hiệu năng cao nhờ sử dụng cơ chế biên dịch trực tiếp sang mã máy</w:t>
      </w:r>
    </w:p>
    <w:p w14:paraId="6631B128">
      <w:pPr>
        <w:spacing w:line="360" w:lineRule="auto"/>
        <w:ind w:left="1120" w:leftChars="400"/>
        <w:jc w:val="both"/>
        <w:rPr>
          <w:rFonts w:cs="Times New Roman"/>
        </w:rPr>
      </w:pPr>
      <w:r>
        <w:rPr>
          <w:rFonts w:eastAsia="SimSun" w:cs="Times New Roman"/>
          <w:lang w:val="vi-VN"/>
        </w:rPr>
        <w:t xml:space="preserve">- </w:t>
      </w:r>
      <w:r>
        <w:rPr>
          <w:rFonts w:cs="Times New Roman"/>
        </w:rPr>
        <w:t xml:space="preserve">Hỗ trợ </w:t>
      </w:r>
      <w:r>
        <w:rPr>
          <w:rFonts w:cs="Times New Roman"/>
          <w:b/>
        </w:rPr>
        <w:t>Hot Reload</w:t>
      </w:r>
      <w:r>
        <w:rPr>
          <w:rFonts w:cs="Times New Roman"/>
        </w:rPr>
        <w:t>, giúp lập trình viên xem kết quả thay đổi ngay lập tức.</w:t>
      </w:r>
    </w:p>
    <w:p w14:paraId="1B6627C5">
      <w:pPr>
        <w:spacing w:line="360" w:lineRule="auto"/>
        <w:ind w:left="1120" w:leftChars="400"/>
        <w:jc w:val="both"/>
        <w:rPr>
          <w:rFonts w:cs="Times New Roman"/>
          <w:lang w:val="vi-VN"/>
        </w:rPr>
      </w:pPr>
      <w:r>
        <w:rPr>
          <w:rFonts w:cs="Times New Roman"/>
          <w:lang w:val="vi-VN"/>
        </w:rPr>
        <w:t>- Thư viện giao diện phong phú, dễ tùy chỉnh.</w:t>
      </w:r>
    </w:p>
    <w:p w14:paraId="39107B0C">
      <w:pPr>
        <w:spacing w:line="360" w:lineRule="auto"/>
        <w:ind w:firstLine="560" w:firstLineChars="200"/>
        <w:jc w:val="both"/>
        <w:rPr>
          <w:rFonts w:cs="Times New Roman"/>
          <w:lang w:val="vi-VN"/>
        </w:rPr>
      </w:pPr>
      <w:r>
        <w:rPr>
          <w:rFonts w:cs="Times New Roman"/>
          <w:lang w:val="vi-VN"/>
        </w:rPr>
        <w:t>Nhờ những ưu điểm trên mà các ứng dụng hiện nay thường sử dụng flutter xây dựng giao diện người dùng.</w:t>
      </w:r>
    </w:p>
    <w:p w14:paraId="484D43F7">
      <w:pPr>
        <w:pStyle w:val="4"/>
        <w:jc w:val="both"/>
        <w:rPr>
          <w:rFonts w:cs="Times New Roman"/>
        </w:rPr>
      </w:pPr>
      <w:bookmarkStart w:id="69" w:name="_Toc18209"/>
      <w:bookmarkStart w:id="70" w:name="_Toc28191"/>
      <w:bookmarkStart w:id="71" w:name="_Toc2459"/>
      <w:bookmarkStart w:id="72" w:name="_Toc26858"/>
      <w:r>
        <w:rPr>
          <w:rFonts w:hint="default" w:cs="Times New Roman"/>
          <w:lang w:val="en-US"/>
        </w:rPr>
        <w:t>1</w:t>
      </w:r>
      <w:r>
        <w:rPr>
          <w:rFonts w:cs="Times New Roman"/>
        </w:rPr>
        <w:t>.3.2</w:t>
      </w:r>
      <w:r>
        <w:rPr>
          <w:rFonts w:hint="default" w:cs="Times New Roman"/>
          <w:lang w:val="en-US"/>
        </w:rPr>
        <w:t>.</w:t>
      </w:r>
      <w:r>
        <w:rPr>
          <w:rFonts w:cs="Times New Roman"/>
        </w:rPr>
        <w:t xml:space="preserve"> ASP.NET Core Web API</w:t>
      </w:r>
      <w:bookmarkEnd w:id="69"/>
      <w:bookmarkEnd w:id="70"/>
      <w:bookmarkEnd w:id="71"/>
      <w:bookmarkEnd w:id="72"/>
    </w:p>
    <w:p w14:paraId="573534F1">
      <w:pPr>
        <w:spacing w:line="360" w:lineRule="auto"/>
        <w:ind w:firstLine="560" w:firstLineChars="200"/>
        <w:jc w:val="both"/>
        <w:rPr>
          <w:rFonts w:eastAsia="SimSun" w:cs="Times New Roman"/>
        </w:rPr>
      </w:pPr>
      <w:r>
        <w:rPr>
          <w:rFonts w:eastAsia="SimSun" w:cs="Times New Roman"/>
        </w:rPr>
        <w:t>ASP.NET Core Web API là một framework được phát triển bởi Microsoft dùng để xây dựng các dịch vụ web theo kiến trúc RESTful. Framework này cho phép các ứng dụng khác nhau như ứng dụng di động, web hoặc hệ thống bên thứ ba có thể giao tiếp với máy chủ thông qua giao thức HTTP.</w:t>
      </w:r>
    </w:p>
    <w:p w14:paraId="2F3CF611">
      <w:pPr>
        <w:spacing w:line="360" w:lineRule="auto"/>
        <w:ind w:firstLine="560" w:firstLineChars="200"/>
        <w:jc w:val="both"/>
        <w:rPr>
          <w:rFonts w:eastAsia="SimSun" w:cs="Times New Roman"/>
        </w:rPr>
      </w:pPr>
      <w:r>
        <w:rPr>
          <w:rFonts w:eastAsia="SimSun" w:cs="Times New Roman"/>
          <w:lang w:val="vi-VN"/>
        </w:rPr>
        <w:t xml:space="preserve">Một số đặc điểm nổi bật của </w:t>
      </w:r>
      <w:r>
        <w:rPr>
          <w:rFonts w:eastAsia="SimSun" w:cs="Times New Roman"/>
        </w:rPr>
        <w:t>ASP.NET Core Web API:</w:t>
      </w:r>
    </w:p>
    <w:p w14:paraId="50B8AEF6">
      <w:pPr>
        <w:spacing w:line="360" w:lineRule="auto"/>
        <w:ind w:firstLine="840" w:firstLineChars="300"/>
        <w:jc w:val="both"/>
        <w:rPr>
          <w:rFonts w:eastAsia="SimSun" w:cs="Times New Roman"/>
        </w:rPr>
      </w:pPr>
      <w:r>
        <w:rPr>
          <w:rFonts w:eastAsia="SimSun" w:cs="Times New Roman"/>
          <w:lang w:val="vi-VN"/>
        </w:rPr>
        <w:t xml:space="preserve">- </w:t>
      </w:r>
      <w:r>
        <w:rPr>
          <w:rFonts w:eastAsia="SimSun" w:cs="Times New Roman"/>
        </w:rPr>
        <w:t>Hiệu năng cao và hỗ trợ đa nền tảng.</w:t>
      </w:r>
    </w:p>
    <w:p w14:paraId="581CE377">
      <w:pPr>
        <w:spacing w:line="360" w:lineRule="auto"/>
        <w:ind w:firstLine="840" w:firstLineChars="300"/>
        <w:jc w:val="both"/>
        <w:rPr>
          <w:rFonts w:eastAsia="SimSun" w:cs="Times New Roman"/>
        </w:rPr>
      </w:pPr>
      <w:r>
        <w:rPr>
          <w:rFonts w:eastAsia="SimSun" w:cs="Times New Roman"/>
          <w:lang w:val="vi-VN"/>
        </w:rPr>
        <w:t xml:space="preserve">- </w:t>
      </w:r>
      <w:r>
        <w:rPr>
          <w:rFonts w:eastAsia="SimSun" w:cs="Times New Roman"/>
        </w:rPr>
        <w:t>Dễ dàng xây dựng các API RESTful.</w:t>
      </w:r>
    </w:p>
    <w:p w14:paraId="674F2CBC">
      <w:pPr>
        <w:spacing w:line="360" w:lineRule="auto"/>
        <w:ind w:firstLine="840" w:firstLineChars="300"/>
        <w:jc w:val="both"/>
        <w:rPr>
          <w:rFonts w:eastAsia="SimSun" w:cs="Times New Roman"/>
        </w:rPr>
      </w:pPr>
      <w:r>
        <w:rPr>
          <w:rFonts w:eastAsia="SimSun" w:cs="Times New Roman"/>
          <w:lang w:val="vi-VN"/>
        </w:rPr>
        <w:t xml:space="preserve">- </w:t>
      </w:r>
      <w:r>
        <w:rPr>
          <w:rFonts w:eastAsia="SimSun" w:cs="Times New Roman"/>
        </w:rPr>
        <w:t>Hỗ trợ tích hợp bảo mật như JWT Authentication.</w:t>
      </w:r>
    </w:p>
    <w:p w14:paraId="637426B3">
      <w:pPr>
        <w:spacing w:line="360" w:lineRule="auto"/>
        <w:ind w:firstLine="840" w:firstLineChars="300"/>
        <w:jc w:val="both"/>
        <w:rPr>
          <w:rFonts w:eastAsia="SimSun" w:cs="Times New Roman"/>
        </w:rPr>
      </w:pPr>
      <w:r>
        <w:rPr>
          <w:rFonts w:eastAsia="SimSun" w:cs="Times New Roman"/>
          <w:lang w:val="vi-VN"/>
        </w:rPr>
        <w:t xml:space="preserve">- </w:t>
      </w:r>
      <w:r>
        <w:rPr>
          <w:rFonts w:eastAsia="SimSun" w:cs="Times New Roman"/>
        </w:rPr>
        <w:t>Dễ dàng kết nối với các hệ quản trị cơ sở dữ liệu.</w:t>
      </w:r>
    </w:p>
    <w:p w14:paraId="79FD8B46">
      <w:pPr>
        <w:spacing w:line="360" w:lineRule="auto"/>
        <w:ind w:firstLine="560" w:firstLineChars="200"/>
        <w:jc w:val="both"/>
        <w:rPr>
          <w:rFonts w:eastAsia="SimSun" w:cs="Times New Roman"/>
        </w:rPr>
      </w:pPr>
      <w:r>
        <w:rPr>
          <w:rFonts w:eastAsia="SimSun" w:cs="Times New Roman"/>
        </w:rPr>
        <w:t>Trong đề tài này, ASP.NET Core Web API được sử dụng để xây dựng hệ thống máy chủ nhằm xử lý các chức năng như quản lý sản phẩm, quản lý người dùng, giỏ hàng và đơn hàng.</w:t>
      </w:r>
    </w:p>
    <w:p w14:paraId="0ED4EC00">
      <w:pPr>
        <w:pStyle w:val="4"/>
        <w:jc w:val="both"/>
        <w:rPr>
          <w:rFonts w:cs="Times New Roman"/>
        </w:rPr>
      </w:pPr>
      <w:bookmarkStart w:id="73" w:name="_Toc5585"/>
      <w:bookmarkStart w:id="74" w:name="_Toc31935"/>
      <w:bookmarkStart w:id="75" w:name="_Toc29190"/>
      <w:bookmarkStart w:id="76" w:name="_Toc12672"/>
      <w:r>
        <w:rPr>
          <w:rFonts w:hint="default" w:cs="Times New Roman"/>
          <w:lang w:val="en-US"/>
        </w:rPr>
        <w:t>1</w:t>
      </w:r>
      <w:r>
        <w:rPr>
          <w:rFonts w:cs="Times New Roman"/>
        </w:rPr>
        <w:t>.3.3</w:t>
      </w:r>
      <w:r>
        <w:rPr>
          <w:rFonts w:hint="default" w:cs="Times New Roman"/>
          <w:lang w:val="en-US"/>
        </w:rPr>
        <w:t>.</w:t>
      </w:r>
      <w:r>
        <w:rPr>
          <w:rFonts w:cs="Times New Roman"/>
        </w:rPr>
        <w:t xml:space="preserve">  SQL Server</w:t>
      </w:r>
      <w:bookmarkEnd w:id="73"/>
      <w:bookmarkEnd w:id="74"/>
      <w:bookmarkEnd w:id="75"/>
      <w:bookmarkEnd w:id="76"/>
    </w:p>
    <w:p w14:paraId="196E8150">
      <w:pPr>
        <w:spacing w:line="360" w:lineRule="auto"/>
        <w:ind w:firstLine="560" w:firstLineChars="200"/>
        <w:jc w:val="both"/>
      </w:pPr>
      <w:r>
        <w:t>SQL Server là hệ quản trị cơ sở dữ liệu quan hệ (Relational Database Management System – RDBMS) được phát triển bởi Microsoft. SQL Server cho phép lưu trữ, quản lý và truy xuất dữ liệu một cách hiệu quả và an toàn.</w:t>
      </w:r>
    </w:p>
    <w:p w14:paraId="3F638E37">
      <w:pPr>
        <w:spacing w:line="360" w:lineRule="auto"/>
        <w:ind w:firstLine="560" w:firstLineChars="200"/>
        <w:jc w:val="both"/>
      </w:pPr>
      <w:r>
        <w:t>Một số đặc điểm của SQL Server:</w:t>
      </w:r>
    </w:p>
    <w:p w14:paraId="695397A3">
      <w:pPr>
        <w:spacing w:line="360" w:lineRule="auto"/>
        <w:ind w:firstLine="840" w:firstLineChars="300"/>
        <w:jc w:val="both"/>
      </w:pPr>
      <w:r>
        <w:rPr>
          <w:lang w:val="vi-VN"/>
        </w:rPr>
        <w:t xml:space="preserve">- </w:t>
      </w:r>
      <w:r>
        <w:t>Hỗ trợ quản lý dữ liệu lớn và ổn định.</w:t>
      </w:r>
    </w:p>
    <w:p w14:paraId="46ED493E">
      <w:pPr>
        <w:spacing w:line="360" w:lineRule="auto"/>
        <w:ind w:firstLine="840" w:firstLineChars="300"/>
        <w:jc w:val="both"/>
      </w:pPr>
      <w:r>
        <w:rPr>
          <w:lang w:val="vi-VN"/>
        </w:rPr>
        <w:t xml:space="preserve">- </w:t>
      </w:r>
      <w:r>
        <w:t>Tích hợp các công cụ quản lý và phân tích dữ liệu.</w:t>
      </w:r>
    </w:p>
    <w:p w14:paraId="181FA120">
      <w:pPr>
        <w:spacing w:line="360" w:lineRule="auto"/>
        <w:ind w:firstLine="840" w:firstLineChars="300"/>
        <w:jc w:val="both"/>
      </w:pPr>
      <w:r>
        <w:rPr>
          <w:lang w:val="vi-VN"/>
        </w:rPr>
        <w:t xml:space="preserve">- </w:t>
      </w:r>
      <w:r>
        <w:t>Hỗ trợ bảo mật cao và phân quyền truy cập.</w:t>
      </w:r>
    </w:p>
    <w:p w14:paraId="1074F4B0">
      <w:pPr>
        <w:spacing w:line="360" w:lineRule="auto"/>
        <w:ind w:firstLine="840" w:firstLineChars="300"/>
        <w:jc w:val="both"/>
      </w:pPr>
      <w:r>
        <w:rPr>
          <w:lang w:val="vi-VN"/>
        </w:rPr>
        <w:t xml:space="preserve">- </w:t>
      </w:r>
      <w:r>
        <w:t>Tương thích tốt với các công nghệ của Microsoft như .NET.</w:t>
      </w:r>
    </w:p>
    <w:p w14:paraId="71DBAFEB">
      <w:pPr>
        <w:spacing w:line="360" w:lineRule="auto"/>
        <w:ind w:firstLine="560" w:firstLineChars="200"/>
        <w:jc w:val="both"/>
      </w:pPr>
      <w:r>
        <w:t>Trong đề tài này, SQL Server được sử dụng để lưu trữ dữ liệu của hệ thống như thông tin người dùng, sản phẩm, danh mục sản phẩm, giỏ hàng và đơn hàng.</w:t>
      </w:r>
    </w:p>
    <w:p w14:paraId="13F8BC1E">
      <w:pPr>
        <w:pStyle w:val="3"/>
        <w:numPr>
          <w:ilvl w:val="1"/>
          <w:numId w:val="0"/>
        </w:numPr>
        <w:jc w:val="both"/>
        <w:rPr>
          <w:rFonts w:cs="Times New Roman"/>
        </w:rPr>
      </w:pPr>
      <w:bookmarkStart w:id="77" w:name="_Toc31783"/>
      <w:bookmarkStart w:id="78" w:name="_Toc29732"/>
      <w:bookmarkStart w:id="79" w:name="_Toc3812"/>
      <w:bookmarkStart w:id="80" w:name="_Toc32232"/>
      <w:r>
        <w:rPr>
          <w:rFonts w:hint="default" w:cs="Times New Roman"/>
          <w:lang w:val="en-US"/>
        </w:rPr>
        <w:t>1</w:t>
      </w:r>
      <w:r>
        <w:rPr>
          <w:rFonts w:cs="Times New Roman"/>
          <w:lang w:val="vi-VN"/>
        </w:rPr>
        <w:t>.4</w:t>
      </w:r>
      <w:r>
        <w:rPr>
          <w:rFonts w:hint="default" w:cs="Times New Roman"/>
          <w:lang w:val="en-US"/>
        </w:rPr>
        <w:t>.</w:t>
      </w:r>
      <w:r>
        <w:rPr>
          <w:rFonts w:cs="Times New Roman"/>
          <w:lang w:val="vi-VN"/>
        </w:rPr>
        <w:t xml:space="preserve"> </w:t>
      </w:r>
      <w:r>
        <w:rPr>
          <w:rFonts w:cs="Times New Roman"/>
        </w:rPr>
        <w:t>Mô hình phát triển phần mềm</w:t>
      </w:r>
      <w:bookmarkEnd w:id="77"/>
      <w:bookmarkEnd w:id="78"/>
      <w:bookmarkEnd w:id="79"/>
      <w:bookmarkEnd w:id="80"/>
    </w:p>
    <w:p w14:paraId="4855742F">
      <w:pPr>
        <w:spacing w:line="360" w:lineRule="auto"/>
        <w:jc w:val="center"/>
        <w:rPr>
          <w:rFonts w:ascii="SimSun" w:hAnsi="SimSun" w:eastAsia="SimSun" w:cs="SimSun"/>
          <w:sz w:val="24"/>
          <w:szCs w:val="24"/>
        </w:rPr>
      </w:pPr>
      <w:r>
        <w:rPr>
          <w:rFonts w:ascii="SimSun" w:hAnsi="SimSun" w:eastAsia="SimSun" w:cs="SimSun"/>
          <w:sz w:val="24"/>
          <w:szCs w:val="24"/>
        </w:rPr>
        <w:drawing>
          <wp:inline distT="0" distB="0" distL="114300" distR="114300">
            <wp:extent cx="3475355" cy="1946910"/>
            <wp:effectExtent l="0" t="0" r="4445" b="0"/>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8"/>
                    <a:stretch>
                      <a:fillRect/>
                    </a:stretch>
                  </pic:blipFill>
                  <pic:spPr>
                    <a:xfrm>
                      <a:off x="0" y="0"/>
                      <a:ext cx="3475355" cy="1946910"/>
                    </a:xfrm>
                    <a:prstGeom prst="rect">
                      <a:avLst/>
                    </a:prstGeom>
                    <a:noFill/>
                    <a:ln w="9525">
                      <a:noFill/>
                    </a:ln>
                  </pic:spPr>
                </pic:pic>
              </a:graphicData>
            </a:graphic>
          </wp:inline>
        </w:drawing>
      </w:r>
    </w:p>
    <w:p w14:paraId="11570C23">
      <w:pPr>
        <w:pStyle w:val="23"/>
        <w:spacing w:line="360" w:lineRule="auto"/>
        <w:jc w:val="center"/>
        <w:rPr>
          <w:rFonts w:ascii="Times New Roman" w:hAnsi="Times New Roman" w:eastAsia="SimSun" w:cs="Times New Roman"/>
          <w:i/>
          <w:iCs/>
          <w:sz w:val="24"/>
          <w:szCs w:val="24"/>
          <w:lang w:val="vi-VN"/>
        </w:rPr>
      </w:pPr>
      <w:r>
        <w:rPr>
          <w:rFonts w:ascii="Times New Roman" w:hAnsi="Times New Roman" w:cs="Times New Roman"/>
          <w:i/>
          <w:iCs/>
          <w:sz w:val="24"/>
          <w:szCs w:val="24"/>
        </w:rPr>
        <w:t xml:space="preserve">Hình </w:t>
      </w:r>
      <w:r>
        <w:rPr>
          <w:rFonts w:ascii="Times New Roman" w:hAnsi="Times New Roman" w:cs="Times New Roman"/>
          <w:i/>
          <w:iCs/>
          <w:sz w:val="24"/>
          <w:szCs w:val="24"/>
          <w:lang w:val="vi-VN"/>
        </w:rPr>
        <w:t>1.</w:t>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SEQ Hình \* ARABIC \s 1 </w:instrText>
      </w:r>
      <w:r>
        <w:rPr>
          <w:rFonts w:ascii="Times New Roman" w:hAnsi="Times New Roman" w:cs="Times New Roman"/>
          <w:i/>
          <w:iCs/>
          <w:sz w:val="24"/>
          <w:szCs w:val="24"/>
        </w:rPr>
        <w:fldChar w:fldCharType="separate"/>
      </w:r>
      <w:r>
        <w:rPr>
          <w:rFonts w:ascii="Times New Roman" w:hAnsi="Times New Roman" w:cs="Times New Roman"/>
          <w:i/>
          <w:iCs/>
          <w:sz w:val="24"/>
          <w:szCs w:val="24"/>
        </w:rPr>
        <w:t>2</w:t>
      </w:r>
      <w:r>
        <w:rPr>
          <w:rFonts w:ascii="Times New Roman" w:hAnsi="Times New Roman" w:cs="Times New Roman"/>
          <w:i/>
          <w:iCs/>
          <w:sz w:val="24"/>
          <w:szCs w:val="24"/>
        </w:rPr>
        <w:fldChar w:fldCharType="end"/>
      </w:r>
      <w:bookmarkStart w:id="81" w:name="_Toc29516"/>
      <w:bookmarkStart w:id="82" w:name="_Toc11423"/>
      <w:bookmarkStart w:id="83" w:name="_Toc19122"/>
      <w:bookmarkStart w:id="84" w:name="_Toc16875"/>
      <w:r>
        <w:rPr>
          <w:rFonts w:ascii="Times New Roman" w:hAnsi="Times New Roman" w:cs="Times New Roman"/>
          <w:i/>
          <w:iCs/>
          <w:sz w:val="24"/>
          <w:szCs w:val="24"/>
          <w:lang w:val="vi-VN"/>
        </w:rPr>
        <w:t xml:space="preserve"> </w:t>
      </w:r>
      <w:r>
        <w:rPr>
          <w:rStyle w:val="31"/>
          <w:rFonts w:ascii="Times New Roman" w:hAnsi="Times New Roman" w:eastAsia="sans-serif" w:cs="Times New Roman"/>
          <w:color w:val="333333"/>
          <w:sz w:val="24"/>
          <w:szCs w:val="24"/>
          <w:shd w:val="clear" w:color="auto" w:fill="FFFFFF"/>
        </w:rPr>
        <w:t>Một quy trình Agile hoàn chỉnh</w:t>
      </w:r>
      <w:bookmarkEnd w:id="81"/>
      <w:bookmarkEnd w:id="82"/>
      <w:bookmarkEnd w:id="83"/>
      <w:bookmarkEnd w:id="84"/>
    </w:p>
    <w:p w14:paraId="5379651E">
      <w:pPr>
        <w:spacing w:line="360" w:lineRule="auto"/>
        <w:ind w:firstLine="560" w:firstLineChars="200"/>
        <w:jc w:val="both"/>
      </w:pPr>
      <w:r>
        <w:t>Trong quá trình phát triển phần mềm, việc lựa chọn mô hình phát triển phù hợp giúp quản lý công việc hiệu quả và đảm bảo tiến độ của đề tài. Trong đồ án này, mô hình phát triển phần mềm được lựa chọn là mô hình Agile.</w:t>
      </w:r>
    </w:p>
    <w:p w14:paraId="732917E5">
      <w:pPr>
        <w:spacing w:line="360" w:lineRule="auto"/>
        <w:ind w:firstLine="560" w:firstLineChars="200"/>
        <w:jc w:val="both"/>
      </w:pPr>
      <w:r>
        <w:t>Agile là phương pháp phát triển phần mềm theo hướng linh hoạt, trong đó quá trình phát triển được chia thành nhiều giai đoạn nhỏ gọi là Sprint. Mỗi Sprint tập trung xây dựng và hoàn thiện một số chức năng cụ thể của hệ thống. Sau khi hoàn thành từng Sprint, hệ thống sẽ được kiểm tra và cải tiến trước khi tiếp tục phát triển các chức năng tiếp theo.</w:t>
      </w:r>
    </w:p>
    <w:p w14:paraId="0A86B0E5">
      <w:pPr>
        <w:spacing w:line="360" w:lineRule="auto"/>
        <w:ind w:firstLine="560" w:firstLineChars="200"/>
        <w:jc w:val="both"/>
      </w:pPr>
      <w:r>
        <w:t>Mô hình Agile giúp quá trình phát triển trở nên linh hoạt hơn, dễ dàng điều chỉnh khi có sự thay đổi về yêu cầu hoặc thiết kế hệ thống. Điều này đặc biệt phù hợp với các dự án có quy mô nhỏ hoặc được thực hiện bởi cá nhân.</w:t>
      </w:r>
    </w:p>
    <w:p w14:paraId="6C3CE8AD">
      <w:pPr>
        <w:spacing w:line="360" w:lineRule="auto"/>
        <w:ind w:firstLine="560" w:firstLineChars="200"/>
        <w:jc w:val="both"/>
      </w:pPr>
      <w:r>
        <w:t>Mỗi Sprint bao gồm các bước:</w:t>
      </w:r>
    </w:p>
    <w:p w14:paraId="77B72A7B">
      <w:pPr>
        <w:spacing w:line="360" w:lineRule="auto"/>
        <w:ind w:left="720" w:firstLine="397" w:firstLineChars="142"/>
        <w:jc w:val="both"/>
      </w:pPr>
      <w:r>
        <w:t>1.</w:t>
      </w:r>
      <w:r>
        <w:rPr>
          <w:lang w:val="vi-VN"/>
        </w:rPr>
        <w:t xml:space="preserve"> </w:t>
      </w:r>
      <w:r>
        <w:t>Phân tích yêu cầu.</w:t>
      </w:r>
    </w:p>
    <w:p w14:paraId="48E5B7C7">
      <w:pPr>
        <w:spacing w:line="360" w:lineRule="auto"/>
        <w:ind w:left="720" w:firstLine="397" w:firstLineChars="142"/>
        <w:jc w:val="both"/>
      </w:pPr>
      <w:r>
        <w:t>2.</w:t>
      </w:r>
      <w:r>
        <w:rPr>
          <w:lang w:val="vi-VN"/>
        </w:rPr>
        <w:t xml:space="preserve"> </w:t>
      </w:r>
      <w:r>
        <w:t>Thiết kế và lập kế hoạch.</w:t>
      </w:r>
    </w:p>
    <w:p w14:paraId="2FC83A51">
      <w:pPr>
        <w:spacing w:line="360" w:lineRule="auto"/>
        <w:ind w:left="720" w:firstLine="397" w:firstLineChars="142"/>
        <w:jc w:val="both"/>
      </w:pPr>
      <w:r>
        <w:t>3.</w:t>
      </w:r>
      <w:r>
        <w:rPr>
          <w:lang w:val="vi-VN"/>
        </w:rPr>
        <w:t xml:space="preserve"> </w:t>
      </w:r>
      <w:r>
        <w:t>Phát triển tính năng.</w:t>
      </w:r>
    </w:p>
    <w:p w14:paraId="2F71F3EB">
      <w:pPr>
        <w:spacing w:line="360" w:lineRule="auto"/>
        <w:ind w:left="720" w:firstLine="397" w:firstLineChars="142"/>
        <w:jc w:val="both"/>
      </w:pPr>
      <w:r>
        <w:t>4.</w:t>
      </w:r>
      <w:r>
        <w:rPr>
          <w:lang w:val="vi-VN"/>
        </w:rPr>
        <w:t xml:space="preserve"> </w:t>
      </w:r>
      <w:r>
        <w:t>Kiểm thử và đánh giá.</w:t>
      </w:r>
    </w:p>
    <w:p w14:paraId="41A74494">
      <w:pPr>
        <w:spacing w:line="360" w:lineRule="auto"/>
        <w:ind w:left="720" w:firstLine="397" w:firstLineChars="142"/>
        <w:jc w:val="both"/>
      </w:pPr>
      <w:r>
        <w:t>5.</w:t>
      </w:r>
      <w:r>
        <w:rPr>
          <w:lang w:val="vi-VN"/>
        </w:rPr>
        <w:t xml:space="preserve"> </w:t>
      </w:r>
      <w:r>
        <w:t>Cải tiến và hoàn thiện sản phẩm.</w:t>
      </w:r>
    </w:p>
    <w:p w14:paraId="48FEC32C">
      <w:pPr>
        <w:spacing w:line="360" w:lineRule="auto"/>
        <w:ind w:left="560" w:leftChars="200"/>
        <w:jc w:val="both"/>
      </w:pPr>
      <w:r>
        <w:t>Một số ưu điểm của mô hình Agile trong quá trình thực hiện đề tài:</w:t>
      </w:r>
    </w:p>
    <w:p w14:paraId="70924DEA">
      <w:pPr>
        <w:spacing w:line="360" w:lineRule="auto"/>
        <w:ind w:left="560" w:leftChars="200" w:firstLine="560" w:firstLineChars="200"/>
        <w:jc w:val="both"/>
      </w:pPr>
      <w:r>
        <w:rPr>
          <w:lang w:val="vi-VN"/>
        </w:rPr>
        <w:t xml:space="preserve">- </w:t>
      </w:r>
      <w:r>
        <w:t>Cho phép phát triển hệ thống một cách linh hoạt.</w:t>
      </w:r>
    </w:p>
    <w:p w14:paraId="37C40F88">
      <w:pPr>
        <w:spacing w:line="360" w:lineRule="auto"/>
        <w:ind w:left="560" w:leftChars="200" w:firstLine="560" w:firstLineChars="200"/>
        <w:jc w:val="both"/>
      </w:pPr>
      <w:r>
        <w:rPr>
          <w:lang w:val="vi-VN"/>
        </w:rPr>
        <w:t xml:space="preserve">- </w:t>
      </w:r>
      <w:r>
        <w:t>Giúp phát hiện và sửa lỗi sớm trong quá trình phát triển.</w:t>
      </w:r>
    </w:p>
    <w:p w14:paraId="7794A241">
      <w:pPr>
        <w:spacing w:line="360" w:lineRule="auto"/>
        <w:ind w:left="560" w:leftChars="200" w:firstLine="560" w:firstLineChars="200"/>
        <w:jc w:val="both"/>
      </w:pPr>
      <w:r>
        <w:rPr>
          <w:lang w:val="vi-VN"/>
        </w:rPr>
        <w:t xml:space="preserve">- </w:t>
      </w:r>
      <w:r>
        <w:t>Dễ dàng điều chỉnh và bổ sung chức năng khi cần thiết.</w:t>
      </w:r>
    </w:p>
    <w:p w14:paraId="1C218D41">
      <w:pPr>
        <w:pStyle w:val="3"/>
        <w:jc w:val="both"/>
        <w:rPr>
          <w:rFonts w:cs="Times New Roman"/>
        </w:rPr>
      </w:pPr>
      <w:bookmarkStart w:id="85" w:name="_Toc27554"/>
      <w:bookmarkStart w:id="86" w:name="_Toc21801"/>
      <w:bookmarkStart w:id="87" w:name="_Toc29081"/>
      <w:bookmarkStart w:id="88" w:name="_Toc23255"/>
      <w:r>
        <w:rPr>
          <w:rFonts w:hint="default" w:cs="Times New Roman"/>
          <w:lang w:val="en-US"/>
        </w:rPr>
        <w:t>1</w:t>
      </w:r>
      <w:r>
        <w:rPr>
          <w:rFonts w:cs="Times New Roman"/>
          <w:lang w:val="vi-VN"/>
        </w:rPr>
        <w:t>.5</w:t>
      </w:r>
      <w:r>
        <w:rPr>
          <w:rFonts w:hint="default" w:cs="Times New Roman"/>
          <w:lang w:val="en-US"/>
        </w:rPr>
        <w:t xml:space="preserve">. </w:t>
      </w:r>
      <w:r>
        <w:rPr>
          <w:rFonts w:cs="Times New Roman"/>
        </w:rPr>
        <w:t>Các công cụ hỗ trợ phát triển</w:t>
      </w:r>
      <w:bookmarkEnd w:id="85"/>
      <w:bookmarkEnd w:id="86"/>
      <w:bookmarkEnd w:id="87"/>
      <w:bookmarkEnd w:id="88"/>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02"/>
        <w:gridCol w:w="4952"/>
      </w:tblGrid>
      <w:tr w14:paraId="1A382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9" w:hRule="atLeast"/>
        </w:trPr>
        <w:tc>
          <w:tcPr>
            <w:tcW w:w="3902" w:type="dxa"/>
          </w:tcPr>
          <w:p w14:paraId="4E34B0FB">
            <w:pPr>
              <w:widowControl/>
              <w:spacing w:line="360" w:lineRule="auto"/>
              <w:jc w:val="both"/>
              <w:rPr>
                <w:b/>
                <w:bCs/>
              </w:rPr>
            </w:pPr>
            <w:r>
              <w:rPr>
                <w:b/>
                <w:bCs/>
              </w:rPr>
              <w:t>Công cụ</w:t>
            </w:r>
          </w:p>
        </w:tc>
        <w:tc>
          <w:tcPr>
            <w:tcW w:w="4952" w:type="dxa"/>
          </w:tcPr>
          <w:p w14:paraId="56767A21">
            <w:pPr>
              <w:widowControl/>
              <w:spacing w:line="360" w:lineRule="auto"/>
              <w:jc w:val="both"/>
              <w:rPr>
                <w:b/>
                <w:bCs/>
              </w:rPr>
            </w:pPr>
            <w:r>
              <w:rPr>
                <w:b/>
                <w:bCs/>
              </w:rPr>
              <w:t>Mục đích sử dụng</w:t>
            </w:r>
          </w:p>
        </w:tc>
      </w:tr>
      <w:tr w14:paraId="68685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5" w:hRule="atLeast"/>
        </w:trPr>
        <w:tc>
          <w:tcPr>
            <w:tcW w:w="3902" w:type="dxa"/>
          </w:tcPr>
          <w:p w14:paraId="767858B3">
            <w:pPr>
              <w:widowControl/>
              <w:spacing w:line="360" w:lineRule="auto"/>
              <w:jc w:val="both"/>
            </w:pPr>
            <w:r>
              <w:rPr>
                <w:b/>
                <w:bCs/>
              </w:rPr>
              <w:t>Visual Studio / VS Code</w:t>
            </w:r>
          </w:p>
        </w:tc>
        <w:tc>
          <w:tcPr>
            <w:tcW w:w="4952" w:type="dxa"/>
          </w:tcPr>
          <w:p w14:paraId="01EFD26D">
            <w:pPr>
              <w:widowControl/>
              <w:spacing w:line="360" w:lineRule="auto"/>
              <w:jc w:val="both"/>
            </w:pPr>
            <w:r>
              <w:t>Môi trường phát triển ASP.NET Core và Flutter</w:t>
            </w:r>
          </w:p>
        </w:tc>
      </w:tr>
      <w:tr w14:paraId="3FCD8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0" w:hRule="atLeast"/>
        </w:trPr>
        <w:tc>
          <w:tcPr>
            <w:tcW w:w="3902" w:type="dxa"/>
          </w:tcPr>
          <w:p w14:paraId="06954294">
            <w:pPr>
              <w:widowControl/>
              <w:spacing w:line="360" w:lineRule="auto"/>
              <w:jc w:val="both"/>
            </w:pPr>
            <w:r>
              <w:rPr>
                <w:b/>
                <w:bCs/>
              </w:rPr>
              <w:t>Android Studio</w:t>
            </w:r>
          </w:p>
        </w:tc>
        <w:tc>
          <w:tcPr>
            <w:tcW w:w="4952" w:type="dxa"/>
          </w:tcPr>
          <w:p w14:paraId="2727E01D">
            <w:pPr>
              <w:widowControl/>
              <w:spacing w:line="360" w:lineRule="auto"/>
              <w:jc w:val="both"/>
            </w:pPr>
            <w:r>
              <w:t>Giả lập và kiểm thử ứng dụng Flutter trên Android</w:t>
            </w:r>
          </w:p>
        </w:tc>
      </w:tr>
      <w:tr w14:paraId="26AAE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0" w:hRule="atLeast"/>
        </w:trPr>
        <w:tc>
          <w:tcPr>
            <w:tcW w:w="3902" w:type="dxa"/>
          </w:tcPr>
          <w:p w14:paraId="4A1F5972">
            <w:pPr>
              <w:widowControl/>
              <w:spacing w:line="360" w:lineRule="auto"/>
              <w:jc w:val="both"/>
            </w:pPr>
            <w:r>
              <w:rPr>
                <w:b/>
                <w:bCs/>
              </w:rPr>
              <w:t>Postman</w:t>
            </w:r>
          </w:p>
        </w:tc>
        <w:tc>
          <w:tcPr>
            <w:tcW w:w="4952" w:type="dxa"/>
          </w:tcPr>
          <w:p w14:paraId="2FB750FE">
            <w:pPr>
              <w:widowControl/>
              <w:spacing w:line="360" w:lineRule="auto"/>
              <w:jc w:val="both"/>
            </w:pPr>
            <w:r>
              <w:t>Kiểm thử và xác thực API</w:t>
            </w:r>
          </w:p>
        </w:tc>
      </w:tr>
      <w:tr w14:paraId="78D83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02" w:type="dxa"/>
          </w:tcPr>
          <w:p w14:paraId="065E7253">
            <w:pPr>
              <w:widowControl/>
              <w:spacing w:line="360" w:lineRule="auto"/>
              <w:jc w:val="both"/>
            </w:pPr>
            <w:r>
              <w:rPr>
                <w:b/>
                <w:bCs/>
              </w:rPr>
              <w:t>SQL Server Management Studio (SSMS)</w:t>
            </w:r>
          </w:p>
        </w:tc>
        <w:tc>
          <w:tcPr>
            <w:tcW w:w="4952" w:type="dxa"/>
          </w:tcPr>
          <w:p w14:paraId="70549B56">
            <w:pPr>
              <w:widowControl/>
              <w:spacing w:line="360" w:lineRule="auto"/>
              <w:jc w:val="both"/>
            </w:pPr>
            <w:r>
              <w:t>Quản lý cơ sở dữ liệu SQL Server</w:t>
            </w:r>
          </w:p>
        </w:tc>
      </w:tr>
      <w:tr w14:paraId="223AF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6" w:hRule="atLeast"/>
        </w:trPr>
        <w:tc>
          <w:tcPr>
            <w:tcW w:w="3902" w:type="dxa"/>
          </w:tcPr>
          <w:p w14:paraId="193C4F5A">
            <w:pPr>
              <w:widowControl/>
              <w:spacing w:line="360" w:lineRule="auto"/>
              <w:jc w:val="both"/>
            </w:pPr>
            <w:r>
              <w:rPr>
                <w:b/>
                <w:bCs/>
              </w:rPr>
              <w:t>Figma / Balsamiq Wireframes</w:t>
            </w:r>
          </w:p>
        </w:tc>
        <w:tc>
          <w:tcPr>
            <w:tcW w:w="4952" w:type="dxa"/>
          </w:tcPr>
          <w:p w14:paraId="39BCFCCC">
            <w:pPr>
              <w:widowControl/>
              <w:spacing w:line="360" w:lineRule="auto"/>
              <w:jc w:val="both"/>
            </w:pPr>
            <w:r>
              <w:t>Thiết kế giao diện người dùng</w:t>
            </w:r>
          </w:p>
        </w:tc>
      </w:tr>
      <w:tr w14:paraId="39503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5" w:hRule="atLeast"/>
        </w:trPr>
        <w:tc>
          <w:tcPr>
            <w:tcW w:w="3902" w:type="dxa"/>
          </w:tcPr>
          <w:p w14:paraId="4ABFDD07">
            <w:pPr>
              <w:widowControl/>
              <w:spacing w:line="360" w:lineRule="auto"/>
              <w:jc w:val="both"/>
            </w:pPr>
            <w:r>
              <w:rPr>
                <w:b/>
                <w:bCs/>
              </w:rPr>
              <w:t>GitHub / Git</w:t>
            </w:r>
          </w:p>
        </w:tc>
        <w:tc>
          <w:tcPr>
            <w:tcW w:w="4952" w:type="dxa"/>
          </w:tcPr>
          <w:p w14:paraId="3D8F30CE">
            <w:pPr>
              <w:widowControl/>
              <w:spacing w:line="360" w:lineRule="auto"/>
              <w:jc w:val="both"/>
            </w:pPr>
            <w:r>
              <w:t xml:space="preserve">Quản lý mã nguồn </w:t>
            </w:r>
          </w:p>
        </w:tc>
      </w:tr>
      <w:tr w14:paraId="497A6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02" w:type="dxa"/>
          </w:tcPr>
          <w:p w14:paraId="5493F6BE">
            <w:pPr>
              <w:widowControl/>
              <w:spacing w:line="360" w:lineRule="auto"/>
              <w:jc w:val="both"/>
            </w:pPr>
            <w:r>
              <w:rPr>
                <w:b/>
                <w:bCs/>
              </w:rPr>
              <w:t>Swagger UI</w:t>
            </w:r>
          </w:p>
        </w:tc>
        <w:tc>
          <w:tcPr>
            <w:tcW w:w="4952" w:type="dxa"/>
          </w:tcPr>
          <w:p w14:paraId="4B6DAC5E">
            <w:pPr>
              <w:widowControl/>
              <w:spacing w:line="360" w:lineRule="auto"/>
              <w:jc w:val="both"/>
            </w:pPr>
            <w:r>
              <w:t>Tự động sinh tài liệu API và kiểm thử Backend</w:t>
            </w:r>
          </w:p>
        </w:tc>
      </w:tr>
    </w:tbl>
    <w:p w14:paraId="77E9C1F3">
      <w:pPr>
        <w:pStyle w:val="3"/>
        <w:numPr>
          <w:ilvl w:val="1"/>
          <w:numId w:val="0"/>
        </w:numPr>
        <w:jc w:val="both"/>
        <w:rPr>
          <w:rFonts w:cs="Times New Roman"/>
          <w:lang w:val="vi-VN"/>
        </w:rPr>
      </w:pPr>
      <w:bookmarkStart w:id="89" w:name="_Toc31367"/>
      <w:bookmarkStart w:id="90" w:name="_Toc28539"/>
      <w:bookmarkStart w:id="91" w:name="_Toc2353"/>
      <w:bookmarkStart w:id="92" w:name="_Toc2344"/>
      <w:r>
        <w:rPr>
          <w:rFonts w:hint="default" w:cs="Times New Roman"/>
          <w:lang w:val="en-US"/>
        </w:rPr>
        <w:t>1</w:t>
      </w:r>
      <w:r>
        <w:rPr>
          <w:rFonts w:cs="Times New Roman"/>
        </w:rPr>
        <w:t>.6</w:t>
      </w:r>
      <w:r>
        <w:rPr>
          <w:rFonts w:hint="default" w:cs="Times New Roman"/>
          <w:lang w:val="en-US"/>
        </w:rPr>
        <w:t>.</w:t>
      </w:r>
      <w:r>
        <w:rPr>
          <w:rFonts w:cs="Times New Roman"/>
        </w:rPr>
        <w:t xml:space="preserve"> K</w:t>
      </w:r>
      <w:r>
        <w:rPr>
          <w:rFonts w:cs="Times New Roman"/>
          <w:lang w:val="vi-VN"/>
        </w:rPr>
        <w:t>ết luận chương</w:t>
      </w:r>
      <w:bookmarkEnd w:id="89"/>
      <w:bookmarkEnd w:id="90"/>
      <w:bookmarkEnd w:id="91"/>
      <w:bookmarkEnd w:id="92"/>
    </w:p>
    <w:p w14:paraId="5DC28BC0">
      <w:pPr>
        <w:spacing w:line="360" w:lineRule="auto"/>
        <w:ind w:firstLine="560"/>
        <w:jc w:val="both"/>
      </w:pPr>
      <w:r>
        <w:t xml:space="preserve">Trong chương này, </w:t>
      </w:r>
      <w:r>
        <w:rPr>
          <w:lang w:val="vi-VN"/>
        </w:rPr>
        <w:t>em</w:t>
      </w:r>
      <w:r>
        <w:t xml:space="preserve"> đã trình bày cơ sở lý thuyết về các công nghệ và công cụ được sử dụng trong quá trình xây dựng ứng dụng bán thực phẩm.</w:t>
      </w:r>
    </w:p>
    <w:p w14:paraId="0B7823FD">
      <w:pPr>
        <w:spacing w:line="360" w:lineRule="auto"/>
        <w:ind w:firstLine="560"/>
        <w:jc w:val="both"/>
      </w:pPr>
      <w:r>
        <w:t xml:space="preserve">Việc kết hợp </w:t>
      </w:r>
      <w:r>
        <w:rPr>
          <w:b/>
          <w:bCs/>
        </w:rPr>
        <w:t>Flutter</w:t>
      </w:r>
      <w:r>
        <w:t xml:space="preserve"> cho phần giao diện người dùng và </w:t>
      </w:r>
      <w:r>
        <w:rPr>
          <w:b/>
          <w:bCs/>
        </w:rPr>
        <w:t>ASP.NET Core Web API + SQL Server</w:t>
      </w:r>
      <w:r>
        <w:t xml:space="preserve"> cho phần xử lý dữ liệu giúp hệ thống đảm bảo hiệu năng, tính bảo mật và khả năng mở rộng.</w:t>
      </w:r>
    </w:p>
    <w:p w14:paraId="1B094F38">
      <w:pPr>
        <w:spacing w:line="360" w:lineRule="auto"/>
        <w:ind w:firstLine="560"/>
        <w:jc w:val="both"/>
        <w:rPr>
          <w:rFonts w:cs="Times New Roman"/>
          <w:lang w:val="vi-VN"/>
        </w:rPr>
      </w:pPr>
      <w:r>
        <w:t>Những nội dung này là nền tảng cho quá trình phân tích và thiết kế hệ thống được trình bày ở Chương 2.</w:t>
      </w:r>
    </w:p>
    <w:p w14:paraId="4F30D48F">
      <w:pPr>
        <w:rPr>
          <w:rFonts w:cs="Times New Roman"/>
          <w:lang w:val="vi-VN"/>
        </w:rPr>
      </w:pPr>
      <w:r>
        <w:rPr>
          <w:rFonts w:cs="Times New Roman"/>
          <w:lang w:val="vi-VN"/>
        </w:rPr>
        <w:br w:type="page"/>
      </w:r>
    </w:p>
    <w:p w14:paraId="4B2DE430">
      <w:pPr>
        <w:pStyle w:val="2"/>
        <w:jc w:val="center"/>
        <w:rPr>
          <w:rFonts w:cs="Times New Roman"/>
          <w:lang w:val="vi-VN"/>
        </w:rPr>
      </w:pPr>
      <w:bookmarkStart w:id="93" w:name="_Toc80"/>
      <w:bookmarkStart w:id="94" w:name="_Toc12904"/>
      <w:r>
        <w:rPr>
          <w:rFonts w:cs="Times New Roman"/>
          <w:lang w:val="vi-VN"/>
        </w:rPr>
        <w:t xml:space="preserve">CHƯƠNG </w:t>
      </w:r>
      <w:r>
        <w:rPr>
          <w:rFonts w:hint="default" w:cs="Times New Roman"/>
          <w:lang w:val="vi-VN"/>
        </w:rPr>
        <w:t>2</w:t>
      </w:r>
      <w:r>
        <w:rPr>
          <w:rFonts w:cs="Times New Roman"/>
          <w:lang w:val="vi-VN"/>
        </w:rPr>
        <w:t>: KHẢO SÁT BÀI TOÁN</w:t>
      </w:r>
      <w:bookmarkEnd w:id="93"/>
      <w:bookmarkEnd w:id="94"/>
    </w:p>
    <w:p w14:paraId="75509B8A">
      <w:pPr>
        <w:pStyle w:val="3"/>
        <w:jc w:val="both"/>
        <w:rPr>
          <w:rFonts w:cs="Times New Roman"/>
          <w:szCs w:val="28"/>
          <w:lang w:val="vi-VN"/>
        </w:rPr>
      </w:pPr>
      <w:bookmarkStart w:id="95" w:name="_Toc20322"/>
      <w:bookmarkStart w:id="96" w:name="_Toc12334"/>
      <w:r>
        <w:rPr>
          <w:rFonts w:hint="default" w:cs="Times New Roman"/>
          <w:szCs w:val="28"/>
          <w:lang w:val="vi-VN"/>
        </w:rPr>
        <w:t>2</w:t>
      </w:r>
      <w:r>
        <w:rPr>
          <w:rFonts w:cs="Times New Roman"/>
          <w:szCs w:val="28"/>
          <w:lang w:val="vi-VN"/>
        </w:rPr>
        <w:t>.1 Tổng quan bài toán</w:t>
      </w:r>
      <w:bookmarkEnd w:id="95"/>
      <w:bookmarkEnd w:id="96"/>
    </w:p>
    <w:p w14:paraId="306BFC10">
      <w:pPr>
        <w:pStyle w:val="85"/>
        <w:spacing w:beforeAutospacing="0" w:afterAutospacing="0" w:line="360" w:lineRule="auto"/>
        <w:ind w:firstLine="560" w:firstLineChars="200"/>
        <w:jc w:val="both"/>
        <w:rPr>
          <w:sz w:val="28"/>
          <w:szCs w:val="28"/>
        </w:rPr>
      </w:pPr>
      <w:r>
        <w:rPr>
          <w:sz w:val="28"/>
          <w:szCs w:val="28"/>
          <w:lang w:val="vi-VN"/>
        </w:rPr>
        <w:t>T</w:t>
      </w:r>
      <w:r>
        <w:rPr>
          <w:sz w:val="28"/>
          <w:szCs w:val="28"/>
        </w:rPr>
        <w:t>rong bối cảnh công nghệ thông tin phát triển mạnh mẽ, các ứng dụng di động và nền tảng thương mại điện tử ngày càng đóng vai trò quan trọng trong đời sống. Đặc biệt, nhu cầu mua sắm trực tuyến trong lĩnh vực thực phẩm đang có xu hướng gia tăng do tính tiện lợi và khả năng tiết kiệm thời gian cho người tiêu dùng.</w:t>
      </w:r>
    </w:p>
    <w:p w14:paraId="39B1C043">
      <w:pPr>
        <w:pStyle w:val="85"/>
        <w:spacing w:beforeAutospacing="0" w:afterAutospacing="0" w:line="360" w:lineRule="auto"/>
        <w:ind w:firstLine="560" w:firstLineChars="200"/>
        <w:jc w:val="both"/>
        <w:rPr>
          <w:sz w:val="28"/>
          <w:szCs w:val="28"/>
        </w:rPr>
      </w:pPr>
      <w:r>
        <w:rPr>
          <w:sz w:val="28"/>
          <w:szCs w:val="28"/>
        </w:rPr>
        <w:t>Tuy nhiên, thực tế cho thấy việc mua bán thực phẩm vẫn chủ yếu được thực hiện thông qua các phương thức truyền thống hoặc các nền tảng chưa thực sự tối ưu cho nhóm sản phẩm thiết yếu. Do đó, việc nghiên cứu và xây dựng một hệ thống hỗ trợ mua bán thực phẩm trực tuyến là cần thiết nhằm nâng cao hiệu quả và trải nghiệm người dùng.</w:t>
      </w:r>
    </w:p>
    <w:p w14:paraId="7329AAFF">
      <w:pPr>
        <w:pStyle w:val="3"/>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lang w:val="vi-VN"/>
        </w:rPr>
      </w:pPr>
      <w:bookmarkStart w:id="97" w:name="_Toc13332"/>
      <w:bookmarkStart w:id="98" w:name="_Toc5045"/>
      <w:r>
        <w:rPr>
          <w:rFonts w:hint="default" w:cs="Times New Roman"/>
          <w:lang w:val="vi-VN"/>
        </w:rPr>
        <w:t>2</w:t>
      </w:r>
      <w:r>
        <w:rPr>
          <w:rFonts w:hint="default" w:ascii="Times New Roman" w:hAnsi="Times New Roman" w:cs="Times New Roman"/>
          <w:lang w:val="vi-VN"/>
        </w:rPr>
        <w:t>.2 Phân tích quy trình hiện tại(phương thức truyền thống)</w:t>
      </w:r>
      <w:bookmarkEnd w:id="97"/>
      <w:bookmarkEnd w:id="98"/>
    </w:p>
    <w:p w14:paraId="2091DE9E">
      <w:pPr>
        <w:pStyle w:val="4"/>
        <w:pageBreakBefore w:val="0"/>
        <w:widowControl/>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sz w:val="28"/>
          <w:szCs w:val="28"/>
          <w:lang w:val="vi-VN"/>
        </w:rPr>
      </w:pPr>
      <w:bookmarkStart w:id="99" w:name="_Toc13398"/>
      <w:bookmarkStart w:id="100" w:name="_Toc1194"/>
      <w:r>
        <w:rPr>
          <w:rFonts w:hint="default" w:cs="Times New Roman"/>
          <w:sz w:val="28"/>
          <w:szCs w:val="28"/>
          <w:lang w:val="vi-VN"/>
        </w:rPr>
        <w:t>2</w:t>
      </w:r>
      <w:r>
        <w:rPr>
          <w:rFonts w:hint="default" w:ascii="Times New Roman" w:hAnsi="Times New Roman" w:cs="Times New Roman"/>
          <w:sz w:val="28"/>
          <w:szCs w:val="28"/>
          <w:lang w:val="vi-VN"/>
        </w:rPr>
        <w:t>.2.1 Quy trình người mua</w:t>
      </w:r>
      <w:bookmarkEnd w:id="99"/>
      <w:bookmarkEnd w:id="100"/>
      <w:r>
        <w:rPr>
          <w:rFonts w:hint="default" w:ascii="Times New Roman" w:hAnsi="Times New Roman" w:cs="Times New Roman"/>
          <w:sz w:val="28"/>
          <w:szCs w:val="28"/>
          <w:lang w:val="vi-VN"/>
        </w:rPr>
        <w:t xml:space="preserve"> </w:t>
      </w:r>
    </w:p>
    <w:p w14:paraId="78D33DA5">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leftChars="0" w:firstLine="560" w:firstLineChars="0"/>
        <w:jc w:val="both"/>
        <w:textAlignment w:val="auto"/>
        <w:rPr>
          <w:sz w:val="28"/>
          <w:szCs w:val="28"/>
        </w:rPr>
      </w:pPr>
      <w:r>
        <w:rPr>
          <w:sz w:val="28"/>
          <w:szCs w:val="28"/>
        </w:rPr>
        <w:t>Hiện nay, người tiêu dùng thường thực hiện việc mua thực phẩm theo quy trình truyền thống. Trước hết, người dùng xác định nhu cầu mua sắm các mặt hàng thiết yếu như rau, củ, quả, thịt, cá hoặc các sản phẩm tiêu dùng hàng ngày. Sau đó, họ lựa chọn địa điểm mua hàng như chợ truyền thống, siêu thị hoặc cửa hàng tiện lợi gần nơi sinh sống.</w:t>
      </w:r>
    </w:p>
    <w:p w14:paraId="099D87E6">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leftChars="0" w:firstLine="560" w:firstLineChars="200"/>
        <w:jc w:val="both"/>
        <w:textAlignment w:val="auto"/>
        <w:rPr>
          <w:sz w:val="28"/>
          <w:szCs w:val="28"/>
        </w:rPr>
      </w:pPr>
      <w:r>
        <w:rPr>
          <w:sz w:val="28"/>
          <w:szCs w:val="28"/>
        </w:rPr>
        <w:t>Tiếp theo, người dùng phải trực tiếp di chuyển đến cửa hàng để lựa chọn sản phẩm. Quá trình này phụ thuộc nhiều vào khoảng cách địa lý, thời gian và điều kiện thời tiết. Sau khi lựa chọn sản phẩm phù hợp, khách hàng tiến hành thanh toán bằng tiền mặt hoặc chuyển khoản và tự vận chuyển hàng hóa về nhà hoặc sử dụng dịch vụ giao hàng bên ngoài.</w:t>
      </w:r>
    </w:p>
    <w:p w14:paraId="091D8A5A">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leftChars="0" w:firstLine="560" w:firstLineChars="200"/>
        <w:jc w:val="both"/>
        <w:textAlignment w:val="auto"/>
        <w:rPr>
          <w:sz w:val="28"/>
          <w:szCs w:val="28"/>
        </w:rPr>
      </w:pPr>
      <w:r>
        <w:rPr>
          <w:sz w:val="28"/>
          <w:szCs w:val="28"/>
        </w:rPr>
        <w:t>Quy trình trên chủ yếu được thực hiện thủ công và chưa có nhiều sự hỗ trợ từ công nghệ, dẫn đến việc mất nhiều thời gian và chưa tối ưu trải nghiệm mua sắm của người dùng.</w:t>
      </w:r>
    </w:p>
    <w:p w14:paraId="7B309629">
      <w:pPr>
        <w:pStyle w:val="4"/>
        <w:keepNext w:val="0"/>
        <w:keepLines w:val="0"/>
        <w:pageBreakBefore w:val="0"/>
        <w:widowControl/>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sz w:val="28"/>
          <w:szCs w:val="28"/>
        </w:rPr>
      </w:pPr>
      <w:bookmarkStart w:id="101" w:name="_Toc2284"/>
      <w:bookmarkStart w:id="102" w:name="_Toc31844"/>
      <w:r>
        <w:rPr>
          <w:rStyle w:val="92"/>
          <w:rFonts w:hint="default" w:cs="Times New Roman"/>
          <w:b/>
          <w:bCs/>
          <w:sz w:val="28"/>
          <w:szCs w:val="28"/>
          <w:lang w:val="vi-VN"/>
        </w:rPr>
        <w:t>2</w:t>
      </w:r>
      <w:r>
        <w:rPr>
          <w:rStyle w:val="92"/>
          <w:rFonts w:hint="default" w:ascii="Times New Roman" w:hAnsi="Times New Roman" w:cs="Times New Roman"/>
          <w:b/>
          <w:bCs/>
          <w:sz w:val="28"/>
          <w:szCs w:val="28"/>
        </w:rPr>
        <w:t>.</w:t>
      </w:r>
      <w:r>
        <w:rPr>
          <w:rStyle w:val="92"/>
          <w:rFonts w:hint="default" w:ascii="Times New Roman" w:hAnsi="Times New Roman" w:cs="Times New Roman"/>
          <w:b/>
          <w:bCs/>
          <w:sz w:val="28"/>
          <w:szCs w:val="28"/>
          <w:lang w:val="vi-VN"/>
        </w:rPr>
        <w:t>2</w:t>
      </w:r>
      <w:r>
        <w:rPr>
          <w:rStyle w:val="92"/>
          <w:rFonts w:hint="default" w:ascii="Times New Roman" w:hAnsi="Times New Roman" w:cs="Times New Roman"/>
          <w:b/>
          <w:bCs/>
          <w:sz w:val="28"/>
          <w:szCs w:val="28"/>
        </w:rPr>
        <w:t>.2 Quy trình hoạt động của người bán</w:t>
      </w:r>
      <w:bookmarkEnd w:id="101"/>
      <w:bookmarkEnd w:id="102"/>
    </w:p>
    <w:p w14:paraId="3393A45A">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leftChars="0" w:firstLine="652" w:firstLineChars="233"/>
        <w:jc w:val="both"/>
        <w:textAlignment w:val="auto"/>
        <w:rPr>
          <w:sz w:val="28"/>
          <w:szCs w:val="28"/>
        </w:rPr>
      </w:pPr>
      <w:r>
        <w:rPr>
          <w:sz w:val="28"/>
          <w:szCs w:val="28"/>
        </w:rPr>
        <w:t>Đối với người bán, quy trình kinh doanh thực phẩm hiện nay cũng chủ yếu được thực hiện theo phương thức truyền thống. Các cửa hàng sẽ nhập hàng từ nhà cung cấp, sau đó tiến hành phân loại và trưng bày sản phẩm để khách hàng trực tiếp lựa chọn.</w:t>
      </w:r>
    </w:p>
    <w:p w14:paraId="6DD3E202">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leftChars="0" w:firstLine="652" w:firstLineChars="233"/>
        <w:jc w:val="both"/>
        <w:textAlignment w:val="auto"/>
        <w:rPr>
          <w:sz w:val="28"/>
          <w:szCs w:val="28"/>
        </w:rPr>
      </w:pPr>
      <w:r>
        <w:rPr>
          <w:sz w:val="28"/>
          <w:szCs w:val="28"/>
        </w:rPr>
        <w:t>Khi có khách mua hàng, người bán thực hiện tư vấn, xác nhận sản phẩm và ghi nhận đơn hàng. Việc quản lý sản phẩm, tồn kho và doanh thu thường được thực hiện thủ công thông qua sổ sách hoặc kinh nghiệm cá nhân nên dễ xảy ra sai sót trong quá trình vận hành.</w:t>
      </w:r>
    </w:p>
    <w:p w14:paraId="09A3731C">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leftChars="0" w:firstLine="652" w:firstLineChars="233"/>
        <w:jc w:val="both"/>
        <w:textAlignment w:val="auto"/>
        <w:rPr>
          <w:sz w:val="28"/>
          <w:szCs w:val="28"/>
        </w:rPr>
      </w:pPr>
      <w:r>
        <w:rPr>
          <w:sz w:val="28"/>
          <w:szCs w:val="28"/>
        </w:rPr>
        <w:t>Trong một số trường hợp, cửa hàng có hỗ trợ giao hàng cho khách, tuy nhiên quá trình này thường được thực hiện thông qua các đơn vị vận chuyển bên ngoài và chưa có sự tích hợp trong một hệ thống quản lý thống nhất.</w:t>
      </w:r>
    </w:p>
    <w:p w14:paraId="047CD510">
      <w:pPr>
        <w:pStyle w:val="3"/>
        <w:pageBreakBefore w:val="0"/>
        <w:widowControl/>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sz w:val="28"/>
          <w:szCs w:val="28"/>
          <w:lang w:val="vi-VN"/>
        </w:rPr>
      </w:pPr>
      <w:bookmarkStart w:id="103" w:name="_Toc1011"/>
      <w:bookmarkStart w:id="104" w:name="_Toc25026"/>
      <w:r>
        <w:rPr>
          <w:rFonts w:hint="default" w:cs="Times New Roman"/>
          <w:sz w:val="28"/>
          <w:szCs w:val="28"/>
          <w:lang w:val="vi-VN"/>
        </w:rPr>
        <w:t>2</w:t>
      </w:r>
      <w:r>
        <w:rPr>
          <w:rFonts w:hint="default" w:ascii="Times New Roman" w:hAnsi="Times New Roman" w:cs="Times New Roman"/>
          <w:sz w:val="28"/>
          <w:szCs w:val="28"/>
          <w:lang w:val="vi-VN"/>
        </w:rPr>
        <w:t>.3 Khảo sát các hệ thống hiện tại</w:t>
      </w:r>
      <w:bookmarkEnd w:id="103"/>
      <w:bookmarkEnd w:id="104"/>
    </w:p>
    <w:p w14:paraId="7A82C381">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leftChars="0" w:firstLine="560" w:firstLineChars="200"/>
        <w:jc w:val="both"/>
        <w:textAlignment w:val="auto"/>
        <w:rPr>
          <w:sz w:val="28"/>
          <w:szCs w:val="28"/>
        </w:rPr>
      </w:pPr>
      <w:r>
        <w:rPr>
          <w:sz w:val="28"/>
          <w:szCs w:val="28"/>
        </w:rPr>
        <w:t>Trong những năm gần đây, nhiều ứng dụng hỗ trợ mua sắm thực phẩm trực tuyến đã được phát triển và sử dụng rộng rãi như Bách Hóa Xanh, ShopeeFood và GrabMart. Các hệ thống này mang lại nhiều tiện ích cho người dùng như:</w:t>
      </w:r>
    </w:p>
    <w:p w14:paraId="7EBD1D36">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720" w:leftChars="0" w:hanging="360" w:firstLineChars="0"/>
        <w:jc w:val="both"/>
        <w:textAlignment w:val="auto"/>
        <w:rPr>
          <w:sz w:val="28"/>
          <w:szCs w:val="28"/>
        </w:rPr>
      </w:pPr>
      <w:r>
        <w:rPr>
          <w:rFonts w:hint="default"/>
          <w:sz w:val="28"/>
          <w:szCs w:val="28"/>
          <w:lang w:val="vi-VN"/>
        </w:rPr>
        <w:t xml:space="preserve">- </w:t>
      </w:r>
      <w:r>
        <w:rPr>
          <w:sz w:val="28"/>
          <w:szCs w:val="28"/>
        </w:rPr>
        <w:t xml:space="preserve">Cho phép đặt hàng nhanh chóng thông qua điện thoại di động. </w:t>
      </w:r>
    </w:p>
    <w:p w14:paraId="18774951">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720" w:leftChars="0" w:hanging="360" w:firstLineChars="0"/>
        <w:jc w:val="both"/>
        <w:textAlignment w:val="auto"/>
        <w:rPr>
          <w:sz w:val="28"/>
          <w:szCs w:val="28"/>
        </w:rPr>
      </w:pPr>
      <w:r>
        <w:rPr>
          <w:rFonts w:hint="default"/>
          <w:sz w:val="28"/>
          <w:szCs w:val="28"/>
          <w:lang w:val="vi-VN"/>
        </w:rPr>
        <w:t xml:space="preserve">- </w:t>
      </w:r>
      <w:r>
        <w:rPr>
          <w:sz w:val="28"/>
          <w:szCs w:val="28"/>
        </w:rPr>
        <w:t xml:space="preserve">Hỗ trợ nhiều hình thức thanh toán trực tuyến. </w:t>
      </w:r>
    </w:p>
    <w:p w14:paraId="4CFE4CB5">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720" w:leftChars="0" w:hanging="360" w:firstLineChars="0"/>
        <w:jc w:val="both"/>
        <w:textAlignment w:val="auto"/>
        <w:rPr>
          <w:sz w:val="28"/>
          <w:szCs w:val="28"/>
        </w:rPr>
      </w:pPr>
      <w:r>
        <w:rPr>
          <w:rFonts w:hint="default"/>
          <w:sz w:val="28"/>
          <w:szCs w:val="28"/>
          <w:lang w:val="vi-VN"/>
        </w:rPr>
        <w:t xml:space="preserve">- </w:t>
      </w:r>
      <w:r>
        <w:rPr>
          <w:sz w:val="28"/>
          <w:szCs w:val="28"/>
        </w:rPr>
        <w:t xml:space="preserve">Cung cấp đa dạng sản phẩm và dịch vụ giao hàng. </w:t>
      </w:r>
    </w:p>
    <w:p w14:paraId="2F7612B4">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leftChars="0" w:firstLine="560" w:firstLineChars="200"/>
        <w:jc w:val="both"/>
        <w:textAlignment w:val="auto"/>
        <w:rPr>
          <w:sz w:val="28"/>
          <w:szCs w:val="28"/>
        </w:rPr>
      </w:pPr>
      <w:r>
        <w:rPr>
          <w:sz w:val="28"/>
          <w:szCs w:val="28"/>
        </w:rPr>
        <w:t>Tuy nhiên, qua quá trình khảo sát và trải nghiệm thực tế, các hệ thống hiện tại vẫn còn tồn tại một số hạn chế như:</w:t>
      </w:r>
    </w:p>
    <w:p w14:paraId="0AA67D8C">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360" w:leftChars="0"/>
        <w:jc w:val="both"/>
        <w:textAlignment w:val="auto"/>
        <w:rPr>
          <w:sz w:val="28"/>
          <w:szCs w:val="28"/>
        </w:rPr>
      </w:pPr>
      <w:r>
        <w:rPr>
          <w:rFonts w:hint="default"/>
          <w:sz w:val="28"/>
          <w:szCs w:val="28"/>
          <w:lang w:val="vi-VN"/>
        </w:rPr>
        <w:t xml:space="preserve">- </w:t>
      </w:r>
      <w:r>
        <w:rPr>
          <w:sz w:val="28"/>
          <w:szCs w:val="28"/>
        </w:rPr>
        <w:t xml:space="preserve">Giao diện còn phức tạp, người dùng phải thực hiện nhiều thao tác để tìm kiếm sản phẩm mong muốn. </w:t>
      </w:r>
    </w:p>
    <w:p w14:paraId="3F42E8CA">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360" w:leftChars="0"/>
        <w:jc w:val="both"/>
        <w:textAlignment w:val="auto"/>
        <w:rPr>
          <w:sz w:val="28"/>
          <w:szCs w:val="28"/>
        </w:rPr>
      </w:pPr>
      <w:r>
        <w:rPr>
          <w:rFonts w:hint="default"/>
          <w:sz w:val="28"/>
          <w:szCs w:val="28"/>
          <w:lang w:val="vi-VN"/>
        </w:rPr>
        <w:t xml:space="preserve">- </w:t>
      </w:r>
      <w:r>
        <w:rPr>
          <w:sz w:val="28"/>
          <w:szCs w:val="28"/>
        </w:rPr>
        <w:t xml:space="preserve">Chức năng gợi ý sản phẩm chưa thực sự hiệu quả và chưa cá nhân hóa theo nhu cầu người dùng. </w:t>
      </w:r>
    </w:p>
    <w:p w14:paraId="63AC1FD5">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360" w:leftChars="0"/>
        <w:jc w:val="both"/>
        <w:textAlignment w:val="auto"/>
        <w:rPr>
          <w:sz w:val="28"/>
          <w:szCs w:val="28"/>
        </w:rPr>
      </w:pPr>
      <w:r>
        <w:rPr>
          <w:rFonts w:hint="default"/>
          <w:sz w:val="28"/>
          <w:szCs w:val="28"/>
          <w:lang w:val="vi-VN"/>
        </w:rPr>
        <w:t xml:space="preserve">- </w:t>
      </w:r>
      <w:r>
        <w:rPr>
          <w:sz w:val="28"/>
          <w:szCs w:val="28"/>
        </w:rPr>
        <w:t xml:space="preserve">Một số sản phẩm chưa cung cấp đầy đủ thông tin về nguồn gốc, hạn sử dụng và chứng nhận an toàn thực phẩm. </w:t>
      </w:r>
    </w:p>
    <w:p w14:paraId="7426C1BB">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360" w:leftChars="0"/>
        <w:jc w:val="both"/>
        <w:textAlignment w:val="auto"/>
        <w:rPr>
          <w:sz w:val="28"/>
          <w:szCs w:val="28"/>
        </w:rPr>
      </w:pPr>
      <w:r>
        <w:rPr>
          <w:rFonts w:hint="default"/>
          <w:sz w:val="28"/>
          <w:szCs w:val="28"/>
          <w:lang w:val="vi-VN"/>
        </w:rPr>
        <w:t xml:space="preserve">- </w:t>
      </w:r>
      <w:r>
        <w:rPr>
          <w:sz w:val="28"/>
          <w:szCs w:val="28"/>
        </w:rPr>
        <w:t xml:space="preserve">Quy trình đặt hàng còn nhiều bước, làm giảm trải nghiệm người dùng. </w:t>
      </w:r>
    </w:p>
    <w:p w14:paraId="19B8E59E">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leftChars="0" w:firstLine="560" w:firstLineChars="200"/>
        <w:jc w:val="both"/>
        <w:textAlignment w:val="auto"/>
        <w:rPr>
          <w:rFonts w:hint="default"/>
          <w:sz w:val="28"/>
          <w:szCs w:val="28"/>
          <w:lang w:val="vi-VN"/>
        </w:rPr>
      </w:pPr>
      <w:r>
        <w:rPr>
          <w:sz w:val="28"/>
          <w:szCs w:val="28"/>
        </w:rPr>
        <w:t>Từ những hạn chế trên cho thấy việc xây dựng một hệ thống bán thực phẩm trực tuyến với trải nghiệm người dùng tốt hơn là cần thiết.</w:t>
      </w:r>
    </w:p>
    <w:p w14:paraId="712DA21E">
      <w:pPr>
        <w:pStyle w:val="3"/>
        <w:pageBreakBefore w:val="0"/>
        <w:widowControl/>
        <w:kinsoku/>
        <w:wordWrap/>
        <w:overflowPunct/>
        <w:topLinePunct w:val="0"/>
        <w:autoSpaceDE/>
        <w:autoSpaceDN/>
        <w:bidi w:val="0"/>
        <w:adjustRightInd/>
        <w:snapToGrid/>
        <w:spacing w:beforeAutospacing="0" w:afterAutospacing="0" w:line="360" w:lineRule="auto"/>
        <w:jc w:val="both"/>
        <w:textAlignment w:val="auto"/>
        <w:rPr>
          <w:rStyle w:val="92"/>
          <w:rFonts w:hint="default" w:ascii="Times New Roman" w:hAnsi="Times New Roman" w:cs="Times New Roman"/>
          <w:b/>
          <w:bCs/>
          <w:sz w:val="28"/>
          <w:szCs w:val="28"/>
          <w:lang w:val="vi-VN"/>
        </w:rPr>
      </w:pPr>
      <w:bookmarkStart w:id="105" w:name="_Toc5099"/>
      <w:bookmarkStart w:id="106" w:name="_Toc30008"/>
      <w:r>
        <w:rPr>
          <w:rStyle w:val="92"/>
          <w:rFonts w:hint="default" w:cs="Times New Roman"/>
          <w:b/>
          <w:bCs/>
          <w:sz w:val="28"/>
          <w:szCs w:val="28"/>
          <w:lang w:val="vi-VN"/>
        </w:rPr>
        <w:t>2</w:t>
      </w:r>
      <w:r>
        <w:rPr>
          <w:rStyle w:val="92"/>
          <w:rFonts w:hint="default" w:ascii="Times New Roman" w:hAnsi="Times New Roman" w:cs="Times New Roman"/>
          <w:b/>
          <w:bCs/>
          <w:sz w:val="28"/>
          <w:szCs w:val="28"/>
          <w:lang w:val="vi-VN"/>
        </w:rPr>
        <w:t>.4 Khảo sát người dùng và thu thập yêu cầu</w:t>
      </w:r>
      <w:bookmarkEnd w:id="105"/>
      <w:bookmarkEnd w:id="106"/>
    </w:p>
    <w:p w14:paraId="5F72E351">
      <w:pPr>
        <w:pStyle w:val="4"/>
        <w:pageBreakBefore w:val="0"/>
        <w:widowControl/>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sz w:val="28"/>
          <w:szCs w:val="28"/>
        </w:rPr>
      </w:pPr>
      <w:bookmarkStart w:id="107" w:name="_Toc22409"/>
      <w:bookmarkStart w:id="108" w:name="_Toc31680"/>
      <w:bookmarkStart w:id="109" w:name="_Toc217334464"/>
      <w:bookmarkStart w:id="110" w:name="_Toc185683563"/>
      <w:bookmarkStart w:id="111" w:name="_Toc21815"/>
      <w:bookmarkStart w:id="112" w:name="_Toc215996002"/>
      <w:r>
        <w:rPr>
          <w:rFonts w:hint="default" w:cs="Times New Roman"/>
          <w:sz w:val="28"/>
          <w:szCs w:val="28"/>
          <w:lang w:val="vi-VN"/>
        </w:rPr>
        <w:t>2</w:t>
      </w:r>
      <w:r>
        <w:rPr>
          <w:rFonts w:hint="default" w:ascii="Times New Roman" w:hAnsi="Times New Roman" w:cs="Times New Roman"/>
          <w:sz w:val="28"/>
          <w:szCs w:val="28"/>
          <w:lang w:val="vi-VN"/>
        </w:rPr>
        <w:t>.4</w:t>
      </w:r>
      <w:r>
        <w:rPr>
          <w:rFonts w:hint="default" w:ascii="Times New Roman" w:hAnsi="Times New Roman" w:cs="Times New Roman"/>
          <w:sz w:val="28"/>
          <w:szCs w:val="28"/>
        </w:rPr>
        <w:t>.1 Đối tượng khảo sát</w:t>
      </w:r>
      <w:bookmarkEnd w:id="107"/>
      <w:bookmarkEnd w:id="108"/>
      <w:bookmarkEnd w:id="109"/>
      <w:bookmarkEnd w:id="110"/>
      <w:bookmarkEnd w:id="111"/>
      <w:bookmarkEnd w:id="112"/>
    </w:p>
    <w:p w14:paraId="54C51457">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leftChars="0" w:firstLine="560" w:firstLineChars="200"/>
        <w:jc w:val="both"/>
        <w:textAlignment w:val="auto"/>
        <w:rPr>
          <w:sz w:val="28"/>
          <w:szCs w:val="28"/>
        </w:rPr>
      </w:pPr>
      <w:bookmarkStart w:id="113" w:name="_Toc217334465"/>
      <w:bookmarkStart w:id="114" w:name="_Toc215996003"/>
      <w:bookmarkStart w:id="115" w:name="_Toc22598"/>
      <w:bookmarkStart w:id="116" w:name="_Toc185683564"/>
      <w:r>
        <w:rPr>
          <w:sz w:val="28"/>
          <w:szCs w:val="28"/>
        </w:rPr>
        <w:t>Quá trình khảo sát được thực hiện với các nhóm người dùng chính của hệ thống bao gồm:</w:t>
      </w:r>
    </w:p>
    <w:p w14:paraId="7A70160E">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720" w:leftChars="0" w:hanging="360" w:firstLineChars="0"/>
        <w:jc w:val="both"/>
        <w:textAlignment w:val="auto"/>
        <w:rPr>
          <w:sz w:val="28"/>
          <w:szCs w:val="28"/>
        </w:rPr>
      </w:pPr>
      <w:r>
        <w:rPr>
          <w:rStyle w:val="92"/>
          <w:rFonts w:hint="default"/>
          <w:sz w:val="28"/>
          <w:szCs w:val="28"/>
          <w:lang w:val="vi-VN"/>
        </w:rPr>
        <w:t xml:space="preserve">- </w:t>
      </w:r>
      <w:r>
        <w:rPr>
          <w:rStyle w:val="92"/>
          <w:sz w:val="28"/>
          <w:szCs w:val="28"/>
        </w:rPr>
        <w:t>Quản trị viên (Admin):</w:t>
      </w:r>
      <w:r>
        <w:rPr>
          <w:sz w:val="28"/>
          <w:szCs w:val="28"/>
        </w:rPr>
        <w:t xml:space="preserve"> Là người chịu trách nhiệm quản lý toàn bộ hệ thống SmartFood, bao gồm quản lý sản phẩm, danh mục, đơn hàng, người dùng và chương trình khuyến mãi. Ngoài ra, quản trị viên còn theo dõi hoạt động kinh doanh và thống kê doanh thu. </w:t>
      </w:r>
    </w:p>
    <w:p w14:paraId="1DBCADB7">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720" w:leftChars="0" w:hanging="360" w:firstLineChars="0"/>
        <w:jc w:val="both"/>
        <w:textAlignment w:val="auto"/>
        <w:rPr>
          <w:sz w:val="28"/>
          <w:szCs w:val="28"/>
        </w:rPr>
      </w:pPr>
      <w:r>
        <w:rPr>
          <w:rStyle w:val="92"/>
          <w:rFonts w:hint="default"/>
          <w:sz w:val="28"/>
          <w:szCs w:val="28"/>
          <w:lang w:val="vi-VN"/>
        </w:rPr>
        <w:t xml:space="preserve">- </w:t>
      </w:r>
      <w:r>
        <w:rPr>
          <w:rStyle w:val="92"/>
          <w:sz w:val="28"/>
          <w:szCs w:val="28"/>
        </w:rPr>
        <w:t>Người bán hàng/Nhân viên kho:</w:t>
      </w:r>
      <w:r>
        <w:rPr>
          <w:sz w:val="28"/>
          <w:szCs w:val="28"/>
        </w:rPr>
        <w:t xml:space="preserve"> Là người trực tiếp cập nhật thông tin sản phẩm, kiểm tra số lượng tồn kho, xác nhận đơn hàng và hỗ trợ xử lý yêu cầu từ khách hàng. </w:t>
      </w:r>
    </w:p>
    <w:p w14:paraId="2B27C31E">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720" w:leftChars="0" w:hanging="360" w:firstLineChars="0"/>
        <w:jc w:val="both"/>
        <w:textAlignment w:val="auto"/>
        <w:rPr>
          <w:sz w:val="28"/>
          <w:szCs w:val="28"/>
        </w:rPr>
      </w:pPr>
      <w:r>
        <w:rPr>
          <w:rStyle w:val="92"/>
          <w:rFonts w:hint="default"/>
          <w:sz w:val="28"/>
          <w:szCs w:val="28"/>
          <w:lang w:val="vi-VN"/>
        </w:rPr>
        <w:t xml:space="preserve">- </w:t>
      </w:r>
      <w:r>
        <w:rPr>
          <w:rStyle w:val="92"/>
          <w:sz w:val="28"/>
          <w:szCs w:val="28"/>
        </w:rPr>
        <w:t>Khách hàng:</w:t>
      </w:r>
      <w:r>
        <w:rPr>
          <w:sz w:val="28"/>
          <w:szCs w:val="28"/>
        </w:rPr>
        <w:t xml:space="preserve"> Là người sử dụng ứng dụng để tìm kiếm sản phẩm, xem thông tin chi tiết, đặt hàng, thanh toán trực tuyến và theo dõi trạng thái đơn hàng.</w:t>
      </w:r>
    </w:p>
    <w:p w14:paraId="19D10088">
      <w:pPr>
        <w:pStyle w:val="4"/>
        <w:pageBreakBefore w:val="0"/>
        <w:widowControl/>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sz w:val="28"/>
          <w:szCs w:val="28"/>
        </w:rPr>
      </w:pPr>
      <w:bookmarkStart w:id="117" w:name="_Toc31496"/>
      <w:bookmarkStart w:id="118" w:name="_Toc3598"/>
      <w:r>
        <w:rPr>
          <w:rFonts w:hint="default" w:cs="Times New Roman"/>
          <w:sz w:val="28"/>
          <w:szCs w:val="28"/>
          <w:lang w:val="vi-VN"/>
        </w:rPr>
        <w:t>2</w:t>
      </w:r>
      <w:r>
        <w:rPr>
          <w:rFonts w:hint="default" w:ascii="Times New Roman" w:hAnsi="Times New Roman" w:cs="Times New Roman"/>
          <w:sz w:val="28"/>
          <w:szCs w:val="28"/>
          <w:lang w:val="vi-VN"/>
        </w:rPr>
        <w:t>.4</w:t>
      </w:r>
      <w:r>
        <w:rPr>
          <w:rFonts w:hint="default" w:ascii="Times New Roman" w:hAnsi="Times New Roman" w:cs="Times New Roman"/>
          <w:sz w:val="28"/>
          <w:szCs w:val="28"/>
        </w:rPr>
        <w:t>.2 Phương pháp khảo sát</w:t>
      </w:r>
      <w:bookmarkEnd w:id="113"/>
      <w:bookmarkEnd w:id="114"/>
      <w:bookmarkEnd w:id="115"/>
      <w:bookmarkEnd w:id="116"/>
      <w:bookmarkEnd w:id="117"/>
      <w:bookmarkEnd w:id="118"/>
    </w:p>
    <w:p w14:paraId="571F74F7">
      <w:pPr>
        <w:pStyle w:val="85"/>
        <w:keepNext w:val="0"/>
        <w:keepLines w:val="0"/>
        <w:pageBreakBefore w:val="0"/>
        <w:widowControl/>
        <w:suppressLineNumbers w:val="0"/>
        <w:tabs>
          <w:tab w:val="left" w:pos="560"/>
        </w:tabs>
        <w:kinsoku/>
        <w:wordWrap/>
        <w:overflowPunct/>
        <w:topLinePunct w:val="0"/>
        <w:autoSpaceDE/>
        <w:autoSpaceDN/>
        <w:bidi w:val="0"/>
        <w:adjustRightInd/>
        <w:snapToGrid/>
        <w:spacing w:beforeAutospacing="0" w:afterAutospacing="0" w:line="360" w:lineRule="auto"/>
        <w:ind w:left="0" w:leftChars="0" w:firstLine="560" w:firstLineChars="200"/>
        <w:jc w:val="both"/>
        <w:textAlignment w:val="auto"/>
        <w:rPr>
          <w:sz w:val="28"/>
          <w:szCs w:val="28"/>
        </w:rPr>
      </w:pPr>
      <w:r>
        <w:rPr>
          <w:sz w:val="28"/>
          <w:szCs w:val="28"/>
        </w:rPr>
        <w:t>Để thu thập thông tin và yêu cầu cho hệ thống, đề tài sử dụng các phương pháp khảo sát sau:</w:t>
      </w:r>
    </w:p>
    <w:p w14:paraId="386047DB">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720" w:leftChars="0" w:hanging="360" w:firstLineChars="0"/>
        <w:jc w:val="both"/>
        <w:textAlignment w:val="auto"/>
        <w:rPr>
          <w:sz w:val="28"/>
          <w:szCs w:val="28"/>
        </w:rPr>
      </w:pPr>
      <w:r>
        <w:rPr>
          <w:rStyle w:val="92"/>
          <w:rFonts w:hint="default"/>
          <w:sz w:val="28"/>
          <w:szCs w:val="28"/>
          <w:lang w:val="vi-VN"/>
        </w:rPr>
        <w:t xml:space="preserve">- </w:t>
      </w:r>
      <w:r>
        <w:rPr>
          <w:rStyle w:val="92"/>
          <w:sz w:val="28"/>
          <w:szCs w:val="28"/>
        </w:rPr>
        <w:t>Phỏng vấn:</w:t>
      </w:r>
      <w:r>
        <w:rPr>
          <w:sz w:val="28"/>
          <w:szCs w:val="28"/>
        </w:rPr>
        <w:t xml:space="preserve"> Tiến hành phỏng vấn trực tiếp các nhóm người dùng nhằm tìm hiểu nhu cầu, thói quen và mong muốn khi sử dụng ứng dụng bán thực phẩm sạch. </w:t>
      </w:r>
    </w:p>
    <w:p w14:paraId="4EB89C1E">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720" w:leftChars="0" w:hanging="360" w:firstLineChars="0"/>
        <w:jc w:val="both"/>
        <w:textAlignment w:val="auto"/>
        <w:rPr>
          <w:sz w:val="28"/>
          <w:szCs w:val="28"/>
        </w:rPr>
      </w:pPr>
      <w:r>
        <w:rPr>
          <w:rStyle w:val="92"/>
          <w:rFonts w:hint="default"/>
          <w:sz w:val="28"/>
          <w:szCs w:val="28"/>
          <w:lang w:val="vi-VN"/>
        </w:rPr>
        <w:t xml:space="preserve">- </w:t>
      </w:r>
      <w:r>
        <w:rPr>
          <w:rStyle w:val="92"/>
          <w:sz w:val="28"/>
          <w:szCs w:val="28"/>
        </w:rPr>
        <w:t>Bảng hỏi:</w:t>
      </w:r>
      <w:r>
        <w:rPr>
          <w:sz w:val="28"/>
          <w:szCs w:val="28"/>
        </w:rPr>
        <w:t xml:space="preserve"> Gửi phiếu khảo sát trực tuyến cho người dùng tiềm năng để thu thập dữ liệu về nhu cầu mua sắm, hành vi tiêu dùng và mức độ quan tâm đến các tính năng của hệ thống. </w:t>
      </w:r>
    </w:p>
    <w:p w14:paraId="3FE18970">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720" w:leftChars="0" w:hanging="360" w:firstLineChars="0"/>
        <w:jc w:val="both"/>
        <w:textAlignment w:val="auto"/>
        <w:rPr>
          <w:sz w:val="28"/>
          <w:szCs w:val="28"/>
        </w:rPr>
      </w:pPr>
      <w:r>
        <w:rPr>
          <w:rStyle w:val="92"/>
          <w:rFonts w:hint="default"/>
          <w:sz w:val="28"/>
          <w:szCs w:val="28"/>
          <w:lang w:val="vi-VN"/>
        </w:rPr>
        <w:t xml:space="preserve">- </w:t>
      </w:r>
      <w:r>
        <w:rPr>
          <w:rStyle w:val="92"/>
          <w:sz w:val="28"/>
          <w:szCs w:val="28"/>
        </w:rPr>
        <w:t>Quan sát:</w:t>
      </w:r>
      <w:r>
        <w:rPr>
          <w:sz w:val="28"/>
          <w:szCs w:val="28"/>
        </w:rPr>
        <w:t xml:space="preserve"> Quan sát thực tế quy trình bán hàng tại các cửa hàng thực phẩm sạch để nhận diện những khó khăn trong việc quản lý sản phẩm, xử lý đơn hàng và chăm sóc khách hàng.</w:t>
      </w:r>
    </w:p>
    <w:p w14:paraId="3289C30C">
      <w:pPr>
        <w:pStyle w:val="252"/>
        <w:pageBreakBefore w:val="0"/>
        <w:widowControl/>
        <w:numPr>
          <w:ilvl w:val="0"/>
          <w:numId w:val="0"/>
        </w:numPr>
        <w:kinsoku/>
        <w:wordWrap/>
        <w:overflowPunct/>
        <w:topLinePunct w:val="0"/>
        <w:autoSpaceDE/>
        <w:autoSpaceDN/>
        <w:bidi w:val="0"/>
        <w:adjustRightInd/>
        <w:snapToGrid/>
        <w:spacing w:beforeAutospacing="0" w:afterAutospacing="0" w:line="360" w:lineRule="auto"/>
        <w:ind w:left="360"/>
        <w:jc w:val="both"/>
        <w:textAlignment w:val="auto"/>
        <w:rPr>
          <w:rFonts w:hint="default" w:ascii="Times New Roman" w:hAnsi="Times New Roman" w:cs="Times New Roman"/>
          <w:bCs/>
          <w:sz w:val="28"/>
          <w:szCs w:val="28"/>
          <w:lang w:eastAsia="vi-VN"/>
        </w:rPr>
      </w:pPr>
    </w:p>
    <w:p w14:paraId="5037754A">
      <w:pPr>
        <w:pStyle w:val="253"/>
        <w:pageBreakBefore w:val="0"/>
        <w:widowControl/>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i/>
          <w:iCs/>
          <w:sz w:val="24"/>
          <w:szCs w:val="24"/>
        </w:rPr>
      </w:pPr>
      <w:bookmarkStart w:id="119" w:name="_Toc185677567"/>
      <w:bookmarkStart w:id="120" w:name="_Toc217334703"/>
      <w:bookmarkStart w:id="121" w:name="_Toc14937"/>
    </w:p>
    <w:p w14:paraId="46B98822">
      <w:pPr>
        <w:pStyle w:val="253"/>
        <w:pageBreakBefore w:val="0"/>
        <w:widowControl/>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iCs/>
          <w:sz w:val="24"/>
          <w:szCs w:val="24"/>
          <w:lang w:val="vi-VN"/>
        </w:rPr>
      </w:pPr>
      <w:bookmarkStart w:id="122" w:name="_Toc13183"/>
      <w:bookmarkStart w:id="123" w:name="_Toc12336"/>
      <w:bookmarkStart w:id="124" w:name="_Toc6679"/>
      <w:bookmarkStart w:id="125" w:name="_Toc30406"/>
      <w:bookmarkStart w:id="126" w:name="_Toc3236"/>
      <w:r>
        <w:rPr>
          <w:rFonts w:hint="default" w:ascii="Times New Roman" w:hAnsi="Times New Roman" w:cs="Times New Roman"/>
          <w:i/>
          <w:iCs/>
          <w:sz w:val="24"/>
          <w:szCs w:val="24"/>
        </w:rPr>
        <w:t xml:space="preserve">Bảng </w:t>
      </w:r>
      <w:r>
        <w:rPr>
          <w:rFonts w:hint="default" w:cs="Times New Roman"/>
          <w:i/>
          <w:iCs/>
          <w:sz w:val="24"/>
          <w:szCs w:val="24"/>
          <w:lang w:val="vi-VN"/>
        </w:rPr>
        <w:t>2</w:t>
      </w:r>
      <w:r>
        <w:rPr>
          <w:rFonts w:hint="default" w:ascii="Times New Roman" w:hAnsi="Times New Roman" w:cs="Times New Roman"/>
          <w:i/>
          <w:iCs/>
          <w:sz w:val="24"/>
          <w:szCs w:val="24"/>
        </w:rPr>
        <w:t xml:space="preserve">.1 </w:t>
      </w:r>
      <w:bookmarkEnd w:id="119"/>
      <w:r>
        <w:rPr>
          <w:rFonts w:hint="default" w:ascii="Times New Roman" w:hAnsi="Times New Roman" w:cs="Times New Roman"/>
          <w:i/>
          <w:iCs/>
          <w:sz w:val="24"/>
          <w:szCs w:val="24"/>
          <w:lang w:val="en-US"/>
        </w:rPr>
        <w:t xml:space="preserve">Phiếu phỏng vấn người dùng ứng dụng </w:t>
      </w:r>
      <w:bookmarkEnd w:id="120"/>
      <w:bookmarkEnd w:id="121"/>
      <w:r>
        <w:rPr>
          <w:rFonts w:hint="default" w:ascii="Times New Roman" w:hAnsi="Times New Roman" w:cs="Times New Roman"/>
          <w:i/>
          <w:iCs/>
          <w:sz w:val="24"/>
          <w:szCs w:val="24"/>
          <w:lang w:val="vi-VN"/>
        </w:rPr>
        <w:t>SmartFood</w:t>
      </w:r>
      <w:bookmarkEnd w:id="122"/>
      <w:bookmarkEnd w:id="123"/>
      <w:bookmarkEnd w:id="124"/>
      <w:bookmarkEnd w:id="125"/>
      <w:bookmarkEnd w:id="126"/>
    </w:p>
    <w:tbl>
      <w:tblPr>
        <w:tblStyle w:val="12"/>
        <w:tblW w:w="4863" w:type="pct"/>
        <w:tblInd w:w="12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607"/>
        <w:gridCol w:w="5143"/>
      </w:tblGrid>
      <w:tr w14:paraId="3BD2BE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5" w:hRule="atLeast"/>
        </w:trPr>
        <w:tc>
          <w:tcPr>
            <w:tcW w:w="5000" w:type="pct"/>
            <w:gridSpan w:val="2"/>
            <w:tcBorders>
              <w:top w:val="single" w:color="000000" w:sz="8" w:space="0"/>
              <w:left w:val="single" w:color="000000" w:sz="8" w:space="0"/>
              <w:bottom w:val="single" w:color="000000" w:sz="8" w:space="0"/>
              <w:right w:val="single" w:color="000000" w:sz="8" w:space="0"/>
            </w:tcBorders>
            <w:tcMar>
              <w:top w:w="15" w:type="dxa"/>
              <w:left w:w="108" w:type="dxa"/>
              <w:bottom w:w="0" w:type="dxa"/>
              <w:right w:w="108" w:type="dxa"/>
            </w:tcMar>
          </w:tcPr>
          <w:p w14:paraId="77907CE3">
            <w:pPr>
              <w:pageBreakBefore w:val="0"/>
              <w:widowControl/>
              <w:kinsoku/>
              <w:wordWrap/>
              <w:overflowPunct/>
              <w:topLinePunct w:val="0"/>
              <w:autoSpaceDE/>
              <w:autoSpaceDN/>
              <w:bidi w:val="0"/>
              <w:adjustRightInd/>
              <w:snapToGrid/>
              <w:spacing w:before="240" w:line="360" w:lineRule="auto"/>
              <w:jc w:val="center"/>
              <w:textAlignment w:val="auto"/>
              <w:rPr>
                <w:rFonts w:hint="default" w:ascii="Times New Roman" w:hAnsi="Times New Roman" w:cs="Times New Roman"/>
                <w:sz w:val="28"/>
                <w:szCs w:val="28"/>
              </w:rPr>
            </w:pPr>
            <w:r>
              <w:rPr>
                <w:rFonts w:hint="default" w:ascii="Times New Roman" w:hAnsi="Times New Roman" w:cs="Times New Roman"/>
                <w:b/>
                <w:sz w:val="28"/>
                <w:szCs w:val="28"/>
              </w:rPr>
              <w:t>PHIẾU PHỎNG VẤN</w:t>
            </w:r>
          </w:p>
        </w:tc>
      </w:tr>
      <w:tr w14:paraId="43A004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5" w:hRule="atLeast"/>
        </w:trPr>
        <w:tc>
          <w:tcPr>
            <w:tcW w:w="2061" w:type="pct"/>
            <w:tcBorders>
              <w:top w:val="single" w:color="000000" w:sz="8" w:space="0"/>
              <w:left w:val="single" w:color="000000" w:sz="8" w:space="0"/>
              <w:bottom w:val="single" w:color="000000" w:sz="8" w:space="0"/>
              <w:right w:val="single" w:color="000000" w:sz="8" w:space="0"/>
            </w:tcBorders>
            <w:tcMar>
              <w:top w:w="15" w:type="dxa"/>
              <w:left w:w="108" w:type="dxa"/>
              <w:bottom w:w="0" w:type="dxa"/>
              <w:right w:w="108" w:type="dxa"/>
            </w:tcMar>
          </w:tcPr>
          <w:p w14:paraId="74F57F46">
            <w:pPr>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Dự án:</w:t>
            </w:r>
            <w:r>
              <w:rPr>
                <w:rFonts w:hint="default" w:ascii="Times New Roman" w:hAnsi="Times New Roman" w:cs="Times New Roman"/>
                <w:sz w:val="28"/>
                <w:szCs w:val="28"/>
                <w:lang w:val="vi-VN"/>
              </w:rPr>
              <w:t>Xây dựng ứng</w:t>
            </w:r>
            <w:r>
              <w:rPr>
                <w:rFonts w:hint="default" w:ascii="Times New Roman" w:hAnsi="Times New Roman" w:cs="Times New Roman"/>
                <w:sz w:val="28"/>
                <w:szCs w:val="28"/>
              </w:rPr>
              <w:t xml:space="preserve"> dụng mobile bán thực phẩm sạch </w:t>
            </w:r>
            <w:r>
              <w:rPr>
                <w:rFonts w:hint="default" w:ascii="Times New Roman" w:hAnsi="Times New Roman" w:cs="Times New Roman"/>
                <w:sz w:val="28"/>
                <w:szCs w:val="28"/>
                <w:lang w:val="vi-VN"/>
              </w:rPr>
              <w:t>SmartFood</w:t>
            </w:r>
          </w:p>
        </w:tc>
        <w:tc>
          <w:tcPr>
            <w:tcW w:w="2938" w:type="pct"/>
            <w:tcBorders>
              <w:top w:val="single" w:color="000000" w:sz="8" w:space="0"/>
              <w:left w:val="single" w:color="000000" w:sz="8" w:space="0"/>
              <w:bottom w:val="single" w:color="000000" w:sz="8" w:space="0"/>
              <w:right w:val="single" w:color="000000" w:sz="8" w:space="0"/>
            </w:tcBorders>
            <w:tcMar>
              <w:top w:w="15" w:type="dxa"/>
              <w:left w:w="108" w:type="dxa"/>
              <w:bottom w:w="0" w:type="dxa"/>
              <w:right w:w="108" w:type="dxa"/>
            </w:tcMar>
          </w:tcPr>
          <w:p w14:paraId="0F73E039">
            <w:pPr>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Cs/>
                <w:sz w:val="28"/>
                <w:szCs w:val="28"/>
              </w:rPr>
            </w:pPr>
            <w:r>
              <w:rPr>
                <w:rFonts w:hint="default" w:ascii="Times New Roman" w:hAnsi="Times New Roman" w:cs="Times New Roman"/>
                <w:bCs/>
                <w:sz w:val="28"/>
                <w:szCs w:val="28"/>
              </w:rPr>
              <w:t>Tiểu dự án: Phần mềm quản lý và bán hàng thực phẩm sạch</w:t>
            </w:r>
          </w:p>
        </w:tc>
      </w:tr>
      <w:tr w14:paraId="676B20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09" w:hRule="atLeast"/>
        </w:trPr>
        <w:tc>
          <w:tcPr>
            <w:tcW w:w="2061" w:type="pct"/>
            <w:tcBorders>
              <w:top w:val="single" w:color="000000" w:sz="8" w:space="0"/>
              <w:left w:val="single" w:color="000000" w:sz="8" w:space="0"/>
              <w:bottom w:val="single" w:color="000000" w:sz="8" w:space="0"/>
              <w:right w:val="single" w:color="000000" w:sz="8" w:space="0"/>
            </w:tcBorders>
            <w:tcMar>
              <w:top w:w="15" w:type="dxa"/>
              <w:left w:w="108" w:type="dxa"/>
              <w:bottom w:w="0" w:type="dxa"/>
              <w:right w:w="108" w:type="dxa"/>
            </w:tcMar>
          </w:tcPr>
          <w:p w14:paraId="4164147A">
            <w:pPr>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Người được hỏi: Khách hàng tiềm năng của cửa hàng </w:t>
            </w:r>
            <w:r>
              <w:rPr>
                <w:rFonts w:hint="default" w:ascii="Times New Roman" w:hAnsi="Times New Roman" w:cs="Times New Roman"/>
                <w:sz w:val="28"/>
                <w:szCs w:val="28"/>
                <w:lang w:val="vi-VN"/>
              </w:rPr>
              <w:t>SmartFood</w:t>
            </w:r>
          </w:p>
        </w:tc>
        <w:tc>
          <w:tcPr>
            <w:tcW w:w="2938" w:type="pct"/>
            <w:tcBorders>
              <w:top w:val="single" w:color="000000" w:sz="8" w:space="0"/>
              <w:left w:val="single" w:color="000000" w:sz="8" w:space="0"/>
              <w:bottom w:val="single" w:color="000000" w:sz="8" w:space="0"/>
              <w:right w:val="single" w:color="000000" w:sz="8" w:space="0"/>
            </w:tcBorders>
            <w:tcMar>
              <w:top w:w="15" w:type="dxa"/>
              <w:left w:w="108" w:type="dxa"/>
              <w:bottom w:w="0" w:type="dxa"/>
              <w:right w:w="108" w:type="dxa"/>
            </w:tcMar>
          </w:tcPr>
          <w:p w14:paraId="73882248">
            <w:pPr>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8"/>
                <w:szCs w:val="28"/>
                <w:lang w:val="vi-VN"/>
              </w:rPr>
            </w:pPr>
            <w:r>
              <w:rPr>
                <w:rFonts w:hint="default" w:ascii="Times New Roman" w:hAnsi="Times New Roman" w:cs="Times New Roman"/>
                <w:sz w:val="28"/>
                <w:szCs w:val="28"/>
              </w:rPr>
              <w:t xml:space="preserve">Người hỏi: </w:t>
            </w:r>
            <w:r>
              <w:rPr>
                <w:rFonts w:hint="default" w:cs="Times New Roman"/>
                <w:sz w:val="28"/>
                <w:szCs w:val="28"/>
                <w:lang w:val="vi-VN"/>
              </w:rPr>
              <w:t>Hoàng Duy Minh</w:t>
            </w:r>
          </w:p>
          <w:p w14:paraId="222CEBF2">
            <w:pPr>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8"/>
                <w:szCs w:val="28"/>
                <w:lang w:val="vi-VN"/>
              </w:rPr>
            </w:pPr>
            <w:r>
              <w:rPr>
                <w:rFonts w:hint="default" w:ascii="Times New Roman" w:hAnsi="Times New Roman" w:cs="Times New Roman"/>
                <w:sz w:val="28"/>
                <w:szCs w:val="28"/>
              </w:rPr>
              <w:t xml:space="preserve">Ngày: </w:t>
            </w:r>
            <w:r>
              <w:rPr>
                <w:rFonts w:hint="default" w:ascii="Times New Roman" w:hAnsi="Times New Roman" w:cs="Times New Roman"/>
                <w:sz w:val="28"/>
                <w:szCs w:val="28"/>
                <w:lang w:val="vi-VN"/>
              </w:rPr>
              <w:t>2/3/2026</w:t>
            </w:r>
          </w:p>
        </w:tc>
      </w:tr>
      <w:tr w14:paraId="798DAA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57" w:hRule="atLeast"/>
        </w:trPr>
        <w:tc>
          <w:tcPr>
            <w:tcW w:w="2061" w:type="pct"/>
            <w:tcBorders>
              <w:top w:val="single" w:color="000000" w:sz="8" w:space="0"/>
              <w:left w:val="single" w:color="000000" w:sz="8" w:space="0"/>
              <w:bottom w:val="single" w:color="000000" w:sz="8" w:space="0"/>
              <w:right w:val="single" w:color="000000" w:sz="8" w:space="0"/>
            </w:tcBorders>
            <w:tcMar>
              <w:top w:w="15" w:type="dxa"/>
              <w:left w:w="108" w:type="dxa"/>
              <w:bottom w:w="0" w:type="dxa"/>
              <w:right w:w="108" w:type="dxa"/>
            </w:tcMar>
            <w:vAlign w:val="center"/>
          </w:tcPr>
          <w:p w14:paraId="4771D7B3">
            <w:pPr>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8"/>
                <w:szCs w:val="28"/>
              </w:rPr>
            </w:pPr>
            <w:r>
              <w:rPr>
                <w:rStyle w:val="92"/>
                <w:rFonts w:hint="default" w:ascii="Times New Roman" w:hAnsi="Times New Roman" w:cs="Times New Roman"/>
                <w:sz w:val="28"/>
                <w:szCs w:val="28"/>
              </w:rPr>
              <w:t>Câu hỏi</w:t>
            </w:r>
          </w:p>
        </w:tc>
        <w:tc>
          <w:tcPr>
            <w:tcW w:w="2938" w:type="pct"/>
            <w:tcBorders>
              <w:top w:val="single" w:color="000000" w:sz="8" w:space="0"/>
              <w:left w:val="single" w:color="000000" w:sz="8" w:space="0"/>
              <w:bottom w:val="single" w:color="000000" w:sz="8" w:space="0"/>
              <w:right w:val="single" w:color="000000" w:sz="8" w:space="0"/>
            </w:tcBorders>
            <w:tcMar>
              <w:top w:w="15" w:type="dxa"/>
              <w:left w:w="108" w:type="dxa"/>
              <w:bottom w:w="0" w:type="dxa"/>
              <w:right w:w="108" w:type="dxa"/>
            </w:tcMar>
            <w:vAlign w:val="center"/>
          </w:tcPr>
          <w:p w14:paraId="4EEC37EF">
            <w:pPr>
              <w:pageBreakBefore w:val="0"/>
              <w:widowControl/>
              <w:tabs>
                <w:tab w:val="left" w:pos="6501"/>
              </w:tabs>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8"/>
                <w:szCs w:val="28"/>
              </w:rPr>
            </w:pPr>
            <w:r>
              <w:rPr>
                <w:rStyle w:val="92"/>
                <w:rFonts w:hint="default" w:ascii="Times New Roman" w:hAnsi="Times New Roman" w:cs="Times New Roman"/>
                <w:sz w:val="28"/>
                <w:szCs w:val="28"/>
              </w:rPr>
              <w:t>Ghi chú/Trả lời</w:t>
            </w:r>
          </w:p>
        </w:tc>
      </w:tr>
      <w:tr w14:paraId="4E2D78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127" w:hRule="atLeast"/>
        </w:trPr>
        <w:tc>
          <w:tcPr>
            <w:tcW w:w="2061" w:type="pct"/>
            <w:tcBorders>
              <w:top w:val="single" w:color="000000" w:sz="8" w:space="0"/>
              <w:left w:val="single" w:color="000000" w:sz="8" w:space="0"/>
              <w:bottom w:val="single" w:color="000000" w:sz="8" w:space="0"/>
              <w:right w:val="single" w:color="000000" w:sz="8" w:space="0"/>
            </w:tcBorders>
            <w:tcMar>
              <w:top w:w="15" w:type="dxa"/>
              <w:left w:w="108" w:type="dxa"/>
              <w:bottom w:w="0" w:type="dxa"/>
              <w:right w:w="108" w:type="dxa"/>
            </w:tcMar>
            <w:vAlign w:val="center"/>
          </w:tcPr>
          <w:p w14:paraId="1E0B2A59">
            <w:pPr>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8"/>
                <w:szCs w:val="28"/>
              </w:rPr>
            </w:pPr>
            <w:r>
              <w:rPr>
                <w:rStyle w:val="92"/>
                <w:rFonts w:hint="default" w:ascii="Times New Roman" w:hAnsi="Times New Roman" w:cs="Times New Roman"/>
                <w:sz w:val="28"/>
                <w:szCs w:val="28"/>
              </w:rPr>
              <w:t>Câu 1:</w:t>
            </w:r>
            <w:r>
              <w:rPr>
                <w:rFonts w:hint="default" w:ascii="Times New Roman" w:hAnsi="Times New Roman" w:cs="Times New Roman"/>
                <w:sz w:val="28"/>
                <w:szCs w:val="28"/>
              </w:rPr>
              <w:t xml:space="preserve"> Bạn đã từng mua thực phẩm sạch qua ứng dụng nào chưa? Nếu có, trải nghiệm của bạn thế nào?</w:t>
            </w:r>
          </w:p>
        </w:tc>
        <w:tc>
          <w:tcPr>
            <w:tcW w:w="2938" w:type="pct"/>
            <w:tcBorders>
              <w:top w:val="single" w:color="000000" w:sz="8" w:space="0"/>
              <w:left w:val="single" w:color="000000" w:sz="8" w:space="0"/>
              <w:bottom w:val="single" w:color="000000" w:sz="8" w:space="0"/>
              <w:right w:val="single" w:color="000000" w:sz="8" w:space="0"/>
            </w:tcBorders>
            <w:tcMar>
              <w:top w:w="15" w:type="dxa"/>
              <w:left w:w="108" w:type="dxa"/>
              <w:bottom w:w="0" w:type="dxa"/>
              <w:right w:w="108" w:type="dxa"/>
            </w:tcMar>
            <w:vAlign w:val="center"/>
          </w:tcPr>
          <w:p w14:paraId="22D5D2A3">
            <w:pPr>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Trả lời: Tôi đã từng mua qua app Bách Hóa Xanh, thấy khá tiện nhưng giá cập nhật chậm và tìm sản phẩm hơi khó. </w:t>
            </w:r>
            <w:r>
              <w:rPr>
                <w:rFonts w:hint="default" w:ascii="Times New Roman" w:hAnsi="Times New Roman" w:cs="Times New Roman"/>
                <w:sz w:val="28"/>
                <w:szCs w:val="28"/>
              </w:rPr>
              <w:br w:type="textWrapping"/>
            </w:r>
            <w:r>
              <w:rPr>
                <w:rFonts w:hint="default" w:ascii="Times New Roman" w:hAnsi="Times New Roman" w:cs="Times New Roman"/>
                <w:sz w:val="28"/>
                <w:szCs w:val="28"/>
              </w:rPr>
              <w:t>Đánh giá: Người dùng có kinh nghiệm mua hàng online và hiểu rõ nhu cầu.</w:t>
            </w:r>
          </w:p>
        </w:tc>
      </w:tr>
      <w:tr w14:paraId="6D8DD7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127" w:hRule="atLeast"/>
        </w:trPr>
        <w:tc>
          <w:tcPr>
            <w:tcW w:w="2061" w:type="pct"/>
            <w:tcBorders>
              <w:top w:val="single" w:color="000000" w:sz="8" w:space="0"/>
              <w:left w:val="single" w:color="000000" w:sz="8" w:space="0"/>
              <w:bottom w:val="single" w:color="000000" w:sz="8" w:space="0"/>
              <w:right w:val="single" w:color="000000" w:sz="8" w:space="0"/>
            </w:tcBorders>
            <w:tcMar>
              <w:top w:w="15" w:type="dxa"/>
              <w:left w:w="108" w:type="dxa"/>
              <w:bottom w:w="0" w:type="dxa"/>
              <w:right w:w="108" w:type="dxa"/>
            </w:tcMar>
            <w:vAlign w:val="center"/>
          </w:tcPr>
          <w:p w14:paraId="2229696A">
            <w:pPr>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8"/>
                <w:szCs w:val="28"/>
                <w:lang w:val="vi"/>
              </w:rPr>
            </w:pPr>
            <w:r>
              <w:rPr>
                <w:rStyle w:val="92"/>
                <w:rFonts w:hint="default" w:ascii="Times New Roman" w:hAnsi="Times New Roman" w:cs="Times New Roman"/>
                <w:sz w:val="28"/>
                <w:szCs w:val="28"/>
              </w:rPr>
              <w:t>Câu 2:</w:t>
            </w:r>
            <w:r>
              <w:rPr>
                <w:rFonts w:hint="default" w:ascii="Times New Roman" w:hAnsi="Times New Roman" w:cs="Times New Roman"/>
                <w:sz w:val="28"/>
                <w:szCs w:val="28"/>
              </w:rPr>
              <w:t xml:space="preserve"> Theo bạn, những tính năng nào là quan trọng nhất trong một app bán thực phẩm sạch?</w:t>
            </w:r>
          </w:p>
        </w:tc>
        <w:tc>
          <w:tcPr>
            <w:tcW w:w="2938" w:type="pct"/>
            <w:tcBorders>
              <w:top w:val="single" w:color="000000" w:sz="8" w:space="0"/>
              <w:left w:val="single" w:color="000000" w:sz="8" w:space="0"/>
              <w:bottom w:val="single" w:color="000000" w:sz="8" w:space="0"/>
              <w:right w:val="single" w:color="000000" w:sz="8" w:space="0"/>
            </w:tcBorders>
            <w:tcMar>
              <w:top w:w="15" w:type="dxa"/>
              <w:left w:w="108" w:type="dxa"/>
              <w:bottom w:w="0" w:type="dxa"/>
              <w:right w:w="108" w:type="dxa"/>
            </w:tcMar>
            <w:vAlign w:val="center"/>
          </w:tcPr>
          <w:p w14:paraId="719BC526">
            <w:pPr>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Trả lời: Cần có danh mục rõ ràng, tìm kiếm nhanh, hiển thị giá chính xác và hỗ trợ đặt hàng dễ dàng. </w:t>
            </w:r>
            <w:r>
              <w:rPr>
                <w:rFonts w:hint="default" w:ascii="Times New Roman" w:hAnsi="Times New Roman" w:cs="Times New Roman"/>
                <w:sz w:val="28"/>
                <w:szCs w:val="28"/>
              </w:rPr>
              <w:br w:type="textWrapping"/>
            </w:r>
            <w:r>
              <w:rPr>
                <w:rFonts w:hint="default" w:ascii="Times New Roman" w:hAnsi="Times New Roman" w:cs="Times New Roman"/>
                <w:sz w:val="28"/>
                <w:szCs w:val="28"/>
              </w:rPr>
              <w:t>Đánh giá: Người dùng có nhu cầu thực tế về tính tiện lợi và minh bạch thông tin.</w:t>
            </w:r>
          </w:p>
        </w:tc>
      </w:tr>
      <w:tr w14:paraId="4D123B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127" w:hRule="atLeast"/>
        </w:trPr>
        <w:tc>
          <w:tcPr>
            <w:tcW w:w="2061" w:type="pct"/>
            <w:tcBorders>
              <w:top w:val="single" w:color="000000" w:sz="8" w:space="0"/>
              <w:left w:val="single" w:color="000000" w:sz="8" w:space="0"/>
              <w:bottom w:val="single" w:color="000000" w:sz="8" w:space="0"/>
              <w:right w:val="single" w:color="000000" w:sz="8" w:space="0"/>
            </w:tcBorders>
            <w:tcMar>
              <w:top w:w="15" w:type="dxa"/>
              <w:left w:w="108" w:type="dxa"/>
              <w:bottom w:w="0" w:type="dxa"/>
              <w:right w:w="108" w:type="dxa"/>
            </w:tcMar>
            <w:vAlign w:val="center"/>
          </w:tcPr>
          <w:p w14:paraId="05DF5EA2">
            <w:pPr>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8"/>
                <w:szCs w:val="28"/>
              </w:rPr>
            </w:pPr>
            <w:r>
              <w:rPr>
                <w:rStyle w:val="92"/>
                <w:rFonts w:hint="default" w:ascii="Times New Roman" w:hAnsi="Times New Roman" w:cs="Times New Roman"/>
                <w:sz w:val="28"/>
                <w:szCs w:val="28"/>
              </w:rPr>
              <w:t>Câu 3:</w:t>
            </w:r>
            <w:r>
              <w:rPr>
                <w:rFonts w:hint="default" w:ascii="Times New Roman" w:hAnsi="Times New Roman" w:cs="Times New Roman"/>
                <w:sz w:val="28"/>
                <w:szCs w:val="28"/>
              </w:rPr>
              <w:t xml:space="preserve"> Bạn mong muốn giao diện ứng dụng như thế nào?</w:t>
            </w:r>
          </w:p>
        </w:tc>
        <w:tc>
          <w:tcPr>
            <w:tcW w:w="2938" w:type="pct"/>
            <w:tcBorders>
              <w:top w:val="single" w:color="000000" w:sz="8" w:space="0"/>
              <w:left w:val="single" w:color="000000" w:sz="8" w:space="0"/>
              <w:bottom w:val="single" w:color="000000" w:sz="8" w:space="0"/>
              <w:right w:val="single" w:color="000000" w:sz="8" w:space="0"/>
            </w:tcBorders>
            <w:tcMar>
              <w:top w:w="15" w:type="dxa"/>
              <w:left w:w="108" w:type="dxa"/>
              <w:bottom w:w="0" w:type="dxa"/>
              <w:right w:w="108" w:type="dxa"/>
            </w:tcMar>
            <w:vAlign w:val="center"/>
          </w:tcPr>
          <w:p w14:paraId="499E1DE5">
            <w:pPr>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Trả lời: Giao diện nên thân thiện, màu sắc tự nhiên, dễ thao tác trên điện thoại. </w:t>
            </w:r>
            <w:r>
              <w:rPr>
                <w:rFonts w:hint="default" w:ascii="Times New Roman" w:hAnsi="Times New Roman" w:cs="Times New Roman"/>
                <w:sz w:val="28"/>
                <w:szCs w:val="28"/>
              </w:rPr>
              <w:br w:type="textWrapping"/>
            </w:r>
            <w:r>
              <w:rPr>
                <w:rFonts w:hint="default" w:ascii="Times New Roman" w:hAnsi="Times New Roman" w:cs="Times New Roman"/>
                <w:sz w:val="28"/>
                <w:szCs w:val="28"/>
              </w:rPr>
              <w:t>Đánh giá: Người dùng chú trọng đến trải nghiệm thị giác và thao tác nhanh.</w:t>
            </w:r>
          </w:p>
        </w:tc>
      </w:tr>
      <w:tr w14:paraId="44F3B0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2061" w:type="pct"/>
            <w:tcBorders>
              <w:top w:val="single" w:color="000000" w:sz="8" w:space="0"/>
              <w:left w:val="single" w:color="000000" w:sz="8" w:space="0"/>
              <w:bottom w:val="single" w:color="000000" w:sz="8" w:space="0"/>
              <w:right w:val="single" w:color="000000" w:sz="8" w:space="0"/>
            </w:tcBorders>
            <w:tcMar>
              <w:top w:w="15" w:type="dxa"/>
              <w:left w:w="108" w:type="dxa"/>
              <w:bottom w:w="0" w:type="dxa"/>
              <w:right w:w="108" w:type="dxa"/>
            </w:tcMar>
            <w:vAlign w:val="center"/>
          </w:tcPr>
          <w:p w14:paraId="7139A0F8">
            <w:pPr>
              <w:pStyle w:val="85"/>
              <w:pageBreakBefore w:val="0"/>
              <w:widowControl/>
              <w:kinsoku/>
              <w:wordWrap/>
              <w:overflowPunct/>
              <w:topLinePunct w:val="0"/>
              <w:autoSpaceDE/>
              <w:autoSpaceDN/>
              <w:bidi w:val="0"/>
              <w:adjustRightInd/>
              <w:snapToGrid/>
              <w:spacing w:before="240" w:beforeAutospacing="0" w:after="0" w:afterAutospacing="0" w:line="360" w:lineRule="auto"/>
              <w:jc w:val="both"/>
              <w:textAlignment w:val="auto"/>
              <w:rPr>
                <w:rFonts w:hint="default" w:ascii="Times New Roman" w:hAnsi="Times New Roman" w:cs="Times New Roman"/>
                <w:sz w:val="28"/>
                <w:szCs w:val="28"/>
              </w:rPr>
            </w:pPr>
            <w:r>
              <w:rPr>
                <w:rStyle w:val="92"/>
                <w:rFonts w:hint="default" w:ascii="Times New Roman" w:hAnsi="Times New Roman" w:cs="Times New Roman"/>
                <w:sz w:val="28"/>
                <w:szCs w:val="28"/>
              </w:rPr>
              <w:t>Câu 4:</w:t>
            </w:r>
            <w:r>
              <w:rPr>
                <w:rFonts w:hint="default" w:ascii="Times New Roman" w:hAnsi="Times New Roman" w:cs="Times New Roman"/>
                <w:sz w:val="28"/>
                <w:szCs w:val="28"/>
              </w:rPr>
              <w:t xml:space="preserve"> Bạn gặp khó khăn gì khi mua hàng online?</w:t>
            </w:r>
          </w:p>
        </w:tc>
        <w:tc>
          <w:tcPr>
            <w:tcW w:w="2938" w:type="pct"/>
            <w:tcBorders>
              <w:top w:val="single" w:color="000000" w:sz="8" w:space="0"/>
              <w:left w:val="single" w:color="000000" w:sz="8" w:space="0"/>
              <w:bottom w:val="single" w:color="000000" w:sz="8" w:space="0"/>
              <w:right w:val="single" w:color="000000" w:sz="8" w:space="0"/>
            </w:tcBorders>
            <w:tcMar>
              <w:top w:w="15" w:type="dxa"/>
              <w:left w:w="108" w:type="dxa"/>
              <w:bottom w:w="0" w:type="dxa"/>
              <w:right w:w="108" w:type="dxa"/>
            </w:tcMar>
            <w:vAlign w:val="center"/>
          </w:tcPr>
          <w:p w14:paraId="6639A738">
            <w:pPr>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Trả lời: Nhiều sản phẩm hết hàng nhưng vẫn hiển thị, giao hàng chậm, và khó đổi trả. </w:t>
            </w:r>
            <w:r>
              <w:rPr>
                <w:rFonts w:hint="default" w:ascii="Times New Roman" w:hAnsi="Times New Roman" w:cs="Times New Roman"/>
                <w:sz w:val="28"/>
                <w:szCs w:val="28"/>
              </w:rPr>
              <w:br w:type="textWrapping"/>
            </w:r>
            <w:r>
              <w:rPr>
                <w:rFonts w:hint="default" w:ascii="Times New Roman" w:hAnsi="Times New Roman" w:cs="Times New Roman"/>
                <w:sz w:val="28"/>
                <w:szCs w:val="28"/>
              </w:rPr>
              <w:t>Đánh giá: Cần cải thiện quản lý tồn kho, cập nhật trạng thái hàng hóa và quy trình vận chuyển.</w:t>
            </w:r>
          </w:p>
        </w:tc>
      </w:tr>
      <w:tr w14:paraId="30099F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127" w:hRule="atLeast"/>
        </w:trPr>
        <w:tc>
          <w:tcPr>
            <w:tcW w:w="2061" w:type="pct"/>
            <w:tcBorders>
              <w:top w:val="single" w:color="000000" w:sz="8" w:space="0"/>
              <w:left w:val="single" w:color="000000" w:sz="8" w:space="0"/>
              <w:bottom w:val="single" w:color="000000" w:sz="8" w:space="0"/>
              <w:right w:val="single" w:color="000000" w:sz="8" w:space="0"/>
            </w:tcBorders>
            <w:tcMar>
              <w:top w:w="15" w:type="dxa"/>
              <w:left w:w="108" w:type="dxa"/>
              <w:bottom w:w="0" w:type="dxa"/>
              <w:right w:w="108" w:type="dxa"/>
            </w:tcMar>
            <w:vAlign w:val="center"/>
          </w:tcPr>
          <w:p w14:paraId="27A59380">
            <w:pPr>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8"/>
                <w:szCs w:val="28"/>
              </w:rPr>
            </w:pPr>
            <w:r>
              <w:rPr>
                <w:rStyle w:val="92"/>
                <w:rFonts w:hint="default" w:ascii="Times New Roman" w:hAnsi="Times New Roman" w:cs="Times New Roman"/>
                <w:sz w:val="28"/>
                <w:szCs w:val="28"/>
              </w:rPr>
              <w:t>Câu 5:</w:t>
            </w:r>
            <w:r>
              <w:rPr>
                <w:rFonts w:hint="default" w:ascii="Times New Roman" w:hAnsi="Times New Roman" w:cs="Times New Roman"/>
                <w:sz w:val="28"/>
                <w:szCs w:val="28"/>
              </w:rPr>
              <w:t xml:space="preserve"> Bạn có quan tâm đến thông tin chi tiết về nguồn gốc và chứng nhận an toàn của sản phẩm không?</w:t>
            </w:r>
          </w:p>
        </w:tc>
        <w:tc>
          <w:tcPr>
            <w:tcW w:w="2938" w:type="pct"/>
            <w:tcBorders>
              <w:top w:val="single" w:color="000000" w:sz="8" w:space="0"/>
              <w:left w:val="single" w:color="000000" w:sz="8" w:space="0"/>
              <w:bottom w:val="single" w:color="000000" w:sz="8" w:space="0"/>
              <w:right w:val="single" w:color="000000" w:sz="8" w:space="0"/>
            </w:tcBorders>
            <w:tcMar>
              <w:top w:w="15" w:type="dxa"/>
              <w:left w:w="108" w:type="dxa"/>
              <w:bottom w:w="0" w:type="dxa"/>
              <w:right w:w="108" w:type="dxa"/>
            </w:tcMar>
            <w:vAlign w:val="center"/>
          </w:tcPr>
          <w:p w14:paraId="5E318295">
            <w:pPr>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Trả lời: Có, vì tôi muốn đảm bảo thực phẩm an toàn, rõ nguồn gốc. </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Đánh giá: Đây là yếu tố quan trọng trong hệ thống </w:t>
            </w:r>
            <w:r>
              <w:rPr>
                <w:rFonts w:hint="default" w:ascii="Times New Roman" w:hAnsi="Times New Roman" w:cs="Times New Roman"/>
                <w:sz w:val="28"/>
                <w:szCs w:val="28"/>
                <w:lang w:val="en-US" w:eastAsia="vi-VN"/>
              </w:rPr>
              <w:t>SmartFood</w:t>
            </w:r>
            <w:r>
              <w:rPr>
                <w:rFonts w:hint="default" w:ascii="Times New Roman" w:hAnsi="Times New Roman" w:cs="Times New Roman"/>
                <w:sz w:val="28"/>
                <w:szCs w:val="28"/>
                <w:lang w:eastAsia="vi-VN"/>
              </w:rPr>
              <w:t xml:space="preserve"> </w:t>
            </w:r>
            <w:r>
              <w:rPr>
                <w:rFonts w:hint="default" w:ascii="Times New Roman" w:hAnsi="Times New Roman" w:cs="Times New Roman"/>
                <w:sz w:val="28"/>
                <w:szCs w:val="28"/>
              </w:rPr>
              <w:t>cần được nhấn mạnh.</w:t>
            </w:r>
          </w:p>
        </w:tc>
      </w:tr>
      <w:tr w14:paraId="2DF4C1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127" w:hRule="atLeast"/>
        </w:trPr>
        <w:tc>
          <w:tcPr>
            <w:tcW w:w="2061" w:type="pct"/>
            <w:tcBorders>
              <w:top w:val="single" w:color="000000" w:sz="8" w:space="0"/>
              <w:left w:val="single" w:color="000000" w:sz="8" w:space="0"/>
              <w:bottom w:val="single" w:color="000000" w:sz="8" w:space="0"/>
              <w:right w:val="single" w:color="000000" w:sz="8" w:space="0"/>
            </w:tcBorders>
            <w:tcMar>
              <w:top w:w="15" w:type="dxa"/>
              <w:left w:w="108" w:type="dxa"/>
              <w:bottom w:w="0" w:type="dxa"/>
              <w:right w:w="108" w:type="dxa"/>
            </w:tcMar>
            <w:vAlign w:val="center"/>
          </w:tcPr>
          <w:p w14:paraId="7EA5C98A">
            <w:pPr>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8"/>
                <w:szCs w:val="28"/>
              </w:rPr>
            </w:pPr>
            <w:r>
              <w:rPr>
                <w:rStyle w:val="92"/>
                <w:rFonts w:hint="default" w:ascii="Times New Roman" w:hAnsi="Times New Roman" w:cs="Times New Roman"/>
                <w:sz w:val="28"/>
                <w:szCs w:val="28"/>
              </w:rPr>
              <w:t>Câu 6:</w:t>
            </w:r>
            <w:r>
              <w:rPr>
                <w:rFonts w:hint="default" w:ascii="Times New Roman" w:hAnsi="Times New Roman" w:cs="Times New Roman"/>
                <w:sz w:val="28"/>
                <w:szCs w:val="28"/>
              </w:rPr>
              <w:t xml:space="preserve"> Bạn có thấy cần thiết có chức năng đánh giá sản phẩm và phản hồi khách hàng không?</w:t>
            </w:r>
          </w:p>
        </w:tc>
        <w:tc>
          <w:tcPr>
            <w:tcW w:w="2938" w:type="pct"/>
            <w:tcBorders>
              <w:top w:val="single" w:color="000000" w:sz="8" w:space="0"/>
              <w:left w:val="single" w:color="000000" w:sz="8" w:space="0"/>
              <w:bottom w:val="single" w:color="000000" w:sz="8" w:space="0"/>
              <w:right w:val="single" w:color="000000" w:sz="8" w:space="0"/>
            </w:tcBorders>
            <w:tcMar>
              <w:top w:w="15" w:type="dxa"/>
              <w:left w:w="108" w:type="dxa"/>
              <w:bottom w:w="0" w:type="dxa"/>
              <w:right w:w="108" w:type="dxa"/>
            </w:tcMar>
            <w:vAlign w:val="center"/>
          </w:tcPr>
          <w:p w14:paraId="37AEEFB7">
            <w:pPr>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Trả lời: Có, giúp người mua sau dễ chọn hơn. </w:t>
            </w:r>
            <w:r>
              <w:rPr>
                <w:rFonts w:hint="default" w:ascii="Times New Roman" w:hAnsi="Times New Roman" w:cs="Times New Roman"/>
                <w:sz w:val="28"/>
                <w:szCs w:val="28"/>
              </w:rPr>
              <w:br w:type="textWrapping"/>
            </w:r>
            <w:r>
              <w:rPr>
                <w:rFonts w:hint="default" w:ascii="Times New Roman" w:hAnsi="Times New Roman" w:cs="Times New Roman"/>
                <w:sz w:val="28"/>
                <w:szCs w:val="28"/>
              </w:rPr>
              <w:t>Đánh giá: Cần tích hợp tính năng đánh giá, bình luận, xếp hạng sao.</w:t>
            </w:r>
          </w:p>
        </w:tc>
      </w:tr>
      <w:tr w14:paraId="4DD145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127" w:hRule="atLeast"/>
        </w:trPr>
        <w:tc>
          <w:tcPr>
            <w:tcW w:w="2061" w:type="pct"/>
            <w:tcBorders>
              <w:top w:val="single" w:color="000000" w:sz="8" w:space="0"/>
              <w:left w:val="single" w:color="000000" w:sz="8" w:space="0"/>
              <w:bottom w:val="single" w:color="000000" w:sz="8" w:space="0"/>
              <w:right w:val="single" w:color="000000" w:sz="8" w:space="0"/>
            </w:tcBorders>
            <w:tcMar>
              <w:top w:w="15" w:type="dxa"/>
              <w:left w:w="108" w:type="dxa"/>
              <w:bottom w:w="0" w:type="dxa"/>
              <w:right w:w="108" w:type="dxa"/>
            </w:tcMar>
            <w:vAlign w:val="center"/>
          </w:tcPr>
          <w:p w14:paraId="310B4342">
            <w:pPr>
              <w:pStyle w:val="85"/>
              <w:pageBreakBefore w:val="0"/>
              <w:widowControl/>
              <w:kinsoku/>
              <w:wordWrap/>
              <w:overflowPunct/>
              <w:topLinePunct w:val="0"/>
              <w:autoSpaceDE/>
              <w:autoSpaceDN/>
              <w:bidi w:val="0"/>
              <w:adjustRightInd/>
              <w:snapToGrid/>
              <w:spacing w:before="240" w:beforeAutospacing="0" w:after="0" w:afterAutospacing="0" w:line="360" w:lineRule="auto"/>
              <w:jc w:val="both"/>
              <w:textAlignment w:val="auto"/>
              <w:rPr>
                <w:rFonts w:hint="default" w:ascii="Times New Roman" w:hAnsi="Times New Roman" w:cs="Times New Roman"/>
                <w:sz w:val="28"/>
                <w:szCs w:val="28"/>
              </w:rPr>
            </w:pPr>
            <w:r>
              <w:rPr>
                <w:rStyle w:val="92"/>
                <w:rFonts w:hint="default" w:ascii="Times New Roman" w:hAnsi="Times New Roman" w:cs="Times New Roman"/>
                <w:sz w:val="28"/>
                <w:szCs w:val="28"/>
              </w:rPr>
              <w:t>Câu 7:</w:t>
            </w:r>
            <w:r>
              <w:rPr>
                <w:rFonts w:hint="default" w:ascii="Times New Roman" w:hAnsi="Times New Roman" w:cs="Times New Roman"/>
                <w:sz w:val="28"/>
                <w:szCs w:val="28"/>
              </w:rPr>
              <w:t xml:space="preserve"> Bạn có muốn ứng dụng hỗ trợ khuyến mãi và mã giảm giá không?</w:t>
            </w:r>
          </w:p>
        </w:tc>
        <w:tc>
          <w:tcPr>
            <w:tcW w:w="2938" w:type="pct"/>
            <w:tcBorders>
              <w:top w:val="single" w:color="000000" w:sz="8" w:space="0"/>
              <w:left w:val="single" w:color="000000" w:sz="8" w:space="0"/>
              <w:bottom w:val="single" w:color="000000" w:sz="8" w:space="0"/>
              <w:right w:val="single" w:color="000000" w:sz="8" w:space="0"/>
            </w:tcBorders>
            <w:tcMar>
              <w:top w:w="15" w:type="dxa"/>
              <w:left w:w="108" w:type="dxa"/>
              <w:bottom w:w="0" w:type="dxa"/>
              <w:right w:w="108" w:type="dxa"/>
            </w:tcMar>
            <w:vAlign w:val="center"/>
          </w:tcPr>
          <w:p w14:paraId="08A1D1AD">
            <w:pPr>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Trả lời: Rất cần, vì khuyến mãi là động lực mua hàng. </w:t>
            </w:r>
            <w:r>
              <w:rPr>
                <w:rFonts w:hint="default" w:ascii="Times New Roman" w:hAnsi="Times New Roman" w:cs="Times New Roman"/>
                <w:sz w:val="28"/>
                <w:szCs w:val="28"/>
              </w:rPr>
              <w:br w:type="textWrapping"/>
            </w:r>
            <w:r>
              <w:rPr>
                <w:rFonts w:hint="default" w:ascii="Times New Roman" w:hAnsi="Times New Roman" w:cs="Times New Roman"/>
                <w:sz w:val="28"/>
                <w:szCs w:val="28"/>
              </w:rPr>
              <w:t>Đánh giá: Nên xây dựng hệ thống mã giảm giá linh hoạt và dễ sử dụng.</w:t>
            </w:r>
          </w:p>
        </w:tc>
      </w:tr>
      <w:tr w14:paraId="30547B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127" w:hRule="atLeast"/>
        </w:trPr>
        <w:tc>
          <w:tcPr>
            <w:tcW w:w="2061" w:type="pct"/>
            <w:tcBorders>
              <w:top w:val="single" w:color="000000" w:sz="8" w:space="0"/>
              <w:left w:val="single" w:color="000000" w:sz="8" w:space="0"/>
              <w:bottom w:val="single" w:color="000000" w:sz="8" w:space="0"/>
              <w:right w:val="single" w:color="000000" w:sz="8" w:space="0"/>
            </w:tcBorders>
            <w:tcMar>
              <w:top w:w="15" w:type="dxa"/>
              <w:left w:w="108" w:type="dxa"/>
              <w:bottom w:w="0" w:type="dxa"/>
              <w:right w:w="108" w:type="dxa"/>
            </w:tcMar>
            <w:vAlign w:val="center"/>
          </w:tcPr>
          <w:p w14:paraId="6BC019C2">
            <w:pPr>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8"/>
                <w:szCs w:val="28"/>
              </w:rPr>
            </w:pPr>
            <w:r>
              <w:rPr>
                <w:rStyle w:val="92"/>
                <w:rFonts w:hint="default" w:ascii="Times New Roman" w:hAnsi="Times New Roman" w:cs="Times New Roman"/>
                <w:sz w:val="28"/>
                <w:szCs w:val="28"/>
              </w:rPr>
              <w:t>Câu 8:</w:t>
            </w:r>
            <w:r>
              <w:rPr>
                <w:rFonts w:hint="default" w:ascii="Times New Roman" w:hAnsi="Times New Roman" w:cs="Times New Roman"/>
                <w:sz w:val="28"/>
                <w:szCs w:val="28"/>
              </w:rPr>
              <w:t xml:space="preserve"> Bạn muốn thanh toán bằng hình thức nào?</w:t>
            </w:r>
          </w:p>
        </w:tc>
        <w:tc>
          <w:tcPr>
            <w:tcW w:w="2938" w:type="pct"/>
            <w:tcBorders>
              <w:top w:val="single" w:color="000000" w:sz="8" w:space="0"/>
              <w:left w:val="single" w:color="000000" w:sz="8" w:space="0"/>
              <w:bottom w:val="single" w:color="000000" w:sz="8" w:space="0"/>
              <w:right w:val="single" w:color="000000" w:sz="8" w:space="0"/>
            </w:tcBorders>
            <w:tcMar>
              <w:top w:w="15" w:type="dxa"/>
              <w:left w:w="108" w:type="dxa"/>
              <w:bottom w:w="0" w:type="dxa"/>
              <w:right w:w="108" w:type="dxa"/>
            </w:tcMar>
            <w:vAlign w:val="center"/>
          </w:tcPr>
          <w:p w14:paraId="2BC952ED">
            <w:pPr>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Trả lời: Tôi thích thanh toán qua ví điện tử (Momo, ZaloPay) hoặc COD. </w:t>
            </w:r>
            <w:r>
              <w:rPr>
                <w:rFonts w:hint="default" w:ascii="Times New Roman" w:hAnsi="Times New Roman" w:cs="Times New Roman"/>
                <w:sz w:val="28"/>
                <w:szCs w:val="28"/>
              </w:rPr>
              <w:br w:type="textWrapping"/>
            </w:r>
            <w:r>
              <w:rPr>
                <w:rFonts w:hint="default" w:ascii="Times New Roman" w:hAnsi="Times New Roman" w:cs="Times New Roman"/>
                <w:sz w:val="28"/>
                <w:szCs w:val="28"/>
              </w:rPr>
              <w:t>Đánh giá: Cần hỗ trợ đa dạng hình thức thanh toán.</w:t>
            </w:r>
          </w:p>
        </w:tc>
      </w:tr>
      <w:tr w14:paraId="2F440F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127" w:hRule="atLeast"/>
        </w:trPr>
        <w:tc>
          <w:tcPr>
            <w:tcW w:w="2061" w:type="pct"/>
            <w:tcBorders>
              <w:top w:val="single" w:color="000000" w:sz="8" w:space="0"/>
              <w:left w:val="single" w:color="000000" w:sz="8" w:space="0"/>
              <w:bottom w:val="single" w:color="000000" w:sz="8" w:space="0"/>
              <w:right w:val="single" w:color="000000" w:sz="8" w:space="0"/>
            </w:tcBorders>
            <w:tcMar>
              <w:top w:w="15" w:type="dxa"/>
              <w:left w:w="108" w:type="dxa"/>
              <w:bottom w:w="0" w:type="dxa"/>
              <w:right w:w="108" w:type="dxa"/>
            </w:tcMar>
            <w:vAlign w:val="center"/>
          </w:tcPr>
          <w:p w14:paraId="61F6CA5C">
            <w:pPr>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8"/>
                <w:szCs w:val="28"/>
              </w:rPr>
            </w:pPr>
            <w:r>
              <w:rPr>
                <w:rStyle w:val="92"/>
                <w:rFonts w:hint="default" w:ascii="Times New Roman" w:hAnsi="Times New Roman" w:cs="Times New Roman"/>
                <w:sz w:val="28"/>
                <w:szCs w:val="28"/>
              </w:rPr>
              <w:t>Câu 9:</w:t>
            </w:r>
            <w:r>
              <w:rPr>
                <w:rFonts w:hint="default" w:ascii="Times New Roman" w:hAnsi="Times New Roman" w:cs="Times New Roman"/>
                <w:sz w:val="28"/>
                <w:szCs w:val="28"/>
              </w:rPr>
              <w:t xml:space="preserve"> Bạn mong muốn dịch vụ hỗ trợ khách hàng hoạt động như thế nào?</w:t>
            </w:r>
          </w:p>
        </w:tc>
        <w:tc>
          <w:tcPr>
            <w:tcW w:w="2938" w:type="pct"/>
            <w:tcBorders>
              <w:top w:val="single" w:color="000000" w:sz="8" w:space="0"/>
              <w:left w:val="single" w:color="000000" w:sz="8" w:space="0"/>
              <w:bottom w:val="single" w:color="000000" w:sz="8" w:space="0"/>
              <w:right w:val="single" w:color="000000" w:sz="8" w:space="0"/>
            </w:tcBorders>
            <w:tcMar>
              <w:top w:w="15" w:type="dxa"/>
              <w:left w:w="108" w:type="dxa"/>
              <w:bottom w:w="0" w:type="dxa"/>
              <w:right w:w="108" w:type="dxa"/>
            </w:tcMar>
            <w:vAlign w:val="center"/>
          </w:tcPr>
          <w:p w14:paraId="5B2FF8FA">
            <w:pPr>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Trả lời: Cần phản hồi nhanh, có thể chat trực tiếp trong app. </w:t>
            </w:r>
            <w:r>
              <w:rPr>
                <w:rFonts w:hint="default" w:ascii="Times New Roman" w:hAnsi="Times New Roman" w:cs="Times New Roman"/>
                <w:sz w:val="28"/>
                <w:szCs w:val="28"/>
              </w:rPr>
              <w:br w:type="textWrapping"/>
            </w:r>
            <w:r>
              <w:rPr>
                <w:rFonts w:hint="default" w:ascii="Times New Roman" w:hAnsi="Times New Roman" w:cs="Times New Roman"/>
                <w:sz w:val="28"/>
                <w:szCs w:val="28"/>
              </w:rPr>
              <w:t>Đánh giá: Nên tích hợp chatbot hoặc live chat trong ứng dụng.</w:t>
            </w:r>
          </w:p>
        </w:tc>
      </w:tr>
      <w:tr w14:paraId="6A6178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659" w:hRule="atLeast"/>
        </w:trPr>
        <w:tc>
          <w:tcPr>
            <w:tcW w:w="5000" w:type="pct"/>
            <w:gridSpan w:val="2"/>
            <w:tcBorders>
              <w:top w:val="single" w:color="000000" w:sz="8" w:space="0"/>
              <w:left w:val="single" w:color="000000" w:sz="8" w:space="0"/>
              <w:bottom w:val="single" w:color="000000" w:sz="8" w:space="0"/>
              <w:right w:val="single" w:color="000000" w:sz="8" w:space="0"/>
            </w:tcBorders>
            <w:tcMar>
              <w:top w:w="15" w:type="dxa"/>
              <w:left w:w="108" w:type="dxa"/>
              <w:bottom w:w="0" w:type="dxa"/>
              <w:right w:w="108" w:type="dxa"/>
            </w:tcMar>
          </w:tcPr>
          <w:p w14:paraId="668A2CFD">
            <w:pPr>
              <w:pageBreakBefore w:val="0"/>
              <w:widowControl/>
              <w:tabs>
                <w:tab w:val="left" w:pos="13061"/>
              </w:tabs>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Đánh giá chung</w:t>
            </w:r>
          </w:p>
          <w:p w14:paraId="56487791">
            <w:pPr>
              <w:pageBreakBefore w:val="0"/>
              <w:widowControl/>
              <w:tabs>
                <w:tab w:val="left" w:pos="13061"/>
              </w:tabs>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Điểm mạnh:</w:t>
            </w:r>
          </w:p>
          <w:p w14:paraId="4461B28F">
            <w:pPr>
              <w:pageBreakBefore w:val="0"/>
              <w:widowControl/>
              <w:numPr>
                <w:ilvl w:val="0"/>
                <w:numId w:val="12"/>
              </w:numPr>
              <w:tabs>
                <w:tab w:val="left" w:pos="13061"/>
              </w:tabs>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Người dùng có kinh nghiệm thực tế trong việc mua hàng online và đưa ra phản hồi rõ ràng.</w:t>
            </w:r>
          </w:p>
          <w:p w14:paraId="381C6183">
            <w:pPr>
              <w:pageBreakBefore w:val="0"/>
              <w:widowControl/>
              <w:numPr>
                <w:ilvl w:val="0"/>
                <w:numId w:val="12"/>
              </w:numPr>
              <w:tabs>
                <w:tab w:val="left" w:pos="13061"/>
              </w:tabs>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Đưa ra nhiều đề xuất hữu ích giúp định hướng thiết kế giao diện và chức năng.</w:t>
            </w:r>
          </w:p>
          <w:p w14:paraId="32ADC9EE">
            <w:pPr>
              <w:pageBreakBefore w:val="0"/>
              <w:widowControl/>
              <w:numPr>
                <w:ilvl w:val="0"/>
                <w:numId w:val="12"/>
              </w:numPr>
              <w:tabs>
                <w:tab w:val="left" w:pos="13061"/>
              </w:tabs>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Nhấn mạnh nhu cầu về tính minh bạch thông tin và tốc độ phản hồi của hệ thống.</w:t>
            </w:r>
          </w:p>
          <w:p w14:paraId="74F400FF">
            <w:pPr>
              <w:pageBreakBefore w:val="0"/>
              <w:widowControl/>
              <w:tabs>
                <w:tab w:val="left" w:pos="13061"/>
              </w:tabs>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Điểm yếu:</w:t>
            </w:r>
          </w:p>
          <w:p w14:paraId="66C131FA">
            <w:pPr>
              <w:pageBreakBefore w:val="0"/>
              <w:widowControl/>
              <w:numPr>
                <w:ilvl w:val="0"/>
                <w:numId w:val="12"/>
              </w:numPr>
              <w:tabs>
                <w:tab w:val="left" w:pos="13061"/>
              </w:tabs>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Một số người dùng chưa quen với việc thanh toán điện tử, cần có hướng dẫn chi tiết.</w:t>
            </w:r>
          </w:p>
          <w:p w14:paraId="0057D743">
            <w:pPr>
              <w:pageBreakBefore w:val="0"/>
              <w:widowControl/>
              <w:numPr>
                <w:ilvl w:val="0"/>
                <w:numId w:val="12"/>
              </w:numPr>
              <w:tabs>
                <w:tab w:val="left" w:pos="13061"/>
              </w:tabs>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Cần đảm bảo hiệu suất hệ thống ổn định để tránh tình trạng lag hoặc lỗi giỏ hàng.</w:t>
            </w:r>
          </w:p>
          <w:p w14:paraId="349D0699">
            <w:pPr>
              <w:pageBreakBefore w:val="0"/>
              <w:widowControl/>
              <w:tabs>
                <w:tab w:val="left" w:pos="13061"/>
              </w:tabs>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8"/>
                <w:szCs w:val="28"/>
              </w:rPr>
            </w:pPr>
            <w:r>
              <w:rPr>
                <w:rFonts w:hint="default" w:ascii="Times New Roman" w:hAnsi="Times New Roman" w:cs="Times New Roman"/>
                <w:b/>
                <w:bCs/>
                <w:sz w:val="28"/>
                <w:szCs w:val="28"/>
              </w:rPr>
              <w:t xml:space="preserve">Nhận xét tổng quan: </w:t>
            </w:r>
            <w:r>
              <w:rPr>
                <w:rFonts w:hint="default" w:ascii="Times New Roman" w:hAnsi="Times New Roman" w:cs="Times New Roman"/>
                <w:sz w:val="28"/>
                <w:szCs w:val="28"/>
              </w:rPr>
              <w:t xml:space="preserve">Người dùng khảo sát thể hiện hiểu biết và mong muốn rõ ràng về một ứng dụng mua thực phẩm sạch thân thiện, nhanh chóng và đáng tin cậy. Các phản hồi này giúp định hướng cho việc thiết kế và phát triển ứng dụng </w:t>
            </w:r>
            <w:r>
              <w:rPr>
                <w:rFonts w:hint="default" w:ascii="Times New Roman" w:hAnsi="Times New Roman" w:cs="Times New Roman"/>
                <w:sz w:val="28"/>
                <w:szCs w:val="28"/>
                <w:lang w:val="en-US" w:eastAsia="vi-VN"/>
              </w:rPr>
              <w:t>Smart</w:t>
            </w:r>
            <w:r>
              <w:rPr>
                <w:rFonts w:hint="default" w:ascii="Times New Roman" w:hAnsi="Times New Roman" w:cs="Times New Roman"/>
                <w:sz w:val="28"/>
                <w:szCs w:val="28"/>
                <w:lang w:eastAsia="vi-VN"/>
              </w:rPr>
              <w:t xml:space="preserve">Food </w:t>
            </w:r>
            <w:r>
              <w:rPr>
                <w:rFonts w:hint="default" w:ascii="Times New Roman" w:hAnsi="Times New Roman" w:cs="Times New Roman"/>
                <w:sz w:val="28"/>
                <w:szCs w:val="28"/>
              </w:rPr>
              <w:t>nhằm đáp ứng tốt hơn nhu cầu thực tế của thị trường.</w:t>
            </w:r>
          </w:p>
          <w:p w14:paraId="51AB72D9">
            <w:pPr>
              <w:pageBreakBefore w:val="0"/>
              <w:widowControl/>
              <w:tabs>
                <w:tab w:val="left" w:pos="13061"/>
              </w:tabs>
              <w:kinsoku/>
              <w:wordWrap/>
              <w:overflowPunct/>
              <w:topLinePunct w:val="0"/>
              <w:autoSpaceDE/>
              <w:autoSpaceDN/>
              <w:bidi w:val="0"/>
              <w:adjustRightInd/>
              <w:snapToGrid/>
              <w:spacing w:line="360" w:lineRule="auto"/>
              <w:ind w:left="72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ab/>
            </w:r>
          </w:p>
        </w:tc>
      </w:tr>
    </w:tbl>
    <w:p w14:paraId="531EA43C">
      <w:pPr>
        <w:pStyle w:val="4"/>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8"/>
          <w:szCs w:val="28"/>
        </w:rPr>
      </w:pPr>
      <w:bookmarkStart w:id="127" w:name="_Toc13922"/>
      <w:bookmarkStart w:id="128" w:name="_Toc215996004"/>
      <w:bookmarkStart w:id="129" w:name="_Toc4758"/>
      <w:bookmarkStart w:id="130" w:name="_Toc185683565"/>
      <w:bookmarkStart w:id="131" w:name="_Toc217334466"/>
      <w:bookmarkStart w:id="132" w:name="_Toc14681"/>
      <w:r>
        <w:rPr>
          <w:rFonts w:hint="default" w:cs="Times New Roman"/>
          <w:sz w:val="28"/>
          <w:szCs w:val="28"/>
          <w:lang w:val="vi-VN"/>
        </w:rPr>
        <w:t>2</w:t>
      </w:r>
      <w:r>
        <w:rPr>
          <w:rFonts w:hint="default" w:ascii="Times New Roman" w:hAnsi="Times New Roman" w:cs="Times New Roman"/>
          <w:sz w:val="28"/>
          <w:szCs w:val="28"/>
          <w:lang w:val="vi-VN"/>
        </w:rPr>
        <w:t>.4</w:t>
      </w:r>
      <w:r>
        <w:rPr>
          <w:rFonts w:hint="default" w:ascii="Times New Roman" w:hAnsi="Times New Roman" w:cs="Times New Roman"/>
          <w:sz w:val="28"/>
          <w:szCs w:val="28"/>
        </w:rPr>
        <w:t>.3 Kết quả khảo sát</w:t>
      </w:r>
      <w:bookmarkEnd w:id="127"/>
      <w:bookmarkEnd w:id="128"/>
      <w:bookmarkEnd w:id="129"/>
      <w:bookmarkEnd w:id="130"/>
      <w:bookmarkEnd w:id="131"/>
      <w:bookmarkEnd w:id="132"/>
    </w:p>
    <w:p w14:paraId="433A8F5E">
      <w:pPr>
        <w:pageBreakBefore w:val="0"/>
        <w:widowControl/>
        <w:numPr>
          <w:ilvl w:val="0"/>
          <w:numId w:val="0"/>
        </w:numPr>
        <w:kinsoku/>
        <w:wordWrap/>
        <w:overflowPunct/>
        <w:topLinePunct w:val="0"/>
        <w:autoSpaceDE/>
        <w:autoSpaceDN/>
        <w:bidi w:val="0"/>
        <w:adjustRightInd/>
        <w:snapToGrid/>
        <w:spacing w:line="360" w:lineRule="auto"/>
        <w:ind w:firstLine="140" w:firstLineChars="50"/>
        <w:jc w:val="both"/>
        <w:textAlignment w:val="auto"/>
        <w:rPr>
          <w:rFonts w:hint="default" w:ascii="Times New Roman" w:hAnsi="Times New Roman" w:cs="Times New Roman"/>
          <w:sz w:val="28"/>
          <w:szCs w:val="28"/>
          <w:lang w:eastAsia="vi-VN"/>
        </w:rPr>
      </w:pPr>
      <w:bookmarkStart w:id="133" w:name="_Toc185683566"/>
      <w:r>
        <w:rPr>
          <w:rFonts w:hint="default" w:ascii="Times New Roman" w:hAnsi="Times New Roman" w:cs="Times New Roman"/>
          <w:sz w:val="28"/>
          <w:szCs w:val="28"/>
          <w:lang w:eastAsia="vi-VN"/>
        </w:rPr>
        <w:t>Chức năng cần thiết được xác định:</w:t>
      </w:r>
    </w:p>
    <w:p w14:paraId="3B5C96FC">
      <w:pPr>
        <w:pageBreakBefore w:val="0"/>
        <w:widowControl/>
        <w:kinsoku/>
        <w:wordWrap/>
        <w:overflowPunct/>
        <w:topLinePunct w:val="0"/>
        <w:autoSpaceDE/>
        <w:autoSpaceDN/>
        <w:bidi w:val="0"/>
        <w:adjustRightInd/>
        <w:snapToGrid/>
        <w:spacing w:line="360" w:lineRule="auto"/>
        <w:ind w:left="0" w:leftChars="0" w:firstLine="560" w:firstLineChars="0"/>
        <w:jc w:val="both"/>
        <w:textAlignment w:val="auto"/>
        <w:rPr>
          <w:rFonts w:hint="default" w:ascii="Times New Roman" w:hAnsi="Times New Roman" w:cs="Times New Roman"/>
          <w:sz w:val="28"/>
          <w:szCs w:val="28"/>
          <w:lang w:eastAsia="vi-VN"/>
        </w:rPr>
      </w:pPr>
      <w:r>
        <w:rPr>
          <w:rFonts w:hint="default" w:ascii="Times New Roman" w:hAnsi="Times New Roman" w:cs="Times New Roman"/>
          <w:sz w:val="28"/>
          <w:szCs w:val="28"/>
          <w:lang w:eastAsia="vi-VN"/>
        </w:rPr>
        <w:t>- Quản lý sản phẩm (thông tin, hình ảnh, tồn kho, giá).</w:t>
      </w:r>
    </w:p>
    <w:p w14:paraId="6A48418D">
      <w:pPr>
        <w:pageBreakBefore w:val="0"/>
        <w:widowControl/>
        <w:tabs>
          <w:tab w:val="left" w:pos="0"/>
        </w:tabs>
        <w:kinsoku/>
        <w:wordWrap/>
        <w:overflowPunct/>
        <w:topLinePunct w:val="0"/>
        <w:autoSpaceDE/>
        <w:autoSpaceDN/>
        <w:bidi w:val="0"/>
        <w:adjustRightInd/>
        <w:snapToGrid/>
        <w:spacing w:line="360" w:lineRule="auto"/>
        <w:ind w:left="0" w:leftChars="0" w:firstLine="560" w:firstLineChars="0"/>
        <w:jc w:val="both"/>
        <w:textAlignment w:val="auto"/>
        <w:rPr>
          <w:rFonts w:hint="default" w:ascii="Times New Roman" w:hAnsi="Times New Roman" w:cs="Times New Roman"/>
          <w:sz w:val="28"/>
          <w:szCs w:val="28"/>
          <w:lang w:eastAsia="vi-VN"/>
        </w:rPr>
      </w:pPr>
      <w:r>
        <w:rPr>
          <w:rFonts w:hint="default" w:ascii="Times New Roman" w:hAnsi="Times New Roman" w:cs="Times New Roman"/>
          <w:sz w:val="28"/>
          <w:szCs w:val="28"/>
          <w:lang w:eastAsia="vi-VN"/>
        </w:rPr>
        <w:t>- Tìm kiếm và lọc sản phẩm theo danh mục.</w:t>
      </w:r>
    </w:p>
    <w:p w14:paraId="313854B9">
      <w:pPr>
        <w:pageBreakBefore w:val="0"/>
        <w:widowControl/>
        <w:tabs>
          <w:tab w:val="left" w:pos="0"/>
        </w:tabs>
        <w:kinsoku/>
        <w:wordWrap/>
        <w:overflowPunct/>
        <w:topLinePunct w:val="0"/>
        <w:autoSpaceDE/>
        <w:autoSpaceDN/>
        <w:bidi w:val="0"/>
        <w:adjustRightInd/>
        <w:snapToGrid/>
        <w:spacing w:line="360" w:lineRule="auto"/>
        <w:ind w:left="0" w:leftChars="0" w:firstLine="560" w:firstLineChars="0"/>
        <w:jc w:val="both"/>
        <w:textAlignment w:val="auto"/>
        <w:rPr>
          <w:rFonts w:hint="default" w:ascii="Times New Roman" w:hAnsi="Times New Roman" w:cs="Times New Roman"/>
          <w:sz w:val="28"/>
          <w:szCs w:val="28"/>
          <w:lang w:eastAsia="vi-VN"/>
        </w:rPr>
      </w:pPr>
      <w:r>
        <w:rPr>
          <w:rFonts w:hint="default" w:ascii="Times New Roman" w:hAnsi="Times New Roman" w:cs="Times New Roman"/>
          <w:sz w:val="28"/>
          <w:szCs w:val="28"/>
          <w:lang w:eastAsia="vi-VN"/>
        </w:rPr>
        <w:t>- Quản lý giỏ hàng và thanh toán.</w:t>
      </w:r>
    </w:p>
    <w:p w14:paraId="3EEFFC8F">
      <w:pPr>
        <w:pageBreakBefore w:val="0"/>
        <w:widowControl/>
        <w:tabs>
          <w:tab w:val="left" w:pos="0"/>
        </w:tabs>
        <w:kinsoku/>
        <w:wordWrap/>
        <w:overflowPunct/>
        <w:topLinePunct w:val="0"/>
        <w:autoSpaceDE/>
        <w:autoSpaceDN/>
        <w:bidi w:val="0"/>
        <w:adjustRightInd/>
        <w:snapToGrid/>
        <w:spacing w:line="360" w:lineRule="auto"/>
        <w:ind w:left="0" w:leftChars="0" w:firstLine="560" w:firstLineChars="0"/>
        <w:jc w:val="both"/>
        <w:textAlignment w:val="auto"/>
        <w:rPr>
          <w:rFonts w:hint="default" w:ascii="Times New Roman" w:hAnsi="Times New Roman" w:cs="Times New Roman"/>
          <w:sz w:val="28"/>
          <w:szCs w:val="28"/>
          <w:lang w:eastAsia="vi-VN"/>
        </w:rPr>
      </w:pPr>
      <w:r>
        <w:rPr>
          <w:rFonts w:hint="default" w:ascii="Times New Roman" w:hAnsi="Times New Roman" w:cs="Times New Roman"/>
          <w:sz w:val="28"/>
          <w:szCs w:val="28"/>
          <w:lang w:eastAsia="vi-VN"/>
        </w:rPr>
        <w:t>- Quản lý đơn hàng và theo dõi giao hàng.</w:t>
      </w:r>
    </w:p>
    <w:p w14:paraId="1E880220">
      <w:pPr>
        <w:pageBreakBefore w:val="0"/>
        <w:widowControl/>
        <w:tabs>
          <w:tab w:val="left" w:pos="0"/>
        </w:tabs>
        <w:kinsoku/>
        <w:wordWrap/>
        <w:overflowPunct/>
        <w:topLinePunct w:val="0"/>
        <w:autoSpaceDE/>
        <w:autoSpaceDN/>
        <w:bidi w:val="0"/>
        <w:adjustRightInd/>
        <w:snapToGrid/>
        <w:spacing w:line="360" w:lineRule="auto"/>
        <w:ind w:left="0" w:leftChars="0" w:firstLine="560" w:firstLineChars="0"/>
        <w:jc w:val="both"/>
        <w:textAlignment w:val="auto"/>
        <w:rPr>
          <w:rFonts w:hint="default" w:ascii="Times New Roman" w:hAnsi="Times New Roman" w:cs="Times New Roman"/>
          <w:sz w:val="28"/>
          <w:szCs w:val="28"/>
          <w:lang w:eastAsia="vi-VN"/>
        </w:rPr>
      </w:pPr>
      <w:r>
        <w:rPr>
          <w:rFonts w:hint="default" w:ascii="Times New Roman" w:hAnsi="Times New Roman" w:cs="Times New Roman"/>
          <w:sz w:val="28"/>
          <w:szCs w:val="28"/>
          <w:lang w:eastAsia="vi-VN"/>
        </w:rPr>
        <w:t>- Quản lý người dùng và đánh giá sản phẩm.</w:t>
      </w:r>
    </w:p>
    <w:p w14:paraId="53264F09">
      <w:pPr>
        <w:pageBreakBefore w:val="0"/>
        <w:widowControl/>
        <w:kinsoku/>
        <w:wordWrap/>
        <w:overflowPunct/>
        <w:topLinePunct w:val="0"/>
        <w:autoSpaceDE/>
        <w:autoSpaceDN/>
        <w:bidi w:val="0"/>
        <w:adjustRightInd/>
        <w:snapToGrid/>
        <w:spacing w:line="360" w:lineRule="auto"/>
        <w:ind w:left="0" w:leftChars="0" w:firstLine="560" w:firstLineChars="0"/>
        <w:jc w:val="both"/>
        <w:textAlignment w:val="auto"/>
        <w:rPr>
          <w:rFonts w:hint="default" w:ascii="Times New Roman" w:hAnsi="Times New Roman" w:cs="Times New Roman"/>
          <w:sz w:val="28"/>
          <w:szCs w:val="28"/>
          <w:lang w:eastAsia="vi-VN"/>
        </w:rPr>
      </w:pPr>
      <w:r>
        <w:rPr>
          <w:rFonts w:hint="default" w:ascii="Times New Roman" w:hAnsi="Times New Roman" w:cs="Times New Roman"/>
          <w:sz w:val="28"/>
          <w:szCs w:val="28"/>
          <w:lang w:eastAsia="vi-VN"/>
        </w:rPr>
        <w:t>- Quản lý khuyến mãi và mã giảm giá.</w:t>
      </w:r>
    </w:p>
    <w:p w14:paraId="73B76392">
      <w:pPr>
        <w:pageBreakBefore w:val="0"/>
        <w:widowControl/>
        <w:numPr>
          <w:ilvl w:val="0"/>
          <w:numId w:val="0"/>
        </w:numPr>
        <w:kinsoku/>
        <w:wordWrap/>
        <w:overflowPunct/>
        <w:topLinePunct w:val="0"/>
        <w:autoSpaceDE/>
        <w:autoSpaceDN/>
        <w:bidi w:val="0"/>
        <w:adjustRightInd/>
        <w:snapToGrid/>
        <w:spacing w:line="360" w:lineRule="auto"/>
        <w:ind w:leftChars="0" w:firstLine="140" w:firstLineChars="50"/>
        <w:jc w:val="both"/>
        <w:textAlignment w:val="auto"/>
        <w:rPr>
          <w:rFonts w:hint="default" w:ascii="Times New Roman" w:hAnsi="Times New Roman" w:cs="Times New Roman"/>
          <w:sz w:val="28"/>
          <w:szCs w:val="28"/>
          <w:lang w:eastAsia="vi-VN"/>
        </w:rPr>
      </w:pPr>
      <w:r>
        <w:rPr>
          <w:rFonts w:hint="default" w:ascii="Times New Roman" w:hAnsi="Times New Roman" w:cs="Times New Roman"/>
          <w:sz w:val="28"/>
          <w:szCs w:val="28"/>
          <w:lang w:eastAsia="vi-VN"/>
        </w:rPr>
        <w:t>Vấn đề hiện tại của hệ thống bán hàng truyền thống:</w:t>
      </w:r>
    </w:p>
    <w:p w14:paraId="2B710F63">
      <w:pPr>
        <w:pageBreakBefore w:val="0"/>
        <w:widowControl/>
        <w:kinsoku/>
        <w:wordWrap/>
        <w:overflowPunct/>
        <w:topLinePunct w:val="0"/>
        <w:autoSpaceDE/>
        <w:autoSpaceDN/>
        <w:bidi w:val="0"/>
        <w:adjustRightInd/>
        <w:snapToGrid/>
        <w:spacing w:line="360" w:lineRule="auto"/>
        <w:ind w:left="560" w:leftChars="200" w:firstLine="0" w:firstLineChars="0"/>
        <w:jc w:val="both"/>
        <w:textAlignment w:val="auto"/>
        <w:rPr>
          <w:rFonts w:hint="default" w:ascii="Times New Roman" w:hAnsi="Times New Roman" w:cs="Times New Roman"/>
          <w:sz w:val="28"/>
          <w:szCs w:val="28"/>
          <w:lang w:eastAsia="vi-VN"/>
        </w:rPr>
      </w:pPr>
      <w:r>
        <w:rPr>
          <w:rFonts w:hint="default" w:ascii="Times New Roman" w:hAnsi="Times New Roman" w:cs="Times New Roman"/>
          <w:sz w:val="28"/>
          <w:szCs w:val="28"/>
          <w:lang w:eastAsia="vi-VN"/>
        </w:rPr>
        <w:t>- Cập nhật tồn kho và giá không đồng bộ.</w:t>
      </w:r>
    </w:p>
    <w:p w14:paraId="2DD0E010">
      <w:pPr>
        <w:pageBreakBefore w:val="0"/>
        <w:widowControl/>
        <w:kinsoku/>
        <w:wordWrap/>
        <w:overflowPunct/>
        <w:topLinePunct w:val="0"/>
        <w:autoSpaceDE/>
        <w:autoSpaceDN/>
        <w:bidi w:val="0"/>
        <w:adjustRightInd/>
        <w:snapToGrid/>
        <w:spacing w:line="360" w:lineRule="auto"/>
        <w:ind w:left="0" w:leftChars="0" w:firstLine="560" w:firstLineChars="200"/>
        <w:jc w:val="both"/>
        <w:textAlignment w:val="auto"/>
        <w:rPr>
          <w:rFonts w:hint="default" w:ascii="Times New Roman" w:hAnsi="Times New Roman" w:cs="Times New Roman"/>
          <w:sz w:val="28"/>
          <w:szCs w:val="28"/>
          <w:lang w:eastAsia="vi-VN"/>
        </w:rPr>
      </w:pPr>
      <w:r>
        <w:rPr>
          <w:rFonts w:hint="default" w:ascii="Times New Roman" w:hAnsi="Times New Roman" w:cs="Times New Roman"/>
          <w:sz w:val="28"/>
          <w:szCs w:val="28"/>
          <w:lang w:eastAsia="vi-VN"/>
        </w:rPr>
        <w:t>- Thiếu công cụ theo dõi đơn hàng trực tuyến.</w:t>
      </w:r>
    </w:p>
    <w:p w14:paraId="1AD0B9DA">
      <w:pPr>
        <w:pageBreakBefore w:val="0"/>
        <w:widowControl/>
        <w:kinsoku/>
        <w:wordWrap/>
        <w:overflowPunct/>
        <w:topLinePunct w:val="0"/>
        <w:autoSpaceDE/>
        <w:autoSpaceDN/>
        <w:bidi w:val="0"/>
        <w:adjustRightInd/>
        <w:snapToGrid/>
        <w:spacing w:line="360" w:lineRule="auto"/>
        <w:ind w:left="0" w:leftChars="0" w:firstLine="560" w:firstLineChars="200"/>
        <w:jc w:val="both"/>
        <w:textAlignment w:val="auto"/>
        <w:rPr>
          <w:rFonts w:hint="default" w:ascii="Times New Roman" w:hAnsi="Times New Roman" w:cs="Times New Roman"/>
          <w:sz w:val="28"/>
          <w:szCs w:val="28"/>
          <w:lang w:eastAsia="vi-VN"/>
        </w:rPr>
      </w:pPr>
      <w:r>
        <w:rPr>
          <w:rFonts w:hint="default" w:ascii="Times New Roman" w:hAnsi="Times New Roman" w:cs="Times New Roman"/>
          <w:sz w:val="28"/>
          <w:szCs w:val="28"/>
          <w:lang w:eastAsia="vi-VN"/>
        </w:rPr>
        <w:t>- Quá trình đặt hàng và thanh toán chưa tối ưu.</w:t>
      </w:r>
    </w:p>
    <w:p w14:paraId="0A80E665">
      <w:pPr>
        <w:pageBreakBefore w:val="0"/>
        <w:widowControl/>
        <w:numPr>
          <w:ilvl w:val="0"/>
          <w:numId w:val="0"/>
        </w:numPr>
        <w:kinsoku/>
        <w:wordWrap/>
        <w:overflowPunct/>
        <w:topLinePunct w:val="0"/>
        <w:autoSpaceDE/>
        <w:autoSpaceDN/>
        <w:bidi w:val="0"/>
        <w:adjustRightInd/>
        <w:snapToGrid/>
        <w:spacing w:line="360" w:lineRule="auto"/>
        <w:ind w:leftChars="0" w:firstLine="140" w:firstLineChars="50"/>
        <w:jc w:val="both"/>
        <w:textAlignment w:val="auto"/>
        <w:rPr>
          <w:rFonts w:hint="default" w:ascii="Times New Roman" w:hAnsi="Times New Roman" w:cs="Times New Roman"/>
          <w:sz w:val="28"/>
          <w:szCs w:val="28"/>
          <w:lang w:eastAsia="vi-VN"/>
        </w:rPr>
      </w:pPr>
      <w:r>
        <w:rPr>
          <w:rFonts w:hint="default" w:ascii="Times New Roman" w:hAnsi="Times New Roman" w:cs="Times New Roman"/>
          <w:sz w:val="28"/>
          <w:szCs w:val="28"/>
          <w:lang w:eastAsia="vi-VN"/>
        </w:rPr>
        <w:t>Đề xuất cải tiến:</w:t>
      </w:r>
    </w:p>
    <w:p w14:paraId="7CE8FFE4">
      <w:pPr>
        <w:pageBreakBefore w:val="0"/>
        <w:widowControl/>
        <w:kinsoku/>
        <w:wordWrap/>
        <w:overflowPunct/>
        <w:topLinePunct w:val="0"/>
        <w:autoSpaceDE/>
        <w:autoSpaceDN/>
        <w:bidi w:val="0"/>
        <w:adjustRightInd/>
        <w:snapToGrid/>
        <w:spacing w:line="360" w:lineRule="auto"/>
        <w:ind w:left="0" w:leftChars="0" w:firstLine="560" w:firstLineChars="200"/>
        <w:jc w:val="both"/>
        <w:textAlignment w:val="auto"/>
        <w:rPr>
          <w:rFonts w:hint="default" w:ascii="Times New Roman" w:hAnsi="Times New Roman" w:cs="Times New Roman"/>
          <w:sz w:val="28"/>
          <w:szCs w:val="28"/>
          <w:lang w:eastAsia="vi-VN"/>
        </w:rPr>
      </w:pPr>
      <w:r>
        <w:rPr>
          <w:rFonts w:hint="default" w:ascii="Times New Roman" w:hAnsi="Times New Roman" w:cs="Times New Roman"/>
          <w:sz w:val="28"/>
          <w:szCs w:val="28"/>
          <w:lang w:eastAsia="vi-VN"/>
        </w:rPr>
        <w:t>- Thiết kế giao diện thân thiện, hiện đại (Material 3).</w:t>
      </w:r>
    </w:p>
    <w:p w14:paraId="777FE962">
      <w:pPr>
        <w:pageBreakBefore w:val="0"/>
        <w:widowControl/>
        <w:kinsoku/>
        <w:wordWrap/>
        <w:overflowPunct/>
        <w:topLinePunct w:val="0"/>
        <w:autoSpaceDE/>
        <w:autoSpaceDN/>
        <w:bidi w:val="0"/>
        <w:adjustRightInd/>
        <w:snapToGrid/>
        <w:spacing w:line="360" w:lineRule="auto"/>
        <w:ind w:left="0" w:leftChars="0" w:firstLine="560" w:firstLineChars="200"/>
        <w:jc w:val="both"/>
        <w:textAlignment w:val="auto"/>
        <w:rPr>
          <w:rFonts w:hint="default" w:ascii="Times New Roman" w:hAnsi="Times New Roman" w:cs="Times New Roman"/>
          <w:sz w:val="28"/>
          <w:szCs w:val="28"/>
          <w:lang w:eastAsia="vi-VN"/>
        </w:rPr>
      </w:pPr>
      <w:r>
        <w:rPr>
          <w:rFonts w:hint="default" w:ascii="Times New Roman" w:hAnsi="Times New Roman" w:cs="Times New Roman"/>
          <w:sz w:val="28"/>
          <w:szCs w:val="28"/>
          <w:lang w:eastAsia="vi-VN"/>
        </w:rPr>
        <w:t>- Tích hợp API thanh toán, chatbot hỗ trợ khách hàng.</w:t>
      </w:r>
    </w:p>
    <w:p w14:paraId="4F480CD5">
      <w:pPr>
        <w:pageBreakBefore w:val="0"/>
        <w:widowControl/>
        <w:kinsoku/>
        <w:wordWrap/>
        <w:overflowPunct/>
        <w:topLinePunct w:val="0"/>
        <w:autoSpaceDE/>
        <w:autoSpaceDN/>
        <w:bidi w:val="0"/>
        <w:adjustRightInd/>
        <w:snapToGrid/>
        <w:spacing w:line="360" w:lineRule="auto"/>
        <w:ind w:left="560" w:leftChars="200" w:firstLine="0" w:firstLineChars="0"/>
        <w:jc w:val="both"/>
        <w:textAlignment w:val="auto"/>
        <w:rPr>
          <w:rFonts w:hint="default" w:ascii="Times New Roman" w:hAnsi="Times New Roman" w:cs="Times New Roman"/>
          <w:lang w:val="vi-VN"/>
        </w:rPr>
      </w:pPr>
      <w:r>
        <w:rPr>
          <w:rFonts w:hint="default" w:ascii="Times New Roman" w:hAnsi="Times New Roman" w:cs="Times New Roman"/>
          <w:sz w:val="28"/>
          <w:szCs w:val="28"/>
          <w:lang w:eastAsia="vi-VN"/>
        </w:rPr>
        <w:t>- Ứng dụng công nghệ di động giúp đặt hàng và quản lý linh hoạt, mọi lúc mọi nơi.</w:t>
      </w:r>
      <w:bookmarkEnd w:id="133"/>
    </w:p>
    <w:p w14:paraId="5B2F7BC9">
      <w:pPr>
        <w:pStyle w:val="3"/>
        <w:keepNext w:val="0"/>
        <w:keepLines w:val="0"/>
        <w:pageBreakBefore w:val="0"/>
        <w:widowControl/>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sz w:val="28"/>
          <w:szCs w:val="28"/>
        </w:rPr>
      </w:pPr>
      <w:bookmarkStart w:id="134" w:name="_Toc18471"/>
      <w:bookmarkStart w:id="135" w:name="_Toc11144"/>
      <w:r>
        <w:rPr>
          <w:rStyle w:val="92"/>
          <w:rFonts w:hint="default" w:cs="Times New Roman"/>
          <w:b/>
          <w:bCs/>
          <w:sz w:val="28"/>
          <w:szCs w:val="28"/>
          <w:lang w:val="vi-VN"/>
        </w:rPr>
        <w:t>2</w:t>
      </w:r>
      <w:r>
        <w:rPr>
          <w:rStyle w:val="92"/>
          <w:rFonts w:hint="default" w:ascii="Times New Roman" w:hAnsi="Times New Roman" w:cs="Times New Roman"/>
          <w:b/>
          <w:bCs/>
          <w:sz w:val="28"/>
          <w:szCs w:val="28"/>
        </w:rPr>
        <w:t>.</w:t>
      </w:r>
      <w:r>
        <w:rPr>
          <w:rStyle w:val="92"/>
          <w:rFonts w:hint="default" w:cs="Times New Roman"/>
          <w:b/>
          <w:bCs/>
          <w:sz w:val="28"/>
          <w:szCs w:val="28"/>
          <w:lang w:val="vi-VN"/>
        </w:rPr>
        <w:t>5</w:t>
      </w:r>
      <w:r>
        <w:rPr>
          <w:rStyle w:val="92"/>
          <w:rFonts w:hint="default" w:ascii="Times New Roman" w:hAnsi="Times New Roman" w:cs="Times New Roman"/>
          <w:b/>
          <w:bCs/>
          <w:sz w:val="28"/>
          <w:szCs w:val="28"/>
        </w:rPr>
        <w:t xml:space="preserve"> Phân tích vấn đề và hạn chế</w:t>
      </w:r>
      <w:bookmarkEnd w:id="134"/>
      <w:bookmarkEnd w:id="135"/>
    </w:p>
    <w:p w14:paraId="326A3354">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leftChars="0" w:firstLine="560" w:firstLineChars="200"/>
        <w:jc w:val="both"/>
        <w:textAlignment w:val="auto"/>
        <w:rPr>
          <w:sz w:val="28"/>
          <w:szCs w:val="28"/>
        </w:rPr>
      </w:pPr>
      <w:r>
        <w:rPr>
          <w:sz w:val="28"/>
          <w:szCs w:val="28"/>
        </w:rPr>
        <w:t>Từ quá trình khảo sát thực tế và đánh giá các hệ thống hiện có, có thể nhận thấy một số vấn đề và hạn chế trong mua bán thực phẩm hiện nay.</w:t>
      </w:r>
    </w:p>
    <w:p w14:paraId="75A44E4B">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leftChars="0" w:firstLine="560" w:firstLineChars="200"/>
        <w:jc w:val="both"/>
        <w:textAlignment w:val="auto"/>
        <w:rPr>
          <w:sz w:val="28"/>
          <w:szCs w:val="28"/>
        </w:rPr>
      </w:pPr>
      <w:r>
        <w:rPr>
          <w:sz w:val="28"/>
          <w:szCs w:val="28"/>
        </w:rPr>
        <w:t>Đối với người tiêu dùng, việc mua thực phẩm theo phương thức truyền thống gây mất nhiều thời gian di chuyển và lựa chọn sản phẩm. Ngoài ra, người dùng cũng gặp khó khăn trong việc so sánh giá cả giữa các cửa hàng cũng như kiểm tra nguồn gốc và chất lượng sản phẩm. Một số hệ thống hiện tại chưa hỗ trợ tốt việc theo dõi đơn hàng và lưu trữ lịch sử mua sắm, làm giảm trải nghiệm sử dụng của khách hàng.</w:t>
      </w:r>
    </w:p>
    <w:p w14:paraId="378BF461">
      <w:pPr>
        <w:pStyle w:val="85"/>
        <w:keepNext w:val="0"/>
        <w:keepLines w:val="0"/>
        <w:pageBreakBefore w:val="0"/>
        <w:widowControl/>
        <w:suppressLineNumbers w:val="0"/>
        <w:tabs>
          <w:tab w:val="left" w:pos="560"/>
        </w:tabs>
        <w:kinsoku/>
        <w:wordWrap/>
        <w:overflowPunct/>
        <w:topLinePunct w:val="0"/>
        <w:autoSpaceDE/>
        <w:autoSpaceDN/>
        <w:bidi w:val="0"/>
        <w:adjustRightInd/>
        <w:snapToGrid/>
        <w:spacing w:beforeAutospacing="0" w:afterAutospacing="0" w:line="360" w:lineRule="auto"/>
        <w:ind w:left="0" w:leftChars="0" w:firstLine="560" w:firstLineChars="200"/>
        <w:jc w:val="both"/>
        <w:textAlignment w:val="auto"/>
        <w:rPr>
          <w:sz w:val="28"/>
          <w:szCs w:val="28"/>
        </w:rPr>
      </w:pPr>
      <w:r>
        <w:rPr>
          <w:sz w:val="28"/>
          <w:szCs w:val="28"/>
        </w:rPr>
        <w:t>Đối với người bán, việc quản lý sản phẩm và tồn kho chủ yếu vẫn được thực hiện thủ công nên dễ xảy ra sai sót trong quá trình vận hành. Bên cạnh đó, việc xử lý đơn hàng và cập nhật trạng thái giao hàng chưa được đồng bộ, gây ảnh hưởng đến hiệu quả kinh doanh và chất lượng phục vụ khách hàng.</w:t>
      </w:r>
    </w:p>
    <w:p w14:paraId="5F31012E">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leftChars="0" w:firstLine="560" w:firstLineChars="200"/>
        <w:jc w:val="both"/>
        <w:textAlignment w:val="auto"/>
        <w:rPr>
          <w:rFonts w:hint="default"/>
          <w:sz w:val="28"/>
          <w:szCs w:val="28"/>
          <w:lang w:val="vi-VN"/>
        </w:rPr>
      </w:pPr>
      <w:r>
        <w:rPr>
          <w:sz w:val="28"/>
          <w:szCs w:val="28"/>
        </w:rPr>
        <w:t xml:space="preserve">Ngoài ra, các hệ thống hiện tại vẫn chưa tận dụng hiệu quả dữ liệu người dùng để cá nhân hóa trải nghiệm mua sắm hoặc đưa ra các gợi ý sản phẩm phù hợp. Điều này làm giảm khả năng tiếp cận nhu cầu thực tế của khách </w:t>
      </w:r>
      <w:r>
        <w:rPr>
          <w:rFonts w:hint="default"/>
          <w:sz w:val="28"/>
          <w:szCs w:val="28"/>
          <w:lang w:val="vi-VN"/>
        </w:rPr>
        <w:t>.</w:t>
      </w:r>
    </w:p>
    <w:p w14:paraId="5C9DCDC7">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leftChars="0" w:firstLine="560" w:firstLineChars="200"/>
        <w:jc w:val="both"/>
        <w:textAlignment w:val="auto"/>
        <w:rPr>
          <w:sz w:val="28"/>
          <w:szCs w:val="28"/>
        </w:rPr>
      </w:pPr>
      <w:r>
        <w:rPr>
          <w:sz w:val="28"/>
          <w:szCs w:val="28"/>
        </w:rPr>
        <w:t>Từ những hạn chế trên cho thấy cần xây dựng một hệ thống bán thực phẩm trực tuyến có khả năng quản lý đồng bộ, hỗ trợ tự động hóa quy trình và nâng cao trải nghiệm người dùng.</w:t>
      </w:r>
    </w:p>
    <w:p w14:paraId="58499445">
      <w:pPr>
        <w:pStyle w:val="3"/>
        <w:keepNext w:val="0"/>
        <w:keepLines w:val="0"/>
        <w:pageBreakBefore w:val="0"/>
        <w:widowControl/>
        <w:kinsoku/>
        <w:wordWrap/>
        <w:overflowPunct/>
        <w:topLinePunct w:val="0"/>
        <w:autoSpaceDE/>
        <w:autoSpaceDN/>
        <w:bidi w:val="0"/>
        <w:adjustRightInd/>
        <w:snapToGrid/>
        <w:spacing w:beforeAutospacing="0" w:afterAutospacing="0" w:line="360" w:lineRule="auto"/>
        <w:jc w:val="both"/>
        <w:textAlignment w:val="auto"/>
        <w:rPr>
          <w:sz w:val="28"/>
          <w:szCs w:val="28"/>
        </w:rPr>
      </w:pPr>
      <w:bookmarkStart w:id="136" w:name="_Toc22594"/>
      <w:bookmarkStart w:id="137" w:name="_Toc27564"/>
      <w:r>
        <w:rPr>
          <w:rStyle w:val="92"/>
          <w:rFonts w:hint="default"/>
          <w:b/>
          <w:bCs/>
          <w:sz w:val="28"/>
          <w:szCs w:val="28"/>
          <w:lang w:val="vi-VN"/>
        </w:rPr>
        <w:t>2</w:t>
      </w:r>
      <w:r>
        <w:rPr>
          <w:rStyle w:val="92"/>
          <w:b/>
          <w:bCs/>
          <w:sz w:val="28"/>
          <w:szCs w:val="28"/>
        </w:rPr>
        <w:t>.</w:t>
      </w:r>
      <w:r>
        <w:rPr>
          <w:rStyle w:val="92"/>
          <w:rFonts w:hint="default"/>
          <w:b/>
          <w:bCs/>
          <w:sz w:val="28"/>
          <w:szCs w:val="28"/>
          <w:lang w:val="vi-VN"/>
        </w:rPr>
        <w:t>6</w:t>
      </w:r>
      <w:r>
        <w:rPr>
          <w:rStyle w:val="92"/>
          <w:b/>
          <w:bCs/>
          <w:sz w:val="28"/>
          <w:szCs w:val="28"/>
        </w:rPr>
        <w:t xml:space="preserve"> Nhu cầu và yêu cầu đặt ra cho hệ thống</w:t>
      </w:r>
      <w:bookmarkEnd w:id="136"/>
      <w:bookmarkEnd w:id="137"/>
      <w:r>
        <w:rPr>
          <w:rStyle w:val="92"/>
          <w:b/>
          <w:bCs/>
          <w:sz w:val="28"/>
          <w:szCs w:val="28"/>
        </w:rPr>
        <w:t xml:space="preserve"> </w:t>
      </w:r>
    </w:p>
    <w:p w14:paraId="490D095E">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leftChars="0" w:firstLine="560" w:firstLineChars="200"/>
        <w:jc w:val="both"/>
        <w:textAlignment w:val="auto"/>
        <w:rPr>
          <w:sz w:val="28"/>
          <w:szCs w:val="28"/>
        </w:rPr>
      </w:pPr>
      <w:r>
        <w:rPr>
          <w:sz w:val="28"/>
          <w:szCs w:val="28"/>
        </w:rPr>
        <w:t>Dựa trên các vấn đề và hạn chế đã phân tích, hệ thống SmartFood cần đáp ứng các yêu cầu sau:</w:t>
      </w:r>
    </w:p>
    <w:p w14:paraId="6905E4C6">
      <w:pPr>
        <w:bidi w:val="0"/>
        <w:ind w:left="0" w:leftChars="0" w:firstLine="560" w:firstLineChars="200"/>
      </w:pPr>
      <w:r>
        <w:t>Đối với khách hàng</w:t>
      </w:r>
    </w:p>
    <w:p w14:paraId="0698C030">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840" w:leftChars="0" w:firstLine="0" w:firstLineChars="0"/>
        <w:jc w:val="both"/>
        <w:textAlignment w:val="auto"/>
        <w:rPr>
          <w:sz w:val="28"/>
          <w:szCs w:val="28"/>
        </w:rPr>
      </w:pPr>
      <w:r>
        <w:rPr>
          <w:rFonts w:hint="default"/>
          <w:sz w:val="28"/>
          <w:szCs w:val="28"/>
          <w:lang w:val="vi-VN"/>
        </w:rPr>
        <w:t xml:space="preserve">- </w:t>
      </w:r>
      <w:r>
        <w:rPr>
          <w:sz w:val="28"/>
          <w:szCs w:val="28"/>
        </w:rPr>
        <w:t xml:space="preserve">Cho phép người dùng tìm kiếm và xem thông tin chi tiết sản phẩm một cách nhanh chóng. </w:t>
      </w:r>
    </w:p>
    <w:p w14:paraId="6252D341">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840" w:leftChars="0" w:firstLine="0" w:firstLineChars="0"/>
        <w:jc w:val="both"/>
        <w:textAlignment w:val="auto"/>
        <w:rPr>
          <w:sz w:val="28"/>
          <w:szCs w:val="28"/>
        </w:rPr>
      </w:pPr>
      <w:r>
        <w:rPr>
          <w:rFonts w:hint="default"/>
          <w:sz w:val="28"/>
          <w:szCs w:val="28"/>
          <w:lang w:val="vi-VN"/>
        </w:rPr>
        <w:t xml:space="preserve">- </w:t>
      </w:r>
      <w:r>
        <w:rPr>
          <w:sz w:val="28"/>
          <w:szCs w:val="28"/>
        </w:rPr>
        <w:t xml:space="preserve">Hỗ trợ thêm sản phẩm vào giỏ hàng và đặt hàng trực tuyến. </w:t>
      </w:r>
    </w:p>
    <w:p w14:paraId="74B29C84">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840" w:leftChars="0" w:firstLine="0" w:firstLineChars="0"/>
        <w:jc w:val="both"/>
        <w:textAlignment w:val="auto"/>
        <w:rPr>
          <w:sz w:val="28"/>
          <w:szCs w:val="28"/>
        </w:rPr>
      </w:pPr>
      <w:r>
        <w:rPr>
          <w:rFonts w:hint="default"/>
          <w:sz w:val="28"/>
          <w:szCs w:val="28"/>
          <w:lang w:val="vi-VN"/>
        </w:rPr>
        <w:t xml:space="preserve">- </w:t>
      </w:r>
      <w:r>
        <w:rPr>
          <w:sz w:val="28"/>
          <w:szCs w:val="28"/>
        </w:rPr>
        <w:t xml:space="preserve">Hỗ trợ nhiều hình thức thanh toán như COD và ví điện tử. </w:t>
      </w:r>
    </w:p>
    <w:p w14:paraId="46FFD46B">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840" w:leftChars="0" w:firstLine="0" w:firstLineChars="0"/>
        <w:jc w:val="both"/>
        <w:textAlignment w:val="auto"/>
        <w:rPr>
          <w:sz w:val="28"/>
          <w:szCs w:val="28"/>
        </w:rPr>
      </w:pPr>
      <w:r>
        <w:rPr>
          <w:rFonts w:hint="default"/>
          <w:sz w:val="28"/>
          <w:szCs w:val="28"/>
          <w:lang w:val="vi-VN"/>
        </w:rPr>
        <w:t xml:space="preserve">- </w:t>
      </w:r>
      <w:r>
        <w:rPr>
          <w:sz w:val="28"/>
          <w:szCs w:val="28"/>
        </w:rPr>
        <w:t xml:space="preserve">Cho phép theo dõi trạng thái đơn hàng theo thời gian thực. </w:t>
      </w:r>
    </w:p>
    <w:p w14:paraId="67995300">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840" w:leftChars="0" w:firstLine="0" w:firstLineChars="0"/>
        <w:jc w:val="both"/>
        <w:textAlignment w:val="auto"/>
        <w:rPr>
          <w:sz w:val="28"/>
          <w:szCs w:val="28"/>
        </w:rPr>
      </w:pPr>
      <w:r>
        <w:rPr>
          <w:rFonts w:hint="default"/>
          <w:sz w:val="28"/>
          <w:szCs w:val="28"/>
          <w:lang w:val="vi-VN"/>
        </w:rPr>
        <w:t xml:space="preserve">- </w:t>
      </w:r>
      <w:r>
        <w:rPr>
          <w:sz w:val="28"/>
          <w:szCs w:val="28"/>
        </w:rPr>
        <w:t xml:space="preserve">Lưu trữ lịch sử mua hàng và hỗ trợ đánh giá sản phẩm. </w:t>
      </w:r>
    </w:p>
    <w:p w14:paraId="792DA522">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840" w:leftChars="0" w:firstLine="0" w:firstLineChars="0"/>
        <w:jc w:val="both"/>
        <w:textAlignment w:val="auto"/>
        <w:rPr>
          <w:sz w:val="28"/>
          <w:szCs w:val="28"/>
        </w:rPr>
      </w:pPr>
      <w:r>
        <w:rPr>
          <w:rFonts w:hint="default"/>
          <w:sz w:val="28"/>
          <w:szCs w:val="28"/>
          <w:lang w:val="vi-VN"/>
        </w:rPr>
        <w:t xml:space="preserve">- </w:t>
      </w:r>
      <w:r>
        <w:rPr>
          <w:sz w:val="28"/>
          <w:szCs w:val="28"/>
        </w:rPr>
        <w:t xml:space="preserve">Cung cấp thông tin minh bạch về nguồn gốc và chất lượng thực phẩm. </w:t>
      </w:r>
    </w:p>
    <w:p w14:paraId="41EEA81D">
      <w:pPr>
        <w:bidi w:val="0"/>
        <w:ind w:left="0" w:leftChars="0" w:firstLine="560" w:firstLineChars="200"/>
      </w:pPr>
      <w:r>
        <w:t>Đối với người bán và quản trị viên</w:t>
      </w:r>
    </w:p>
    <w:p w14:paraId="7D45B374">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720" w:leftChars="0" w:firstLine="120" w:firstLineChars="0"/>
        <w:jc w:val="both"/>
        <w:textAlignment w:val="auto"/>
        <w:rPr>
          <w:sz w:val="28"/>
          <w:szCs w:val="28"/>
        </w:rPr>
      </w:pPr>
      <w:r>
        <w:rPr>
          <w:rFonts w:hint="default"/>
          <w:sz w:val="28"/>
          <w:szCs w:val="28"/>
          <w:lang w:val="vi-VN"/>
        </w:rPr>
        <w:t xml:space="preserve">- </w:t>
      </w:r>
      <w:r>
        <w:rPr>
          <w:sz w:val="28"/>
          <w:szCs w:val="28"/>
        </w:rPr>
        <w:t xml:space="preserve">Quản lý sản phẩm, danh mục và tồn kho hiệu quả. </w:t>
      </w:r>
    </w:p>
    <w:p w14:paraId="057DA18E">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720" w:leftChars="0" w:firstLine="120" w:firstLineChars="0"/>
        <w:jc w:val="both"/>
        <w:textAlignment w:val="auto"/>
        <w:rPr>
          <w:sz w:val="28"/>
          <w:szCs w:val="28"/>
        </w:rPr>
      </w:pPr>
      <w:r>
        <w:rPr>
          <w:rFonts w:hint="default"/>
          <w:sz w:val="28"/>
          <w:szCs w:val="28"/>
          <w:lang w:val="vi-VN"/>
        </w:rPr>
        <w:t xml:space="preserve">- </w:t>
      </w:r>
      <w:r>
        <w:rPr>
          <w:sz w:val="28"/>
          <w:szCs w:val="28"/>
        </w:rPr>
        <w:t xml:space="preserve">Quản lý đơn hàng và trạng thái giao hàng. </w:t>
      </w:r>
    </w:p>
    <w:p w14:paraId="0555A67C">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720" w:leftChars="0" w:firstLine="120" w:firstLineChars="0"/>
        <w:jc w:val="both"/>
        <w:textAlignment w:val="auto"/>
        <w:rPr>
          <w:sz w:val="28"/>
          <w:szCs w:val="28"/>
        </w:rPr>
      </w:pPr>
      <w:r>
        <w:rPr>
          <w:rFonts w:hint="default"/>
          <w:sz w:val="28"/>
          <w:szCs w:val="28"/>
          <w:lang w:val="vi-VN"/>
        </w:rPr>
        <w:t xml:space="preserve">- </w:t>
      </w:r>
      <w:r>
        <w:rPr>
          <w:sz w:val="28"/>
          <w:szCs w:val="28"/>
        </w:rPr>
        <w:t xml:space="preserve">Quản lý thông tin khách hàng và chương trình khuyến mãi. </w:t>
      </w:r>
    </w:p>
    <w:p w14:paraId="1665C6AD">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720" w:leftChars="0" w:firstLine="120" w:firstLineChars="0"/>
        <w:jc w:val="both"/>
        <w:textAlignment w:val="auto"/>
        <w:rPr>
          <w:sz w:val="28"/>
          <w:szCs w:val="28"/>
        </w:rPr>
      </w:pPr>
      <w:r>
        <w:rPr>
          <w:rFonts w:hint="default"/>
          <w:sz w:val="28"/>
          <w:szCs w:val="28"/>
          <w:lang w:val="vi-VN"/>
        </w:rPr>
        <w:t xml:space="preserve">- </w:t>
      </w:r>
      <w:r>
        <w:rPr>
          <w:sz w:val="28"/>
          <w:szCs w:val="28"/>
        </w:rPr>
        <w:t xml:space="preserve">Hỗ trợ thống kê doanh thu và báo cáo hoạt động kinh doanh. </w:t>
      </w:r>
    </w:p>
    <w:p w14:paraId="1AA04BBB">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720" w:leftChars="0" w:firstLine="120" w:firstLineChars="0"/>
        <w:jc w:val="both"/>
        <w:textAlignment w:val="auto"/>
        <w:rPr>
          <w:sz w:val="28"/>
          <w:szCs w:val="28"/>
        </w:rPr>
      </w:pPr>
      <w:r>
        <w:rPr>
          <w:rFonts w:hint="default"/>
          <w:sz w:val="28"/>
          <w:szCs w:val="28"/>
          <w:lang w:val="vi-VN"/>
        </w:rPr>
        <w:t xml:space="preserve">- </w:t>
      </w:r>
      <w:r>
        <w:rPr>
          <w:sz w:val="28"/>
          <w:szCs w:val="28"/>
        </w:rPr>
        <w:t xml:space="preserve">Hỗ trợ cập nhật dữ liệu nhanh chóng và đồng bộ. </w:t>
      </w:r>
    </w:p>
    <w:p w14:paraId="1BB6AB6D">
      <w:pPr>
        <w:bidi w:val="0"/>
        <w:ind w:left="0" w:leftChars="0" w:firstLine="560" w:firstLineChars="200"/>
      </w:pPr>
      <w:r>
        <w:t>Yêu cầu chung của hệ thống</w:t>
      </w:r>
    </w:p>
    <w:p w14:paraId="1B38504B">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720" w:leftChars="0" w:firstLine="120" w:firstLineChars="0"/>
        <w:jc w:val="both"/>
        <w:textAlignment w:val="auto"/>
        <w:rPr>
          <w:sz w:val="28"/>
          <w:szCs w:val="28"/>
        </w:rPr>
      </w:pPr>
      <w:r>
        <w:rPr>
          <w:rFonts w:hint="default"/>
          <w:sz w:val="28"/>
          <w:szCs w:val="28"/>
          <w:lang w:val="vi-VN"/>
        </w:rPr>
        <w:t xml:space="preserve">- </w:t>
      </w:r>
      <w:r>
        <w:rPr>
          <w:sz w:val="28"/>
          <w:szCs w:val="28"/>
        </w:rPr>
        <w:t xml:space="preserve">Giao diện thân thiện và dễ sử dụng trên thiết bị di động. </w:t>
      </w:r>
    </w:p>
    <w:p w14:paraId="316BA50D">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720" w:leftChars="0" w:firstLine="120" w:firstLineChars="0"/>
        <w:jc w:val="both"/>
        <w:textAlignment w:val="auto"/>
        <w:rPr>
          <w:sz w:val="28"/>
          <w:szCs w:val="28"/>
        </w:rPr>
      </w:pPr>
      <w:r>
        <w:rPr>
          <w:rFonts w:hint="default"/>
          <w:sz w:val="28"/>
          <w:szCs w:val="28"/>
          <w:lang w:val="vi-VN"/>
        </w:rPr>
        <w:t xml:space="preserve">- </w:t>
      </w:r>
      <w:r>
        <w:rPr>
          <w:sz w:val="28"/>
          <w:szCs w:val="28"/>
        </w:rPr>
        <w:t xml:space="preserve">Đảm bảo an toàn và bảo mật thông tin người dùng. </w:t>
      </w:r>
    </w:p>
    <w:p w14:paraId="3E5119D7">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720" w:leftChars="0" w:firstLine="120" w:firstLineChars="0"/>
        <w:jc w:val="both"/>
        <w:textAlignment w:val="auto"/>
        <w:rPr>
          <w:sz w:val="28"/>
          <w:szCs w:val="28"/>
        </w:rPr>
      </w:pPr>
      <w:r>
        <w:rPr>
          <w:rFonts w:hint="default"/>
          <w:sz w:val="28"/>
          <w:szCs w:val="28"/>
          <w:lang w:val="vi-VN"/>
        </w:rPr>
        <w:t xml:space="preserve">- </w:t>
      </w:r>
      <w:r>
        <w:rPr>
          <w:sz w:val="28"/>
          <w:szCs w:val="28"/>
        </w:rPr>
        <w:t>Hệ thống hoạt động ổn định và có khả năng mở rộng trong tương lai.</w:t>
      </w:r>
    </w:p>
    <w:p w14:paraId="10BC5BCF">
      <w:pPr>
        <w:pStyle w:val="3"/>
        <w:pageBreakBefore w:val="0"/>
        <w:widowControl/>
        <w:kinsoku/>
        <w:wordWrap/>
        <w:overflowPunct/>
        <w:topLinePunct w:val="0"/>
        <w:autoSpaceDE/>
        <w:autoSpaceDN/>
        <w:bidi w:val="0"/>
        <w:adjustRightInd/>
        <w:snapToGrid/>
        <w:spacing w:beforeAutospacing="0" w:afterAutospacing="0" w:line="360" w:lineRule="auto"/>
        <w:jc w:val="both"/>
        <w:textAlignment w:val="auto"/>
        <w:rPr>
          <w:sz w:val="28"/>
          <w:szCs w:val="28"/>
          <w:lang w:val="vi-VN"/>
        </w:rPr>
      </w:pPr>
      <w:bookmarkStart w:id="138" w:name="_Toc26672"/>
      <w:bookmarkStart w:id="139" w:name="_Toc19298"/>
      <w:r>
        <w:rPr>
          <w:rFonts w:hint="default"/>
          <w:sz w:val="28"/>
          <w:szCs w:val="28"/>
          <w:lang w:val="vi-VN"/>
        </w:rPr>
        <w:t>2</w:t>
      </w:r>
      <w:r>
        <w:rPr>
          <w:sz w:val="28"/>
          <w:szCs w:val="28"/>
          <w:lang w:val="vi-VN"/>
        </w:rPr>
        <w:t>.</w:t>
      </w:r>
      <w:r>
        <w:rPr>
          <w:rFonts w:hint="default"/>
          <w:sz w:val="28"/>
          <w:szCs w:val="28"/>
          <w:lang w:val="vi-VN"/>
        </w:rPr>
        <w:t>7</w:t>
      </w:r>
      <w:r>
        <w:rPr>
          <w:sz w:val="28"/>
          <w:szCs w:val="28"/>
          <w:lang w:val="vi-VN"/>
        </w:rPr>
        <w:t xml:space="preserve"> Khó khăn và thách thức đặt ra</w:t>
      </w:r>
      <w:bookmarkEnd w:id="138"/>
      <w:bookmarkEnd w:id="139"/>
    </w:p>
    <w:p w14:paraId="1CA0038D">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leftChars="0" w:firstLine="560" w:firstLineChars="200"/>
        <w:jc w:val="both"/>
        <w:textAlignment w:val="auto"/>
        <w:rPr>
          <w:sz w:val="28"/>
          <w:szCs w:val="28"/>
        </w:rPr>
      </w:pPr>
      <w:r>
        <w:rPr>
          <w:sz w:val="28"/>
          <w:szCs w:val="28"/>
          <w:lang w:val="vi-VN"/>
        </w:rPr>
        <w:t xml:space="preserve"> </w:t>
      </w:r>
      <w:r>
        <w:rPr>
          <w:sz w:val="28"/>
          <w:szCs w:val="28"/>
        </w:rPr>
        <w:t>Bên cạnh các yêu cầu đặt ra, quá trình xây dựng hệ thống SmartFood cũng gặp phải nhiều khó khăn và thách thức.</w:t>
      </w:r>
    </w:p>
    <w:p w14:paraId="3F801A59">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leftChars="0" w:firstLine="560" w:firstLineChars="200"/>
        <w:jc w:val="both"/>
        <w:textAlignment w:val="auto"/>
        <w:rPr>
          <w:sz w:val="28"/>
          <w:szCs w:val="28"/>
        </w:rPr>
      </w:pPr>
      <w:r>
        <w:rPr>
          <w:sz w:val="28"/>
          <w:szCs w:val="28"/>
        </w:rPr>
        <w:t>Trước hết, việc đảm bảo tính chính xác và minh bạch của thông tin sản phẩm là một vấn đề quan trọng. Đối với các mặt hàng thực phẩm, đặc biệt là thực phẩm tươi sống, các thông tin như nguồn gốc, hạn sử dụng và chất lượng sản phẩm cần được cập nhật đầy đủ và chính xác.</w:t>
      </w:r>
    </w:p>
    <w:p w14:paraId="3D80D4E3">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leftChars="0" w:firstLine="560" w:firstLineChars="200"/>
        <w:jc w:val="both"/>
        <w:textAlignment w:val="auto"/>
        <w:rPr>
          <w:sz w:val="28"/>
          <w:szCs w:val="28"/>
        </w:rPr>
      </w:pPr>
      <w:r>
        <w:rPr>
          <w:sz w:val="28"/>
          <w:szCs w:val="28"/>
        </w:rPr>
        <w:t>Thứ hai, bài toán quản lý tồn kho theo thời gian thực cũng là một thách thức lớn. Số lượng hàng hóa có thể thay đổi liên tục, nếu dữ liệu không được cập nhật kịp thời sẽ dẫn đến tình trạng sản phẩm hết hàng nhưng vẫn hiển thị trên hệ thống.</w:t>
      </w:r>
    </w:p>
    <w:p w14:paraId="0452FF06">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leftChars="0" w:firstLine="560" w:firstLineChars="200"/>
        <w:jc w:val="both"/>
        <w:textAlignment w:val="auto"/>
        <w:rPr>
          <w:sz w:val="28"/>
          <w:szCs w:val="28"/>
        </w:rPr>
      </w:pPr>
      <w:r>
        <w:rPr>
          <w:sz w:val="28"/>
          <w:szCs w:val="28"/>
        </w:rPr>
        <w:t>Ngoài ra, việc tối ưu trải nghiệm người dùng trên thiết bị di động cũng cần được chú trọng. Giao diện phải đơn giản, dễ thao tác nhưng vẫn đảm bảo đầy đủ chức năng cần thiết.</w:t>
      </w:r>
    </w:p>
    <w:p w14:paraId="68D0B916">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leftChars="0" w:firstLine="560" w:firstLineChars="200"/>
        <w:jc w:val="both"/>
        <w:textAlignment w:val="auto"/>
        <w:rPr>
          <w:sz w:val="28"/>
          <w:szCs w:val="28"/>
          <w:lang w:val="vi-VN"/>
        </w:rPr>
      </w:pPr>
      <w:r>
        <w:rPr>
          <w:sz w:val="28"/>
          <w:szCs w:val="28"/>
        </w:rPr>
        <w:t>Cuối cùng, việc xây dựng chức năng gợi ý sản phẩm phù hợp với nhu cầu người dùng cũng là một bài toán khó, yêu cầu thu thập và xử lý dữ liệu hành vi người dùng một cách hiệu quả.</w:t>
      </w:r>
    </w:p>
    <w:p w14:paraId="2A5966AC">
      <w:pPr>
        <w:pStyle w:val="3"/>
        <w:keepNext w:val="0"/>
        <w:keepLines w:val="0"/>
        <w:pageBreakBefore w:val="0"/>
        <w:widowControl/>
        <w:kinsoku/>
        <w:wordWrap/>
        <w:overflowPunct/>
        <w:topLinePunct w:val="0"/>
        <w:autoSpaceDE/>
        <w:autoSpaceDN/>
        <w:bidi w:val="0"/>
        <w:adjustRightInd/>
        <w:snapToGrid/>
        <w:spacing w:beforeAutospacing="0" w:afterAutospacing="0" w:line="360" w:lineRule="auto"/>
        <w:jc w:val="both"/>
        <w:textAlignment w:val="auto"/>
        <w:rPr>
          <w:sz w:val="28"/>
          <w:szCs w:val="28"/>
        </w:rPr>
      </w:pPr>
      <w:bookmarkStart w:id="140" w:name="_Toc18592"/>
      <w:bookmarkStart w:id="141" w:name="_Toc22086"/>
      <w:r>
        <w:rPr>
          <w:rStyle w:val="92"/>
          <w:rFonts w:hint="default"/>
          <w:b/>
          <w:bCs/>
          <w:sz w:val="28"/>
          <w:szCs w:val="28"/>
          <w:lang w:val="vi-VN"/>
        </w:rPr>
        <w:t>2</w:t>
      </w:r>
      <w:r>
        <w:rPr>
          <w:rStyle w:val="92"/>
          <w:b/>
          <w:bCs/>
          <w:sz w:val="28"/>
          <w:szCs w:val="28"/>
        </w:rPr>
        <w:t>.</w:t>
      </w:r>
      <w:r>
        <w:rPr>
          <w:rStyle w:val="92"/>
          <w:rFonts w:hint="default"/>
          <w:b/>
          <w:bCs/>
          <w:sz w:val="28"/>
          <w:szCs w:val="28"/>
          <w:lang w:val="vi-VN"/>
        </w:rPr>
        <w:t>8</w:t>
      </w:r>
      <w:r>
        <w:rPr>
          <w:rStyle w:val="92"/>
          <w:b/>
          <w:bCs/>
          <w:sz w:val="28"/>
          <w:szCs w:val="28"/>
        </w:rPr>
        <w:t xml:space="preserve"> Định hướng giải pháp</w:t>
      </w:r>
      <w:bookmarkEnd w:id="140"/>
      <w:bookmarkEnd w:id="141"/>
    </w:p>
    <w:p w14:paraId="42C49A9E">
      <w:pPr>
        <w:pStyle w:val="85"/>
        <w:pageBreakBefore w:val="0"/>
        <w:widowControl/>
        <w:kinsoku/>
        <w:wordWrap/>
        <w:overflowPunct/>
        <w:topLinePunct w:val="0"/>
        <w:autoSpaceDE/>
        <w:autoSpaceDN/>
        <w:bidi w:val="0"/>
        <w:adjustRightInd/>
        <w:snapToGrid/>
        <w:spacing w:beforeAutospacing="0" w:afterAutospacing="0" w:line="360" w:lineRule="auto"/>
        <w:ind w:firstLine="560" w:firstLineChars="200"/>
        <w:jc w:val="both"/>
        <w:textAlignment w:val="auto"/>
        <w:rPr>
          <w:sz w:val="28"/>
          <w:szCs w:val="28"/>
          <w:lang w:val="vi-VN"/>
        </w:rPr>
      </w:pPr>
      <w:r>
        <w:rPr>
          <w:sz w:val="28"/>
          <w:szCs w:val="28"/>
        </w:rPr>
        <w:t>Dựa trên các yêu cầu đặt ra, đề tài đề xuất xây dựng một hệ thống ứng dụng bán thực phẩm trực tuyến với kiến trúc gồm ba thành phần chín</w:t>
      </w:r>
      <w:r>
        <w:rPr>
          <w:sz w:val="28"/>
          <w:szCs w:val="28"/>
          <w:lang w:val="vi-VN"/>
        </w:rPr>
        <w:t>h.</w:t>
      </w:r>
    </w:p>
    <w:p w14:paraId="0B6C79D7">
      <w:pPr>
        <w:pStyle w:val="85"/>
        <w:pageBreakBefore w:val="0"/>
        <w:widowControl/>
        <w:kinsoku/>
        <w:wordWrap/>
        <w:overflowPunct/>
        <w:topLinePunct w:val="0"/>
        <w:autoSpaceDE/>
        <w:autoSpaceDN/>
        <w:bidi w:val="0"/>
        <w:adjustRightInd/>
        <w:snapToGrid/>
        <w:spacing w:beforeAutospacing="0" w:afterAutospacing="0" w:line="360" w:lineRule="auto"/>
        <w:ind w:firstLine="560" w:firstLineChars="200"/>
        <w:jc w:val="both"/>
        <w:textAlignment w:val="auto"/>
        <w:rPr>
          <w:sz w:val="28"/>
          <w:szCs w:val="28"/>
        </w:rPr>
      </w:pPr>
      <w:r>
        <w:rPr>
          <w:sz w:val="28"/>
          <w:szCs w:val="28"/>
          <w:lang w:val="vi-VN"/>
        </w:rPr>
        <w:t>1.</w:t>
      </w:r>
      <w:r>
        <w:rPr>
          <w:sz w:val="28"/>
          <w:szCs w:val="28"/>
        </w:rPr>
        <w:t xml:space="preserve"> </w:t>
      </w:r>
      <w:r>
        <w:rPr>
          <w:sz w:val="28"/>
          <w:szCs w:val="28"/>
          <w:lang w:val="vi-VN"/>
        </w:rPr>
        <w:t>Ứ</w:t>
      </w:r>
      <w:r>
        <w:rPr>
          <w:sz w:val="28"/>
          <w:szCs w:val="28"/>
        </w:rPr>
        <w:t>ng dụng di động được phát triển b</w:t>
      </w:r>
      <w:r>
        <w:rPr>
          <w:sz w:val="28"/>
          <w:szCs w:val="28"/>
          <w:lang w:val="vi-VN"/>
        </w:rPr>
        <w:t>ằ</w:t>
      </w:r>
      <w:r>
        <w:rPr>
          <w:sz w:val="28"/>
          <w:szCs w:val="28"/>
        </w:rPr>
        <w:t>ng Flutter, đóng vai trò là giao diện tương tác với người dùng, cho phép thực hiện các chức năng như xem sản phẩm, đặt hàng và quản lý tài khoản.</w:t>
      </w:r>
    </w:p>
    <w:p w14:paraId="5B8AE9CC">
      <w:pPr>
        <w:pStyle w:val="85"/>
        <w:pageBreakBefore w:val="0"/>
        <w:widowControl/>
        <w:kinsoku/>
        <w:wordWrap/>
        <w:overflowPunct/>
        <w:topLinePunct w:val="0"/>
        <w:autoSpaceDE/>
        <w:autoSpaceDN/>
        <w:bidi w:val="0"/>
        <w:adjustRightInd/>
        <w:snapToGrid/>
        <w:spacing w:beforeAutospacing="0" w:afterAutospacing="0" w:line="360" w:lineRule="auto"/>
        <w:ind w:firstLine="560" w:firstLineChars="200"/>
        <w:jc w:val="both"/>
        <w:textAlignment w:val="auto"/>
        <w:rPr>
          <w:sz w:val="28"/>
          <w:szCs w:val="28"/>
        </w:rPr>
      </w:pPr>
      <w:r>
        <w:rPr>
          <w:sz w:val="28"/>
          <w:szCs w:val="28"/>
          <w:lang w:val="vi-VN"/>
        </w:rPr>
        <w:t xml:space="preserve">2. </w:t>
      </w:r>
      <w:r>
        <w:rPr>
          <w:rFonts w:hint="default" w:ascii="Times New Roman" w:hAnsi="Times New Roman" w:cs="Times New Roman"/>
          <w:sz w:val="28"/>
          <w:szCs w:val="28"/>
          <w:lang w:val="vi-VN"/>
        </w:rPr>
        <w:t>H</w:t>
      </w:r>
      <w:r>
        <w:rPr>
          <w:rFonts w:hint="default" w:ascii="Times New Roman" w:hAnsi="Times New Roman" w:cs="Times New Roman"/>
          <w:sz w:val="28"/>
          <w:szCs w:val="28"/>
        </w:rPr>
        <w:t xml:space="preserve">ệ thống backend được </w:t>
      </w:r>
      <w:r>
        <w:rPr>
          <w:rFonts w:hint="default" w:ascii="Times New Roman" w:hAnsi="Times New Roman" w:eastAsia="SimSun" w:cs="Times New Roman"/>
          <w:sz w:val="28"/>
          <w:szCs w:val="28"/>
        </w:rPr>
        <w:t>xây dựng bằng ASP.NET Core Web API</w:t>
      </w:r>
      <w:r>
        <w:rPr>
          <w:rFonts w:hint="default" w:ascii="Times New Roman" w:hAnsi="Times New Roman" w:cs="Times New Roman"/>
          <w:sz w:val="28"/>
          <w:szCs w:val="28"/>
          <w:lang w:val="vi-VN"/>
        </w:rPr>
        <w:t>,</w:t>
      </w:r>
      <w:r>
        <w:rPr>
          <w:rFonts w:hint="default" w:ascii="Times New Roman" w:hAnsi="Times New Roman" w:cs="Times New Roman"/>
          <w:sz w:val="28"/>
          <w:szCs w:val="28"/>
        </w:rPr>
        <w:t xml:space="preserve"> đảm nhiệm việc xử lý logic nghiệp vụ, xác thực người dùng và quản lý dữ liệu.</w:t>
      </w:r>
    </w:p>
    <w:p w14:paraId="7B3815E4">
      <w:pPr>
        <w:pStyle w:val="85"/>
        <w:pageBreakBefore w:val="0"/>
        <w:widowControl/>
        <w:kinsoku/>
        <w:wordWrap/>
        <w:overflowPunct/>
        <w:topLinePunct w:val="0"/>
        <w:autoSpaceDE/>
        <w:autoSpaceDN/>
        <w:bidi w:val="0"/>
        <w:adjustRightInd/>
        <w:snapToGrid/>
        <w:spacing w:beforeAutospacing="0" w:afterAutospacing="0" w:line="360" w:lineRule="auto"/>
        <w:ind w:firstLine="560" w:firstLineChars="200"/>
        <w:jc w:val="both"/>
        <w:textAlignment w:val="auto"/>
        <w:rPr>
          <w:sz w:val="28"/>
          <w:szCs w:val="28"/>
        </w:rPr>
      </w:pPr>
      <w:r>
        <w:rPr>
          <w:sz w:val="28"/>
          <w:szCs w:val="28"/>
          <w:lang w:val="vi-VN"/>
        </w:rPr>
        <w:t>3. C</w:t>
      </w:r>
      <w:r>
        <w:rPr>
          <w:sz w:val="28"/>
          <w:szCs w:val="28"/>
        </w:rPr>
        <w:t>ơ sở dữ liệu sử dụng hệ quản trị SQL</w:t>
      </w:r>
      <w:r>
        <w:rPr>
          <w:rFonts w:hint="default"/>
          <w:sz w:val="28"/>
          <w:szCs w:val="28"/>
          <w:lang w:val="vi-VN"/>
        </w:rPr>
        <w:t xml:space="preserve"> Server</w:t>
      </w:r>
      <w:r>
        <w:rPr>
          <w:sz w:val="28"/>
          <w:szCs w:val="28"/>
        </w:rPr>
        <w:t xml:space="preserve"> để lưu trữ thông tin về người dùng, sản phẩm, đơn hàng và các dữ liệu liên quan.</w:t>
      </w:r>
    </w:p>
    <w:p w14:paraId="31ACC36A">
      <w:pPr>
        <w:pStyle w:val="85"/>
        <w:pageBreakBefore w:val="0"/>
        <w:widowControl/>
        <w:kinsoku/>
        <w:wordWrap/>
        <w:overflowPunct/>
        <w:topLinePunct w:val="0"/>
        <w:autoSpaceDE/>
        <w:autoSpaceDN/>
        <w:bidi w:val="0"/>
        <w:adjustRightInd/>
        <w:snapToGrid/>
        <w:spacing w:beforeAutospacing="0" w:afterAutospacing="0" w:line="360" w:lineRule="auto"/>
        <w:ind w:firstLine="560" w:firstLineChars="200"/>
        <w:jc w:val="both"/>
        <w:textAlignment w:val="auto"/>
        <w:rPr>
          <w:sz w:val="28"/>
          <w:szCs w:val="28"/>
        </w:rPr>
      </w:pPr>
      <w:r>
        <w:rPr>
          <w:sz w:val="28"/>
          <w:szCs w:val="28"/>
        </w:rPr>
        <w:t>Ngoài ra, hệ thống có thể được mở rộng bằng việc tích hợp các thuật toán gợi ý sản phẩm dựa trên hành vi người dùng nhằm nâng cao trải nghiệm và tăng hiệu quả kinh doanh.</w:t>
      </w:r>
    </w:p>
    <w:p w14:paraId="4BD18F73">
      <w:pPr>
        <w:pStyle w:val="3"/>
        <w:keepNext w:val="0"/>
        <w:keepLines w:val="0"/>
        <w:pageBreakBefore w:val="0"/>
        <w:widowControl/>
        <w:kinsoku/>
        <w:wordWrap/>
        <w:overflowPunct/>
        <w:topLinePunct w:val="0"/>
        <w:autoSpaceDE/>
        <w:autoSpaceDN/>
        <w:bidi w:val="0"/>
        <w:adjustRightInd/>
        <w:snapToGrid/>
        <w:spacing w:beforeAutospacing="0" w:afterAutospacing="0" w:line="360" w:lineRule="auto"/>
        <w:jc w:val="both"/>
        <w:textAlignment w:val="auto"/>
        <w:rPr>
          <w:sz w:val="28"/>
          <w:szCs w:val="28"/>
        </w:rPr>
      </w:pPr>
      <w:bookmarkStart w:id="142" w:name="_Toc20945"/>
      <w:bookmarkStart w:id="143" w:name="_Toc18997"/>
      <w:r>
        <w:rPr>
          <w:rStyle w:val="92"/>
          <w:rFonts w:hint="default"/>
          <w:b/>
          <w:bCs/>
          <w:sz w:val="28"/>
          <w:szCs w:val="28"/>
          <w:lang w:val="vi-VN"/>
        </w:rPr>
        <w:t>2</w:t>
      </w:r>
      <w:r>
        <w:rPr>
          <w:rStyle w:val="92"/>
          <w:b/>
          <w:bCs/>
          <w:sz w:val="28"/>
          <w:szCs w:val="28"/>
        </w:rPr>
        <w:t>.</w:t>
      </w:r>
      <w:r>
        <w:rPr>
          <w:rStyle w:val="92"/>
          <w:rFonts w:hint="default"/>
          <w:b/>
          <w:bCs/>
          <w:sz w:val="28"/>
          <w:szCs w:val="28"/>
          <w:lang w:val="vi-VN"/>
        </w:rPr>
        <w:t>9</w:t>
      </w:r>
      <w:r>
        <w:rPr>
          <w:rStyle w:val="92"/>
          <w:b/>
          <w:bCs/>
          <w:sz w:val="28"/>
          <w:szCs w:val="28"/>
        </w:rPr>
        <w:t xml:space="preserve"> Kết luận chương</w:t>
      </w:r>
      <w:bookmarkEnd w:id="142"/>
      <w:bookmarkEnd w:id="143"/>
    </w:p>
    <w:p w14:paraId="417915BB">
      <w:pPr>
        <w:pStyle w:val="85"/>
        <w:pageBreakBefore w:val="0"/>
        <w:widowControl/>
        <w:kinsoku/>
        <w:wordWrap/>
        <w:overflowPunct/>
        <w:topLinePunct w:val="0"/>
        <w:autoSpaceDE/>
        <w:autoSpaceDN/>
        <w:bidi w:val="0"/>
        <w:adjustRightInd/>
        <w:snapToGrid/>
        <w:spacing w:beforeAutospacing="0" w:afterAutospacing="0" w:line="360" w:lineRule="auto"/>
        <w:ind w:firstLine="560" w:firstLineChars="200"/>
        <w:jc w:val="both"/>
        <w:textAlignment w:val="auto"/>
        <w:rPr>
          <w:sz w:val="28"/>
          <w:szCs w:val="28"/>
        </w:rPr>
      </w:pPr>
      <w:r>
        <w:rPr>
          <w:sz w:val="28"/>
          <w:szCs w:val="28"/>
        </w:rPr>
        <w:t>Qua quá trình khảo sát và phân tích bài toán, có thể nhận thấy rằng mặc dù đã có nhiều giải pháp hỗ trợ mua sắm trực tuyến, nhưng vẫn còn tồn tại những hạn chế nhất định khi áp dụng vào lĩnh vực thực phẩm thiết yếu.</w:t>
      </w:r>
    </w:p>
    <w:p w14:paraId="5D437070">
      <w:pPr>
        <w:pStyle w:val="85"/>
        <w:pageBreakBefore w:val="0"/>
        <w:widowControl/>
        <w:kinsoku/>
        <w:wordWrap/>
        <w:overflowPunct/>
        <w:topLinePunct w:val="0"/>
        <w:autoSpaceDE/>
        <w:autoSpaceDN/>
        <w:bidi w:val="0"/>
        <w:adjustRightInd/>
        <w:snapToGrid/>
        <w:spacing w:beforeAutospacing="0" w:afterAutospacing="0" w:line="360" w:lineRule="auto"/>
        <w:ind w:firstLine="560" w:firstLineChars="200"/>
        <w:jc w:val="both"/>
        <w:textAlignment w:val="auto"/>
        <w:rPr>
          <w:sz w:val="28"/>
          <w:szCs w:val="28"/>
        </w:rPr>
      </w:pPr>
      <w:r>
        <w:rPr>
          <w:sz w:val="28"/>
          <w:szCs w:val="28"/>
        </w:rPr>
        <w:t>Do đó, việc xây dựng một hệ thống chuyên biệt, có khả năng đáp ứng tốt hơn về tính minh bạch, khả năng cá nhân hóa và hiệu quả quản lý là cần thiết. Đây cũng chính là cơ sở để triển khai các bước phân tích và thiết kế hệ thống trong các chương tiếp theo.</w:t>
      </w:r>
    </w:p>
    <w:p w14:paraId="6FAAAA2B">
      <w:pPr>
        <w:pStyle w:val="85"/>
        <w:spacing w:beforeAutospacing="0" w:afterAutospacing="0" w:line="360" w:lineRule="auto"/>
        <w:jc w:val="both"/>
        <w:rPr>
          <w:sz w:val="28"/>
          <w:szCs w:val="28"/>
        </w:rPr>
      </w:pPr>
    </w:p>
    <w:p w14:paraId="540B93DA">
      <w:pPr>
        <w:pStyle w:val="2"/>
        <w:bidi w:val="0"/>
        <w:jc w:val="center"/>
        <w:rPr>
          <w:lang w:val="vi-VN"/>
        </w:rPr>
      </w:pPr>
      <w:bookmarkStart w:id="144" w:name="_Toc28538"/>
      <w:bookmarkStart w:id="145" w:name="_Toc11836"/>
      <w:r>
        <w:rPr>
          <w:lang w:val="vi-VN"/>
        </w:rPr>
        <w:t xml:space="preserve">CHƯƠNG </w:t>
      </w:r>
      <w:r>
        <w:rPr>
          <w:rFonts w:hint="default"/>
          <w:lang w:val="vi-VN"/>
        </w:rPr>
        <w:t>3</w:t>
      </w:r>
      <w:r>
        <w:rPr>
          <w:lang w:val="vi-VN"/>
        </w:rPr>
        <w:t>: PHÂN TÍCH THIẾT KẾ HỆ THỐNG</w:t>
      </w:r>
      <w:bookmarkEnd w:id="144"/>
      <w:bookmarkEnd w:id="145"/>
    </w:p>
    <w:p w14:paraId="29DFF711">
      <w:pPr>
        <w:pStyle w:val="3"/>
        <w:jc w:val="both"/>
        <w:rPr>
          <w:rFonts w:cs="Times New Roman"/>
          <w:szCs w:val="28"/>
          <w:lang w:val="vi-VN"/>
        </w:rPr>
      </w:pPr>
      <w:bookmarkStart w:id="146" w:name="_Toc2497"/>
      <w:bookmarkStart w:id="147" w:name="_Toc146"/>
      <w:r>
        <w:rPr>
          <w:rFonts w:hint="default" w:cs="Times New Roman"/>
          <w:szCs w:val="28"/>
          <w:lang w:val="vi-VN"/>
        </w:rPr>
        <w:t>3</w:t>
      </w:r>
      <w:r>
        <w:rPr>
          <w:rFonts w:cs="Times New Roman"/>
          <w:szCs w:val="28"/>
          <w:lang w:val="vi-VN"/>
        </w:rPr>
        <w:t>.1 Phân tích hệ thống</w:t>
      </w:r>
      <w:bookmarkEnd w:id="146"/>
      <w:bookmarkEnd w:id="147"/>
    </w:p>
    <w:p w14:paraId="757A0C3C">
      <w:pPr>
        <w:pStyle w:val="4"/>
        <w:jc w:val="both"/>
        <w:rPr>
          <w:rFonts w:cs="Times New Roman"/>
          <w:szCs w:val="28"/>
          <w:lang w:val="vi-VN"/>
        </w:rPr>
      </w:pPr>
      <w:bookmarkStart w:id="148" w:name="_Toc32322"/>
      <w:bookmarkStart w:id="149" w:name="_Toc23191"/>
      <w:r>
        <w:rPr>
          <w:rFonts w:hint="default" w:cs="Times New Roman"/>
          <w:szCs w:val="28"/>
          <w:lang w:val="vi-VN"/>
        </w:rPr>
        <w:t>3</w:t>
      </w:r>
      <w:r>
        <w:rPr>
          <w:rFonts w:cs="Times New Roman"/>
          <w:szCs w:val="28"/>
          <w:lang w:val="vi-VN"/>
        </w:rPr>
        <w:t>.1.1 Yêu cầu chức năng</w:t>
      </w:r>
      <w:bookmarkEnd w:id="148"/>
      <w:bookmarkEnd w:id="149"/>
    </w:p>
    <w:p w14:paraId="21B95180">
      <w:pPr>
        <w:spacing w:line="360" w:lineRule="auto"/>
        <w:ind w:firstLine="560" w:firstLineChars="200"/>
        <w:jc w:val="both"/>
        <w:rPr>
          <w:rFonts w:cs="Times New Roman"/>
        </w:rPr>
      </w:pPr>
      <w:r>
        <w:rPr>
          <w:rFonts w:cs="Times New Roman"/>
        </w:rPr>
        <w:t xml:space="preserve">Hệ thống ứng dụng mobile </w:t>
      </w:r>
      <w:r>
        <w:rPr>
          <w:rFonts w:cs="Times New Roman"/>
          <w:lang w:eastAsia="vi-VN"/>
        </w:rPr>
        <w:t xml:space="preserve">SmartFood </w:t>
      </w:r>
      <w:r>
        <w:rPr>
          <w:rFonts w:cs="Times New Roman"/>
        </w:rPr>
        <w:t>hướng đến hai nhóm người dùng chính:</w:t>
      </w:r>
    </w:p>
    <w:p w14:paraId="09CF873B">
      <w:pPr>
        <w:spacing w:line="360" w:lineRule="auto"/>
        <w:ind w:firstLine="840" w:firstLineChars="300"/>
        <w:jc w:val="both"/>
        <w:rPr>
          <w:rFonts w:cs="Times New Roman"/>
        </w:rPr>
      </w:pPr>
      <w:r>
        <w:rPr>
          <w:rFonts w:cs="Times New Roman"/>
          <w:lang w:val="vi-VN"/>
        </w:rPr>
        <w:t xml:space="preserve">- </w:t>
      </w:r>
      <w:r>
        <w:rPr>
          <w:rFonts w:cs="Times New Roman"/>
        </w:rPr>
        <w:t>Quản trị viên (Admin)</w:t>
      </w:r>
    </w:p>
    <w:p w14:paraId="6DD51DB5">
      <w:pPr>
        <w:spacing w:line="360" w:lineRule="auto"/>
        <w:ind w:firstLine="840" w:firstLineChars="300"/>
        <w:jc w:val="both"/>
        <w:rPr>
          <w:rFonts w:cs="Times New Roman"/>
        </w:rPr>
      </w:pPr>
      <w:r>
        <w:rPr>
          <w:rFonts w:cs="Times New Roman"/>
          <w:lang w:val="vi-VN"/>
        </w:rPr>
        <w:t xml:space="preserve">- </w:t>
      </w:r>
      <w:r>
        <w:rPr>
          <w:rFonts w:cs="Times New Roman"/>
        </w:rPr>
        <w:t>Khách hàng</w:t>
      </w:r>
    </w:p>
    <w:p w14:paraId="6D6D2BB0">
      <w:pPr>
        <w:pStyle w:val="5"/>
        <w:jc w:val="both"/>
        <w:rPr>
          <w:rFonts w:cs="Times New Roman"/>
          <w:b w:val="0"/>
          <w:bCs w:val="0"/>
        </w:rPr>
      </w:pPr>
      <w:bookmarkStart w:id="150" w:name="_Toc217334469"/>
      <w:bookmarkStart w:id="151" w:name="_Toc25782"/>
      <w:bookmarkStart w:id="152" w:name="_Toc3923"/>
      <w:r>
        <w:rPr>
          <w:rFonts w:cs="Times New Roman"/>
          <w:b w:val="0"/>
          <w:bCs w:val="0"/>
        </w:rPr>
        <w:t>1. Chức năng dành cho Quản trị viên (Admin)</w:t>
      </w:r>
      <w:bookmarkEnd w:id="150"/>
      <w:bookmarkEnd w:id="151"/>
      <w:bookmarkEnd w:id="152"/>
    </w:p>
    <w:tbl>
      <w:tblPr>
        <w:tblStyle w:val="111"/>
        <w:tblW w:w="0" w:type="auto"/>
        <w:tblInd w:w="12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4"/>
        <w:gridCol w:w="2831"/>
        <w:gridCol w:w="5189"/>
      </w:tblGrid>
      <w:tr w14:paraId="3CDC0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8" w:hRule="atLeast"/>
        </w:trPr>
        <w:tc>
          <w:tcPr>
            <w:tcW w:w="714" w:type="dxa"/>
          </w:tcPr>
          <w:p w14:paraId="5202D737">
            <w:pPr>
              <w:widowControl/>
              <w:spacing w:line="360" w:lineRule="auto"/>
              <w:jc w:val="both"/>
              <w:rPr>
                <w:rFonts w:cs="Times New Roman"/>
              </w:rPr>
            </w:pPr>
            <w:r>
              <w:rPr>
                <w:rFonts w:cs="Times New Roman"/>
              </w:rPr>
              <w:t>STT</w:t>
            </w:r>
          </w:p>
        </w:tc>
        <w:tc>
          <w:tcPr>
            <w:tcW w:w="2831" w:type="dxa"/>
          </w:tcPr>
          <w:p w14:paraId="37CBF9B2">
            <w:pPr>
              <w:widowControl/>
              <w:spacing w:line="360" w:lineRule="auto"/>
              <w:jc w:val="both"/>
              <w:rPr>
                <w:rFonts w:cs="Times New Roman"/>
              </w:rPr>
            </w:pPr>
            <w:r>
              <w:rPr>
                <w:rFonts w:cs="Times New Roman"/>
              </w:rPr>
              <w:t>Chức năng</w:t>
            </w:r>
          </w:p>
        </w:tc>
        <w:tc>
          <w:tcPr>
            <w:tcW w:w="5189" w:type="dxa"/>
          </w:tcPr>
          <w:p w14:paraId="18A522BD">
            <w:pPr>
              <w:widowControl/>
              <w:spacing w:line="360" w:lineRule="auto"/>
              <w:jc w:val="both"/>
              <w:rPr>
                <w:rFonts w:cs="Times New Roman"/>
              </w:rPr>
            </w:pPr>
            <w:r>
              <w:rPr>
                <w:rFonts w:cs="Times New Roman"/>
              </w:rPr>
              <w:t>Mô tả</w:t>
            </w:r>
          </w:p>
        </w:tc>
      </w:tr>
      <w:tr w14:paraId="76D24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5" w:hRule="atLeast"/>
        </w:trPr>
        <w:tc>
          <w:tcPr>
            <w:tcW w:w="714" w:type="dxa"/>
          </w:tcPr>
          <w:p w14:paraId="6E5990E9">
            <w:pPr>
              <w:widowControl/>
              <w:spacing w:line="360" w:lineRule="auto"/>
              <w:jc w:val="both"/>
              <w:rPr>
                <w:rFonts w:cs="Times New Roman"/>
                <w:b/>
                <w:bCs/>
              </w:rPr>
            </w:pPr>
            <w:r>
              <w:rPr>
                <w:rFonts w:cs="Times New Roman"/>
              </w:rPr>
              <w:t>1</w:t>
            </w:r>
          </w:p>
        </w:tc>
        <w:tc>
          <w:tcPr>
            <w:tcW w:w="2831" w:type="dxa"/>
          </w:tcPr>
          <w:p w14:paraId="26FD7AFC">
            <w:pPr>
              <w:widowControl/>
              <w:spacing w:line="360" w:lineRule="auto"/>
              <w:jc w:val="both"/>
              <w:rPr>
                <w:rFonts w:cs="Times New Roman"/>
                <w:b/>
                <w:bCs/>
              </w:rPr>
            </w:pPr>
            <w:r>
              <w:rPr>
                <w:rFonts w:cs="Times New Roman"/>
              </w:rPr>
              <w:t>Đăng nhập quản trị</w:t>
            </w:r>
          </w:p>
        </w:tc>
        <w:tc>
          <w:tcPr>
            <w:tcW w:w="5189" w:type="dxa"/>
          </w:tcPr>
          <w:p w14:paraId="19616DD0">
            <w:pPr>
              <w:widowControl/>
              <w:spacing w:line="360" w:lineRule="auto"/>
              <w:jc w:val="both"/>
              <w:rPr>
                <w:rFonts w:cs="Times New Roman"/>
                <w:b/>
                <w:bCs/>
              </w:rPr>
            </w:pPr>
            <w:r>
              <w:rPr>
                <w:rFonts w:cs="Times New Roman"/>
              </w:rPr>
              <w:t>Quản trị viên đăng nhập bằng tài khoản hệ thống để truy cập các chức năng quản lý.</w:t>
            </w:r>
          </w:p>
        </w:tc>
      </w:tr>
      <w:tr w14:paraId="0C475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4" w:hRule="atLeast"/>
        </w:trPr>
        <w:tc>
          <w:tcPr>
            <w:tcW w:w="714" w:type="dxa"/>
          </w:tcPr>
          <w:p w14:paraId="59CDC9C0">
            <w:pPr>
              <w:widowControl/>
              <w:spacing w:line="360" w:lineRule="auto"/>
              <w:jc w:val="both"/>
              <w:rPr>
                <w:rFonts w:cs="Times New Roman"/>
                <w:b/>
                <w:bCs/>
              </w:rPr>
            </w:pPr>
            <w:r>
              <w:rPr>
                <w:rFonts w:cs="Times New Roman"/>
              </w:rPr>
              <w:t>2</w:t>
            </w:r>
          </w:p>
        </w:tc>
        <w:tc>
          <w:tcPr>
            <w:tcW w:w="2831" w:type="dxa"/>
          </w:tcPr>
          <w:p w14:paraId="3FDF6111">
            <w:pPr>
              <w:widowControl/>
              <w:spacing w:line="360" w:lineRule="auto"/>
              <w:jc w:val="both"/>
              <w:rPr>
                <w:rFonts w:cs="Times New Roman"/>
                <w:b/>
                <w:bCs/>
              </w:rPr>
            </w:pPr>
            <w:r>
              <w:rPr>
                <w:rFonts w:cs="Times New Roman"/>
              </w:rPr>
              <w:t>Quản lý sản phẩm</w:t>
            </w:r>
          </w:p>
        </w:tc>
        <w:tc>
          <w:tcPr>
            <w:tcW w:w="5189" w:type="dxa"/>
          </w:tcPr>
          <w:p w14:paraId="738CC6CE">
            <w:pPr>
              <w:widowControl/>
              <w:spacing w:line="360" w:lineRule="auto"/>
              <w:jc w:val="both"/>
              <w:rPr>
                <w:rFonts w:cs="Times New Roman"/>
                <w:b/>
                <w:bCs/>
              </w:rPr>
            </w:pPr>
            <w:r>
              <w:rPr>
                <w:rFonts w:cs="Times New Roman"/>
              </w:rPr>
              <w:t>Thêm, sửa, xóa, cập nhật thông tin sản phẩm (tên, giá, số lượng, hình ảnh, chứng nhận, nguồn gốc).</w:t>
            </w:r>
          </w:p>
        </w:tc>
      </w:tr>
      <w:tr w14:paraId="68476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5" w:hRule="atLeast"/>
        </w:trPr>
        <w:tc>
          <w:tcPr>
            <w:tcW w:w="714" w:type="dxa"/>
          </w:tcPr>
          <w:p w14:paraId="2317108D">
            <w:pPr>
              <w:widowControl/>
              <w:spacing w:line="360" w:lineRule="auto"/>
              <w:jc w:val="both"/>
              <w:rPr>
                <w:rFonts w:cs="Times New Roman"/>
                <w:b/>
                <w:bCs/>
              </w:rPr>
            </w:pPr>
            <w:r>
              <w:rPr>
                <w:rFonts w:cs="Times New Roman"/>
              </w:rPr>
              <w:t>3</w:t>
            </w:r>
          </w:p>
        </w:tc>
        <w:tc>
          <w:tcPr>
            <w:tcW w:w="2831" w:type="dxa"/>
          </w:tcPr>
          <w:p w14:paraId="13391765">
            <w:pPr>
              <w:widowControl/>
              <w:spacing w:line="360" w:lineRule="auto"/>
              <w:jc w:val="both"/>
              <w:rPr>
                <w:rFonts w:cs="Times New Roman"/>
                <w:b/>
                <w:bCs/>
              </w:rPr>
            </w:pPr>
            <w:r>
              <w:rPr>
                <w:rFonts w:cs="Times New Roman"/>
              </w:rPr>
              <w:t>Quản lý danh mục</w:t>
            </w:r>
          </w:p>
        </w:tc>
        <w:tc>
          <w:tcPr>
            <w:tcW w:w="5189" w:type="dxa"/>
          </w:tcPr>
          <w:p w14:paraId="145DD46A">
            <w:pPr>
              <w:widowControl/>
              <w:spacing w:line="360" w:lineRule="auto"/>
              <w:jc w:val="both"/>
              <w:rPr>
                <w:rFonts w:cs="Times New Roman"/>
                <w:b/>
                <w:bCs/>
              </w:rPr>
            </w:pPr>
            <w:r>
              <w:rPr>
                <w:rFonts w:cs="Times New Roman"/>
              </w:rPr>
              <w:t>Tạo, chỉnh sửa, xóa danh mục (rau củ, trái cây, thịt cá, đồ khô…).</w:t>
            </w:r>
          </w:p>
        </w:tc>
      </w:tr>
      <w:tr w14:paraId="4476C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5" w:hRule="atLeast"/>
        </w:trPr>
        <w:tc>
          <w:tcPr>
            <w:tcW w:w="714" w:type="dxa"/>
          </w:tcPr>
          <w:p w14:paraId="15E024A7">
            <w:pPr>
              <w:widowControl/>
              <w:spacing w:line="360" w:lineRule="auto"/>
              <w:jc w:val="both"/>
              <w:rPr>
                <w:rFonts w:cs="Times New Roman"/>
                <w:b/>
                <w:bCs/>
              </w:rPr>
            </w:pPr>
            <w:r>
              <w:rPr>
                <w:rFonts w:cs="Times New Roman"/>
              </w:rPr>
              <w:t>4</w:t>
            </w:r>
          </w:p>
        </w:tc>
        <w:tc>
          <w:tcPr>
            <w:tcW w:w="2831" w:type="dxa"/>
          </w:tcPr>
          <w:p w14:paraId="3A2304F4">
            <w:pPr>
              <w:widowControl/>
              <w:spacing w:line="360" w:lineRule="auto"/>
              <w:jc w:val="both"/>
              <w:rPr>
                <w:rFonts w:cs="Times New Roman"/>
                <w:b/>
                <w:bCs/>
              </w:rPr>
            </w:pPr>
            <w:r>
              <w:rPr>
                <w:rFonts w:cs="Times New Roman"/>
              </w:rPr>
              <w:t>Quản lý đơn hàng</w:t>
            </w:r>
          </w:p>
        </w:tc>
        <w:tc>
          <w:tcPr>
            <w:tcW w:w="5189" w:type="dxa"/>
          </w:tcPr>
          <w:p w14:paraId="4E682B3D">
            <w:pPr>
              <w:widowControl/>
              <w:spacing w:line="360" w:lineRule="auto"/>
              <w:jc w:val="both"/>
              <w:rPr>
                <w:rFonts w:cs="Times New Roman"/>
                <w:b/>
                <w:bCs/>
              </w:rPr>
            </w:pPr>
            <w:r>
              <w:rPr>
                <w:rFonts w:cs="Times New Roman"/>
              </w:rPr>
              <w:t>Xem danh sách đơn hàng, xác nhận đơn, cập nhật trạng thái, xử lý hoàn/hủy đơn.</w:t>
            </w:r>
          </w:p>
        </w:tc>
      </w:tr>
      <w:tr w14:paraId="55FAC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5" w:hRule="atLeast"/>
        </w:trPr>
        <w:tc>
          <w:tcPr>
            <w:tcW w:w="714" w:type="dxa"/>
          </w:tcPr>
          <w:p w14:paraId="4184BE48">
            <w:pPr>
              <w:widowControl/>
              <w:spacing w:line="360" w:lineRule="auto"/>
              <w:jc w:val="both"/>
              <w:rPr>
                <w:rFonts w:cs="Times New Roman"/>
                <w:b/>
                <w:bCs/>
              </w:rPr>
            </w:pPr>
            <w:r>
              <w:rPr>
                <w:rFonts w:cs="Times New Roman"/>
              </w:rPr>
              <w:t>5</w:t>
            </w:r>
          </w:p>
        </w:tc>
        <w:tc>
          <w:tcPr>
            <w:tcW w:w="2831" w:type="dxa"/>
          </w:tcPr>
          <w:p w14:paraId="3694484E">
            <w:pPr>
              <w:widowControl/>
              <w:spacing w:line="360" w:lineRule="auto"/>
              <w:jc w:val="both"/>
              <w:rPr>
                <w:rFonts w:cs="Times New Roman"/>
                <w:b/>
                <w:bCs/>
              </w:rPr>
            </w:pPr>
            <w:r>
              <w:rPr>
                <w:rFonts w:cs="Times New Roman"/>
              </w:rPr>
              <w:t>Quản lý người dùng (khách hàng)</w:t>
            </w:r>
          </w:p>
        </w:tc>
        <w:tc>
          <w:tcPr>
            <w:tcW w:w="5189" w:type="dxa"/>
          </w:tcPr>
          <w:p w14:paraId="792EBB96">
            <w:pPr>
              <w:widowControl/>
              <w:spacing w:line="360" w:lineRule="auto"/>
              <w:jc w:val="both"/>
              <w:rPr>
                <w:rFonts w:cs="Times New Roman"/>
                <w:b/>
                <w:bCs/>
              </w:rPr>
            </w:pPr>
            <w:r>
              <w:rPr>
                <w:rFonts w:cs="Times New Roman"/>
              </w:rPr>
              <w:t>Xem, khóa/mở tài khoản, hỗ trợ khách hàng khi cần thiết.</w:t>
            </w:r>
          </w:p>
        </w:tc>
      </w:tr>
      <w:tr w14:paraId="3FC7A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5" w:hRule="atLeast"/>
        </w:trPr>
        <w:tc>
          <w:tcPr>
            <w:tcW w:w="714" w:type="dxa"/>
          </w:tcPr>
          <w:p w14:paraId="6221EFF3">
            <w:pPr>
              <w:widowControl/>
              <w:spacing w:line="360" w:lineRule="auto"/>
              <w:jc w:val="both"/>
              <w:rPr>
                <w:rFonts w:cs="Times New Roman"/>
                <w:b/>
                <w:bCs/>
              </w:rPr>
            </w:pPr>
            <w:r>
              <w:rPr>
                <w:rFonts w:cs="Times New Roman"/>
              </w:rPr>
              <w:t>6</w:t>
            </w:r>
          </w:p>
        </w:tc>
        <w:tc>
          <w:tcPr>
            <w:tcW w:w="2831" w:type="dxa"/>
          </w:tcPr>
          <w:p w14:paraId="5B68808B">
            <w:pPr>
              <w:widowControl/>
              <w:spacing w:line="360" w:lineRule="auto"/>
              <w:jc w:val="both"/>
              <w:rPr>
                <w:rFonts w:cs="Times New Roman"/>
                <w:b/>
                <w:bCs/>
              </w:rPr>
            </w:pPr>
            <w:r>
              <w:rPr>
                <w:rFonts w:cs="Times New Roman"/>
              </w:rPr>
              <w:t>Quản lý mã giảm giá / khuyến mãi</w:t>
            </w:r>
          </w:p>
        </w:tc>
        <w:tc>
          <w:tcPr>
            <w:tcW w:w="5189" w:type="dxa"/>
          </w:tcPr>
          <w:p w14:paraId="50626B70">
            <w:pPr>
              <w:widowControl/>
              <w:spacing w:line="360" w:lineRule="auto"/>
              <w:jc w:val="both"/>
              <w:rPr>
                <w:rFonts w:cs="Times New Roman"/>
                <w:b/>
                <w:bCs/>
              </w:rPr>
            </w:pPr>
            <w:r>
              <w:rPr>
                <w:rFonts w:cs="Times New Roman"/>
              </w:rPr>
              <w:t>Tạo, chỉnh sửa, xóa mã giảm giá và chương trình khuyến mãi.</w:t>
            </w:r>
          </w:p>
        </w:tc>
      </w:tr>
      <w:tr w14:paraId="53567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5" w:hRule="atLeast"/>
        </w:trPr>
        <w:tc>
          <w:tcPr>
            <w:tcW w:w="714" w:type="dxa"/>
          </w:tcPr>
          <w:p w14:paraId="2EDCFA27">
            <w:pPr>
              <w:widowControl/>
              <w:spacing w:line="360" w:lineRule="auto"/>
              <w:jc w:val="both"/>
              <w:rPr>
                <w:rFonts w:cs="Times New Roman"/>
                <w:b/>
                <w:bCs/>
              </w:rPr>
            </w:pPr>
            <w:r>
              <w:rPr>
                <w:rFonts w:cs="Times New Roman"/>
                <w:b/>
                <w:bCs/>
              </w:rPr>
              <w:t>7</w:t>
            </w:r>
          </w:p>
        </w:tc>
        <w:tc>
          <w:tcPr>
            <w:tcW w:w="2831" w:type="dxa"/>
          </w:tcPr>
          <w:p w14:paraId="7FADF4AE">
            <w:pPr>
              <w:widowControl/>
              <w:spacing w:line="360" w:lineRule="auto"/>
              <w:jc w:val="both"/>
              <w:rPr>
                <w:rFonts w:cs="Times New Roman"/>
                <w:b/>
                <w:bCs/>
              </w:rPr>
            </w:pPr>
            <w:r>
              <w:rPr>
                <w:rFonts w:cs="Times New Roman"/>
              </w:rPr>
              <w:t>Thống kê – Báo cáo</w:t>
            </w:r>
          </w:p>
        </w:tc>
        <w:tc>
          <w:tcPr>
            <w:tcW w:w="5189" w:type="dxa"/>
          </w:tcPr>
          <w:p w14:paraId="2D2A0A41">
            <w:pPr>
              <w:widowControl/>
              <w:spacing w:line="360" w:lineRule="auto"/>
              <w:jc w:val="both"/>
              <w:rPr>
                <w:rFonts w:cs="Times New Roman"/>
                <w:b/>
                <w:bCs/>
              </w:rPr>
            </w:pPr>
            <w:r>
              <w:rPr>
                <w:rFonts w:cs="Times New Roman"/>
              </w:rPr>
              <w:t>Xem thống kê doanh thu, số lượng đơn hàng, sản phẩm bán chạy, lượng khách hàng mới.</w:t>
            </w:r>
          </w:p>
        </w:tc>
      </w:tr>
      <w:tr w14:paraId="12A02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6" w:hRule="atLeast"/>
        </w:trPr>
        <w:tc>
          <w:tcPr>
            <w:tcW w:w="714" w:type="dxa"/>
          </w:tcPr>
          <w:p w14:paraId="5C4F5B8A">
            <w:pPr>
              <w:widowControl/>
              <w:spacing w:line="360" w:lineRule="auto"/>
              <w:jc w:val="both"/>
              <w:rPr>
                <w:rFonts w:cs="Times New Roman"/>
              </w:rPr>
            </w:pPr>
            <w:r>
              <w:rPr>
                <w:rFonts w:cs="Times New Roman"/>
              </w:rPr>
              <w:t>8</w:t>
            </w:r>
          </w:p>
        </w:tc>
        <w:tc>
          <w:tcPr>
            <w:tcW w:w="2831" w:type="dxa"/>
          </w:tcPr>
          <w:p w14:paraId="68552A1E">
            <w:pPr>
              <w:widowControl/>
              <w:spacing w:line="360" w:lineRule="auto"/>
              <w:jc w:val="both"/>
              <w:rPr>
                <w:rFonts w:cs="Times New Roman"/>
                <w:b/>
                <w:bCs/>
              </w:rPr>
            </w:pPr>
            <w:r>
              <w:rPr>
                <w:rFonts w:cs="Times New Roman"/>
              </w:rPr>
              <w:t>Hỗ trợ khách hàng</w:t>
            </w:r>
          </w:p>
        </w:tc>
        <w:tc>
          <w:tcPr>
            <w:tcW w:w="5189" w:type="dxa"/>
          </w:tcPr>
          <w:p w14:paraId="261632F6">
            <w:pPr>
              <w:widowControl/>
              <w:spacing w:line="360" w:lineRule="auto"/>
              <w:jc w:val="both"/>
              <w:rPr>
                <w:rFonts w:cs="Times New Roman"/>
                <w:b/>
                <w:bCs/>
              </w:rPr>
            </w:pPr>
            <w:r>
              <w:rPr>
                <w:rFonts w:cs="Times New Roman"/>
              </w:rPr>
              <w:t>Trả lời tin nhắn, phản hồi khiếu nại từ khách hàng qua hệ thống chat nội bộ.</w:t>
            </w:r>
          </w:p>
        </w:tc>
      </w:tr>
    </w:tbl>
    <w:p w14:paraId="5EB964A4">
      <w:pPr>
        <w:spacing w:line="360" w:lineRule="auto"/>
        <w:jc w:val="both"/>
        <w:rPr>
          <w:rFonts w:cs="Times New Roman"/>
        </w:rPr>
      </w:pPr>
    </w:p>
    <w:p w14:paraId="37313C69">
      <w:pPr>
        <w:pStyle w:val="5"/>
        <w:jc w:val="both"/>
        <w:rPr>
          <w:rFonts w:cs="Times New Roman"/>
          <w:b w:val="0"/>
          <w:bCs w:val="0"/>
        </w:rPr>
      </w:pPr>
      <w:bookmarkStart w:id="153" w:name="_Toc217334470"/>
      <w:bookmarkStart w:id="154" w:name="_Toc18195"/>
      <w:bookmarkStart w:id="155" w:name="_Toc31617"/>
      <w:r>
        <w:rPr>
          <w:rFonts w:cs="Times New Roman"/>
          <w:b w:val="0"/>
          <w:bCs w:val="0"/>
        </w:rPr>
        <w:t>2. Chức năng dành cho Khách hàng</w:t>
      </w:r>
      <w:bookmarkEnd w:id="153"/>
      <w:bookmarkEnd w:id="154"/>
      <w:bookmarkEnd w:id="155"/>
    </w:p>
    <w:tbl>
      <w:tblPr>
        <w:tblStyle w:val="111"/>
        <w:tblW w:w="0" w:type="auto"/>
        <w:tblInd w:w="12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4"/>
        <w:gridCol w:w="3078"/>
        <w:gridCol w:w="4953"/>
      </w:tblGrid>
      <w:tr w14:paraId="29534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3" w:hRule="atLeast"/>
        </w:trPr>
        <w:tc>
          <w:tcPr>
            <w:tcW w:w="714" w:type="dxa"/>
          </w:tcPr>
          <w:p w14:paraId="2AF14AE4">
            <w:pPr>
              <w:widowControl/>
              <w:spacing w:line="360" w:lineRule="auto"/>
              <w:jc w:val="both"/>
              <w:rPr>
                <w:rFonts w:cs="Times New Roman"/>
              </w:rPr>
            </w:pPr>
            <w:r>
              <w:rPr>
                <w:rFonts w:cs="Times New Roman"/>
              </w:rPr>
              <w:t>STT</w:t>
            </w:r>
          </w:p>
        </w:tc>
        <w:tc>
          <w:tcPr>
            <w:tcW w:w="3078" w:type="dxa"/>
          </w:tcPr>
          <w:p w14:paraId="3F25F73B">
            <w:pPr>
              <w:widowControl/>
              <w:spacing w:line="360" w:lineRule="auto"/>
              <w:jc w:val="left"/>
              <w:rPr>
                <w:rFonts w:cs="Times New Roman"/>
              </w:rPr>
            </w:pPr>
            <w:r>
              <w:rPr>
                <w:rFonts w:cs="Times New Roman"/>
              </w:rPr>
              <w:t>Chức năng</w:t>
            </w:r>
          </w:p>
        </w:tc>
        <w:tc>
          <w:tcPr>
            <w:tcW w:w="4953" w:type="dxa"/>
          </w:tcPr>
          <w:p w14:paraId="28172C8A">
            <w:pPr>
              <w:widowControl/>
              <w:spacing w:line="360" w:lineRule="auto"/>
              <w:jc w:val="both"/>
              <w:rPr>
                <w:rFonts w:cs="Times New Roman"/>
              </w:rPr>
            </w:pPr>
            <w:r>
              <w:rPr>
                <w:rFonts w:cs="Times New Roman"/>
              </w:rPr>
              <w:t>Mô tả</w:t>
            </w:r>
          </w:p>
        </w:tc>
      </w:tr>
      <w:tr w14:paraId="3400D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47" w:hRule="atLeast"/>
        </w:trPr>
        <w:tc>
          <w:tcPr>
            <w:tcW w:w="714" w:type="dxa"/>
          </w:tcPr>
          <w:p w14:paraId="3B08A7DA">
            <w:pPr>
              <w:widowControl/>
              <w:spacing w:line="360" w:lineRule="auto"/>
              <w:jc w:val="both"/>
              <w:rPr>
                <w:rFonts w:cs="Times New Roman"/>
                <w:b/>
                <w:bCs/>
              </w:rPr>
            </w:pPr>
            <w:r>
              <w:rPr>
                <w:rFonts w:cs="Times New Roman"/>
              </w:rPr>
              <w:t>1</w:t>
            </w:r>
          </w:p>
        </w:tc>
        <w:tc>
          <w:tcPr>
            <w:tcW w:w="3078" w:type="dxa"/>
          </w:tcPr>
          <w:p w14:paraId="4BD1406A">
            <w:pPr>
              <w:widowControl/>
              <w:spacing w:line="360" w:lineRule="auto"/>
              <w:jc w:val="left"/>
              <w:rPr>
                <w:rFonts w:cs="Times New Roman"/>
                <w:b/>
                <w:bCs/>
              </w:rPr>
            </w:pPr>
            <w:r>
              <w:rPr>
                <w:rFonts w:cs="Times New Roman"/>
              </w:rPr>
              <w:t>Đăng ký / Đăng nhập</w:t>
            </w:r>
          </w:p>
        </w:tc>
        <w:tc>
          <w:tcPr>
            <w:tcW w:w="4953" w:type="dxa"/>
          </w:tcPr>
          <w:p w14:paraId="1CD1EA50">
            <w:pPr>
              <w:widowControl/>
              <w:spacing w:line="360" w:lineRule="auto"/>
              <w:jc w:val="both"/>
              <w:rPr>
                <w:rFonts w:cs="Times New Roman"/>
                <w:b/>
                <w:bCs/>
              </w:rPr>
            </w:pPr>
            <w:r>
              <w:rPr>
                <w:rFonts w:cs="Times New Roman"/>
              </w:rPr>
              <w:t>Người dùng có thể tạo tài khoản mới hoặc đăng nhập để mua hàng và lưu lịch sử.</w:t>
            </w:r>
          </w:p>
        </w:tc>
      </w:tr>
      <w:tr w14:paraId="2A033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95" w:hRule="atLeast"/>
        </w:trPr>
        <w:tc>
          <w:tcPr>
            <w:tcW w:w="714" w:type="dxa"/>
          </w:tcPr>
          <w:p w14:paraId="10BD8B19">
            <w:pPr>
              <w:widowControl/>
              <w:spacing w:line="360" w:lineRule="auto"/>
              <w:jc w:val="both"/>
              <w:rPr>
                <w:rFonts w:cs="Times New Roman"/>
                <w:b/>
                <w:bCs/>
              </w:rPr>
            </w:pPr>
            <w:r>
              <w:rPr>
                <w:rFonts w:cs="Times New Roman"/>
              </w:rPr>
              <w:t>2</w:t>
            </w:r>
          </w:p>
        </w:tc>
        <w:tc>
          <w:tcPr>
            <w:tcW w:w="3078" w:type="dxa"/>
          </w:tcPr>
          <w:p w14:paraId="0982206C">
            <w:pPr>
              <w:widowControl/>
              <w:spacing w:line="360" w:lineRule="auto"/>
              <w:jc w:val="left"/>
              <w:rPr>
                <w:rFonts w:cs="Times New Roman"/>
                <w:b/>
                <w:bCs/>
              </w:rPr>
            </w:pPr>
            <w:r>
              <w:rPr>
                <w:rFonts w:cs="Times New Roman"/>
              </w:rPr>
              <w:t>Xem danh sách sản phẩm</w:t>
            </w:r>
          </w:p>
        </w:tc>
        <w:tc>
          <w:tcPr>
            <w:tcW w:w="4953" w:type="dxa"/>
          </w:tcPr>
          <w:p w14:paraId="66309B45">
            <w:pPr>
              <w:widowControl/>
              <w:spacing w:line="360" w:lineRule="auto"/>
              <w:jc w:val="both"/>
              <w:rPr>
                <w:rFonts w:cs="Times New Roman"/>
                <w:b/>
                <w:bCs/>
              </w:rPr>
            </w:pPr>
            <w:r>
              <w:rPr>
                <w:rFonts w:cs="Times New Roman"/>
              </w:rPr>
              <w:t>Duyệt các sản phẩm theo danh mục hoặc xem toàn bộ.</w:t>
            </w:r>
          </w:p>
        </w:tc>
      </w:tr>
      <w:tr w14:paraId="2FF56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2" w:hRule="atLeast"/>
        </w:trPr>
        <w:tc>
          <w:tcPr>
            <w:tcW w:w="714" w:type="dxa"/>
          </w:tcPr>
          <w:p w14:paraId="0C92D1BD">
            <w:pPr>
              <w:widowControl/>
              <w:spacing w:line="360" w:lineRule="auto"/>
              <w:jc w:val="both"/>
              <w:rPr>
                <w:rFonts w:cs="Times New Roman"/>
                <w:b/>
                <w:bCs/>
              </w:rPr>
            </w:pPr>
            <w:r>
              <w:rPr>
                <w:rFonts w:cs="Times New Roman"/>
              </w:rPr>
              <w:t>3</w:t>
            </w:r>
          </w:p>
        </w:tc>
        <w:tc>
          <w:tcPr>
            <w:tcW w:w="3078" w:type="dxa"/>
          </w:tcPr>
          <w:p w14:paraId="42C54A50">
            <w:pPr>
              <w:widowControl/>
              <w:spacing w:line="360" w:lineRule="auto"/>
              <w:jc w:val="left"/>
              <w:rPr>
                <w:rFonts w:cs="Times New Roman"/>
                <w:b/>
                <w:bCs/>
              </w:rPr>
            </w:pPr>
            <w:r>
              <w:rPr>
                <w:rFonts w:cs="Times New Roman"/>
              </w:rPr>
              <w:t>Tìm kiếm sản phẩm</w:t>
            </w:r>
          </w:p>
        </w:tc>
        <w:tc>
          <w:tcPr>
            <w:tcW w:w="4953" w:type="dxa"/>
          </w:tcPr>
          <w:p w14:paraId="350D2D6F">
            <w:pPr>
              <w:widowControl/>
              <w:spacing w:line="360" w:lineRule="auto"/>
              <w:jc w:val="both"/>
              <w:rPr>
                <w:rFonts w:cs="Times New Roman"/>
                <w:b/>
                <w:bCs/>
              </w:rPr>
            </w:pPr>
            <w:r>
              <w:rPr>
                <w:rFonts w:cs="Times New Roman"/>
              </w:rPr>
              <w:t>Tìm kiếm theo tên, loại, giá, hoặc từ khóa.</w:t>
            </w:r>
          </w:p>
        </w:tc>
      </w:tr>
      <w:tr w14:paraId="7DC13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15" w:hRule="atLeast"/>
        </w:trPr>
        <w:tc>
          <w:tcPr>
            <w:tcW w:w="714" w:type="dxa"/>
          </w:tcPr>
          <w:p w14:paraId="1E941F7A">
            <w:pPr>
              <w:widowControl/>
              <w:spacing w:line="360" w:lineRule="auto"/>
              <w:jc w:val="both"/>
              <w:rPr>
                <w:rFonts w:cs="Times New Roman"/>
                <w:b/>
                <w:bCs/>
              </w:rPr>
            </w:pPr>
            <w:r>
              <w:rPr>
                <w:rFonts w:cs="Times New Roman"/>
              </w:rPr>
              <w:t>4</w:t>
            </w:r>
          </w:p>
        </w:tc>
        <w:tc>
          <w:tcPr>
            <w:tcW w:w="3078" w:type="dxa"/>
          </w:tcPr>
          <w:p w14:paraId="4A9E31E2">
            <w:pPr>
              <w:widowControl/>
              <w:spacing w:line="360" w:lineRule="auto"/>
              <w:jc w:val="left"/>
              <w:rPr>
                <w:rFonts w:cs="Times New Roman"/>
                <w:b/>
                <w:bCs/>
              </w:rPr>
            </w:pPr>
            <w:r>
              <w:rPr>
                <w:rFonts w:cs="Times New Roman"/>
              </w:rPr>
              <w:t>Xem chi tiết sản phẩm</w:t>
            </w:r>
          </w:p>
        </w:tc>
        <w:tc>
          <w:tcPr>
            <w:tcW w:w="4953" w:type="dxa"/>
          </w:tcPr>
          <w:p w14:paraId="26BE7017">
            <w:pPr>
              <w:widowControl/>
              <w:spacing w:line="360" w:lineRule="auto"/>
              <w:jc w:val="both"/>
              <w:rPr>
                <w:rFonts w:cs="Times New Roman"/>
                <w:b/>
                <w:bCs/>
              </w:rPr>
            </w:pPr>
            <w:r>
              <w:rPr>
                <w:rFonts w:cs="Times New Roman"/>
              </w:rPr>
              <w:t>Hiển thị thông tin chi tiết gồm giá, nguồn gốc, mô tả, chứng nhận an toàn.</w:t>
            </w:r>
          </w:p>
        </w:tc>
      </w:tr>
      <w:tr w14:paraId="2D666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18" w:hRule="atLeast"/>
        </w:trPr>
        <w:tc>
          <w:tcPr>
            <w:tcW w:w="714" w:type="dxa"/>
          </w:tcPr>
          <w:p w14:paraId="7752ADCF">
            <w:pPr>
              <w:widowControl/>
              <w:spacing w:line="360" w:lineRule="auto"/>
              <w:jc w:val="both"/>
              <w:rPr>
                <w:rFonts w:cs="Times New Roman"/>
                <w:b/>
                <w:bCs/>
              </w:rPr>
            </w:pPr>
            <w:r>
              <w:rPr>
                <w:rFonts w:cs="Times New Roman"/>
              </w:rPr>
              <w:t>5</w:t>
            </w:r>
          </w:p>
        </w:tc>
        <w:tc>
          <w:tcPr>
            <w:tcW w:w="3078" w:type="dxa"/>
          </w:tcPr>
          <w:p w14:paraId="7A145E05">
            <w:pPr>
              <w:widowControl/>
              <w:spacing w:line="360" w:lineRule="auto"/>
              <w:jc w:val="left"/>
              <w:rPr>
                <w:rFonts w:cs="Times New Roman"/>
                <w:b/>
                <w:bCs/>
              </w:rPr>
            </w:pPr>
            <w:r>
              <w:rPr>
                <w:rFonts w:cs="Times New Roman"/>
              </w:rPr>
              <w:t>Thêm vào giỏ hàng</w:t>
            </w:r>
          </w:p>
        </w:tc>
        <w:tc>
          <w:tcPr>
            <w:tcW w:w="4953" w:type="dxa"/>
          </w:tcPr>
          <w:p w14:paraId="2391C98A">
            <w:pPr>
              <w:widowControl/>
              <w:spacing w:line="360" w:lineRule="auto"/>
              <w:jc w:val="both"/>
              <w:rPr>
                <w:rFonts w:cs="Times New Roman"/>
                <w:b/>
                <w:bCs/>
              </w:rPr>
            </w:pPr>
            <w:r>
              <w:rPr>
                <w:rFonts w:cs="Times New Roman"/>
              </w:rPr>
              <w:t>Lưu tạm các sản phẩm muốn mua.</w:t>
            </w:r>
          </w:p>
        </w:tc>
      </w:tr>
      <w:tr w14:paraId="7D8CB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5" w:hRule="atLeast"/>
        </w:trPr>
        <w:tc>
          <w:tcPr>
            <w:tcW w:w="714" w:type="dxa"/>
          </w:tcPr>
          <w:p w14:paraId="2860DB0F">
            <w:pPr>
              <w:widowControl/>
              <w:spacing w:line="360" w:lineRule="auto"/>
              <w:jc w:val="both"/>
              <w:rPr>
                <w:rFonts w:cs="Times New Roman"/>
                <w:b/>
                <w:bCs/>
              </w:rPr>
            </w:pPr>
            <w:r>
              <w:rPr>
                <w:rFonts w:cs="Times New Roman"/>
              </w:rPr>
              <w:t>6</w:t>
            </w:r>
          </w:p>
        </w:tc>
        <w:tc>
          <w:tcPr>
            <w:tcW w:w="3078" w:type="dxa"/>
          </w:tcPr>
          <w:p w14:paraId="5E5AD8DB">
            <w:pPr>
              <w:widowControl/>
              <w:spacing w:line="360" w:lineRule="auto"/>
              <w:jc w:val="left"/>
              <w:rPr>
                <w:rFonts w:cs="Times New Roman"/>
                <w:b/>
                <w:bCs/>
              </w:rPr>
            </w:pPr>
            <w:r>
              <w:rPr>
                <w:rFonts w:cs="Times New Roman"/>
              </w:rPr>
              <w:t>Đặt hàng</w:t>
            </w:r>
          </w:p>
        </w:tc>
        <w:tc>
          <w:tcPr>
            <w:tcW w:w="4953" w:type="dxa"/>
          </w:tcPr>
          <w:p w14:paraId="7E200CA8">
            <w:pPr>
              <w:widowControl/>
              <w:spacing w:line="360" w:lineRule="auto"/>
              <w:jc w:val="both"/>
              <w:rPr>
                <w:rFonts w:cs="Times New Roman"/>
                <w:b/>
                <w:bCs/>
              </w:rPr>
            </w:pPr>
            <w:r>
              <w:rPr>
                <w:rFonts w:cs="Times New Roman"/>
              </w:rPr>
              <w:t>Chọn sản phẩm, nhập địa chỉ giao hàng, chọn phương thức thanh toán (COD, ví điện tử).</w:t>
            </w:r>
          </w:p>
        </w:tc>
      </w:tr>
      <w:tr w14:paraId="7CEC6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8" w:hRule="atLeast"/>
        </w:trPr>
        <w:tc>
          <w:tcPr>
            <w:tcW w:w="714" w:type="dxa"/>
          </w:tcPr>
          <w:p w14:paraId="29888885">
            <w:pPr>
              <w:widowControl/>
              <w:spacing w:line="360" w:lineRule="auto"/>
              <w:jc w:val="both"/>
              <w:rPr>
                <w:rFonts w:cs="Times New Roman"/>
                <w:b/>
                <w:bCs/>
              </w:rPr>
            </w:pPr>
            <w:r>
              <w:rPr>
                <w:rFonts w:cs="Times New Roman"/>
              </w:rPr>
              <w:t>7</w:t>
            </w:r>
          </w:p>
        </w:tc>
        <w:tc>
          <w:tcPr>
            <w:tcW w:w="3078" w:type="dxa"/>
          </w:tcPr>
          <w:p w14:paraId="722A7A8F">
            <w:pPr>
              <w:widowControl/>
              <w:spacing w:line="360" w:lineRule="auto"/>
              <w:jc w:val="left"/>
              <w:rPr>
                <w:rFonts w:cs="Times New Roman"/>
                <w:b/>
                <w:bCs/>
              </w:rPr>
            </w:pPr>
            <w:r>
              <w:rPr>
                <w:rFonts w:cs="Times New Roman"/>
              </w:rPr>
              <w:t>Theo dõi đơn hàng</w:t>
            </w:r>
          </w:p>
        </w:tc>
        <w:tc>
          <w:tcPr>
            <w:tcW w:w="4953" w:type="dxa"/>
          </w:tcPr>
          <w:p w14:paraId="1C1F968A">
            <w:pPr>
              <w:widowControl/>
              <w:spacing w:line="360" w:lineRule="auto"/>
              <w:jc w:val="both"/>
              <w:rPr>
                <w:rFonts w:cs="Times New Roman"/>
                <w:b/>
                <w:bCs/>
              </w:rPr>
            </w:pPr>
            <w:r>
              <w:rPr>
                <w:rFonts w:cs="Times New Roman"/>
              </w:rPr>
              <w:t>Xem trạng thái đơn: đang xử lý, đang giao, đã hoàn tất.</w:t>
            </w:r>
          </w:p>
        </w:tc>
      </w:tr>
      <w:tr w14:paraId="3DC45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8" w:hRule="atLeast"/>
        </w:trPr>
        <w:tc>
          <w:tcPr>
            <w:tcW w:w="714" w:type="dxa"/>
          </w:tcPr>
          <w:p w14:paraId="05AF0E37">
            <w:pPr>
              <w:widowControl/>
              <w:spacing w:line="360" w:lineRule="auto"/>
              <w:jc w:val="both"/>
              <w:rPr>
                <w:rFonts w:cs="Times New Roman"/>
                <w:b/>
                <w:bCs/>
              </w:rPr>
            </w:pPr>
            <w:r>
              <w:rPr>
                <w:rFonts w:cs="Times New Roman"/>
              </w:rPr>
              <w:t>8</w:t>
            </w:r>
          </w:p>
        </w:tc>
        <w:tc>
          <w:tcPr>
            <w:tcW w:w="3078" w:type="dxa"/>
          </w:tcPr>
          <w:p w14:paraId="3939A0F1">
            <w:pPr>
              <w:widowControl/>
              <w:spacing w:line="360" w:lineRule="auto"/>
              <w:jc w:val="left"/>
              <w:rPr>
                <w:rFonts w:cs="Times New Roman"/>
                <w:b/>
                <w:bCs/>
              </w:rPr>
            </w:pPr>
            <w:r>
              <w:rPr>
                <w:rFonts w:cs="Times New Roman"/>
              </w:rPr>
              <w:t>Đánh giá sản phẩm</w:t>
            </w:r>
          </w:p>
        </w:tc>
        <w:tc>
          <w:tcPr>
            <w:tcW w:w="4953" w:type="dxa"/>
          </w:tcPr>
          <w:p w14:paraId="5792909D">
            <w:pPr>
              <w:widowControl/>
              <w:spacing w:line="360" w:lineRule="auto"/>
              <w:jc w:val="both"/>
              <w:rPr>
                <w:rFonts w:cs="Times New Roman"/>
                <w:b/>
                <w:bCs/>
              </w:rPr>
            </w:pPr>
            <w:r>
              <w:rPr>
                <w:rFonts w:cs="Times New Roman"/>
              </w:rPr>
              <w:t>Gửi phản hồi, xếp hạng và bình luận sản phẩm.</w:t>
            </w:r>
          </w:p>
        </w:tc>
      </w:tr>
      <w:tr w14:paraId="125F6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38" w:hRule="atLeast"/>
        </w:trPr>
        <w:tc>
          <w:tcPr>
            <w:tcW w:w="714" w:type="dxa"/>
          </w:tcPr>
          <w:p w14:paraId="1027FCD8">
            <w:pPr>
              <w:widowControl/>
              <w:spacing w:line="360" w:lineRule="auto"/>
              <w:jc w:val="both"/>
              <w:rPr>
                <w:rFonts w:cs="Times New Roman"/>
                <w:b/>
                <w:bCs/>
              </w:rPr>
            </w:pPr>
            <w:r>
              <w:rPr>
                <w:rFonts w:cs="Times New Roman"/>
              </w:rPr>
              <w:t>9</w:t>
            </w:r>
          </w:p>
        </w:tc>
        <w:tc>
          <w:tcPr>
            <w:tcW w:w="3078" w:type="dxa"/>
          </w:tcPr>
          <w:p w14:paraId="3A41D032">
            <w:pPr>
              <w:widowControl/>
              <w:spacing w:line="360" w:lineRule="auto"/>
              <w:jc w:val="left"/>
              <w:rPr>
                <w:rFonts w:cs="Times New Roman"/>
                <w:b/>
                <w:bCs/>
              </w:rPr>
            </w:pPr>
            <w:r>
              <w:rPr>
                <w:rFonts w:cs="Times New Roman"/>
              </w:rPr>
              <w:t>Sử dụng mã giảm giá</w:t>
            </w:r>
          </w:p>
        </w:tc>
        <w:tc>
          <w:tcPr>
            <w:tcW w:w="4953" w:type="dxa"/>
          </w:tcPr>
          <w:p w14:paraId="5BE0BA58">
            <w:pPr>
              <w:widowControl/>
              <w:spacing w:line="360" w:lineRule="auto"/>
              <w:jc w:val="both"/>
              <w:rPr>
                <w:rFonts w:cs="Times New Roman"/>
                <w:b/>
                <w:bCs/>
              </w:rPr>
            </w:pPr>
            <w:r>
              <w:rPr>
                <w:rFonts w:cs="Times New Roman"/>
              </w:rPr>
              <w:t>Nhập mã giảm giá hoặc khuyến mãi khi thanh toán.</w:t>
            </w:r>
          </w:p>
        </w:tc>
      </w:tr>
      <w:tr w14:paraId="24CFB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75" w:hRule="atLeast"/>
        </w:trPr>
        <w:tc>
          <w:tcPr>
            <w:tcW w:w="714" w:type="dxa"/>
          </w:tcPr>
          <w:p w14:paraId="79F92B57">
            <w:pPr>
              <w:widowControl/>
              <w:spacing w:line="360" w:lineRule="auto"/>
              <w:jc w:val="both"/>
              <w:rPr>
                <w:rFonts w:cs="Times New Roman"/>
                <w:b/>
                <w:bCs/>
              </w:rPr>
            </w:pPr>
            <w:r>
              <w:rPr>
                <w:rFonts w:cs="Times New Roman"/>
              </w:rPr>
              <w:t>10</w:t>
            </w:r>
          </w:p>
        </w:tc>
        <w:tc>
          <w:tcPr>
            <w:tcW w:w="3078" w:type="dxa"/>
          </w:tcPr>
          <w:p w14:paraId="2261894D">
            <w:pPr>
              <w:widowControl/>
              <w:spacing w:line="360" w:lineRule="auto"/>
              <w:jc w:val="left"/>
              <w:rPr>
                <w:rFonts w:cs="Times New Roman"/>
                <w:b/>
                <w:bCs/>
              </w:rPr>
            </w:pPr>
            <w:r>
              <w:rPr>
                <w:rFonts w:cs="Times New Roman"/>
              </w:rPr>
              <w:t>Liên hệ / Chat hỗ trợ</w:t>
            </w:r>
          </w:p>
        </w:tc>
        <w:tc>
          <w:tcPr>
            <w:tcW w:w="4953" w:type="dxa"/>
          </w:tcPr>
          <w:p w14:paraId="19BDC9D3">
            <w:pPr>
              <w:widowControl/>
              <w:spacing w:line="360" w:lineRule="auto"/>
              <w:jc w:val="both"/>
              <w:rPr>
                <w:rFonts w:cs="Times New Roman"/>
                <w:b/>
                <w:bCs/>
              </w:rPr>
            </w:pPr>
            <w:r>
              <w:rPr>
                <w:rFonts w:cs="Times New Roman"/>
              </w:rPr>
              <w:t>Trò chuyện trực tiếp với admin để hỏi đáp hoặc khiếu nại.</w:t>
            </w:r>
          </w:p>
        </w:tc>
      </w:tr>
    </w:tbl>
    <w:p w14:paraId="753728AB">
      <w:pPr>
        <w:pStyle w:val="4"/>
        <w:jc w:val="both"/>
        <w:rPr>
          <w:rFonts w:cs="Times New Roman"/>
          <w:lang w:val="vi-VN"/>
        </w:rPr>
      </w:pPr>
      <w:bookmarkStart w:id="156" w:name="_Toc31468"/>
      <w:bookmarkStart w:id="157" w:name="_Toc24214"/>
      <w:r>
        <w:rPr>
          <w:rFonts w:hint="default" w:cs="Times New Roman"/>
          <w:lang w:val="vi-VN"/>
        </w:rPr>
        <w:t>3</w:t>
      </w:r>
      <w:r>
        <w:rPr>
          <w:rFonts w:cs="Times New Roman"/>
          <w:lang w:val="vi-VN"/>
        </w:rPr>
        <w:t>.1.2 Yêu cầu phi chức năng</w:t>
      </w:r>
      <w:bookmarkEnd w:id="156"/>
      <w:bookmarkEnd w:id="157"/>
    </w:p>
    <w:tbl>
      <w:tblPr>
        <w:tblStyle w:val="111"/>
        <w:tblW w:w="0" w:type="auto"/>
        <w:tblInd w:w="1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39"/>
        <w:gridCol w:w="5811"/>
      </w:tblGrid>
      <w:tr w14:paraId="5BEA3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7" w:hRule="atLeast"/>
        </w:trPr>
        <w:tc>
          <w:tcPr>
            <w:tcW w:w="2939" w:type="dxa"/>
          </w:tcPr>
          <w:p w14:paraId="6C24F84D">
            <w:pPr>
              <w:widowControl w:val="0"/>
              <w:spacing w:line="360" w:lineRule="auto"/>
              <w:jc w:val="both"/>
            </w:pPr>
            <w:r>
              <w:t>Nhóm yêu cầu</w:t>
            </w:r>
          </w:p>
        </w:tc>
        <w:tc>
          <w:tcPr>
            <w:tcW w:w="5811" w:type="dxa"/>
          </w:tcPr>
          <w:p w14:paraId="45FAAD33">
            <w:pPr>
              <w:widowControl w:val="0"/>
              <w:spacing w:line="360" w:lineRule="auto"/>
              <w:jc w:val="both"/>
            </w:pPr>
            <w:r>
              <w:t>Mô tả chi tiết</w:t>
            </w:r>
          </w:p>
        </w:tc>
      </w:tr>
      <w:tr w14:paraId="5646C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5" w:hRule="atLeast"/>
        </w:trPr>
        <w:tc>
          <w:tcPr>
            <w:tcW w:w="2939" w:type="dxa"/>
          </w:tcPr>
          <w:p w14:paraId="3F3865A3">
            <w:pPr>
              <w:widowControl w:val="0"/>
              <w:spacing w:line="360" w:lineRule="auto"/>
              <w:jc w:val="left"/>
              <w:rPr>
                <w:b/>
                <w:bCs/>
              </w:rPr>
            </w:pPr>
            <w:r>
              <w:t>1. Hiệ</w:t>
            </w:r>
            <w:r>
              <w:rPr>
                <w:lang w:val="vi-VN"/>
              </w:rPr>
              <w:t xml:space="preserve">u </w:t>
            </w:r>
            <w:r>
              <w:t>năng (Performance)</w:t>
            </w:r>
          </w:p>
        </w:tc>
        <w:tc>
          <w:tcPr>
            <w:tcW w:w="5811" w:type="dxa"/>
          </w:tcPr>
          <w:p w14:paraId="63A86507">
            <w:pPr>
              <w:widowControl w:val="0"/>
              <w:spacing w:line="360" w:lineRule="auto"/>
              <w:jc w:val="both"/>
              <w:rPr>
                <w:b/>
                <w:bCs/>
              </w:rPr>
            </w:pPr>
            <w:r>
              <w:t>Ứng dụng phản hồi nhanh, thao tác mượt, thời gian tải sản phẩm &lt; 3 giây.</w:t>
            </w:r>
          </w:p>
        </w:tc>
      </w:tr>
      <w:tr w14:paraId="09F46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5" w:hRule="atLeast"/>
        </w:trPr>
        <w:tc>
          <w:tcPr>
            <w:tcW w:w="2939" w:type="dxa"/>
          </w:tcPr>
          <w:p w14:paraId="76E3AD32">
            <w:pPr>
              <w:widowControl w:val="0"/>
              <w:spacing w:line="360" w:lineRule="auto"/>
              <w:jc w:val="left"/>
              <w:rPr>
                <w:b/>
                <w:bCs/>
              </w:rPr>
            </w:pPr>
            <w:r>
              <w:t>2. Bảo mật (Security)</w:t>
            </w:r>
          </w:p>
        </w:tc>
        <w:tc>
          <w:tcPr>
            <w:tcW w:w="5811" w:type="dxa"/>
          </w:tcPr>
          <w:p w14:paraId="65EDAC92">
            <w:pPr>
              <w:widowControl w:val="0"/>
              <w:spacing w:line="360" w:lineRule="auto"/>
              <w:jc w:val="both"/>
              <w:rPr>
                <w:b/>
                <w:bCs/>
              </w:rPr>
            </w:pPr>
            <w:r>
              <w:t>Bảo vệ thông tin người dùng, mã hóa mật khẩu, xác thực qua Firebase Auth hoặc JWT.</w:t>
            </w:r>
          </w:p>
        </w:tc>
      </w:tr>
      <w:tr w14:paraId="18461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72" w:hRule="atLeast"/>
        </w:trPr>
        <w:tc>
          <w:tcPr>
            <w:tcW w:w="2939" w:type="dxa"/>
          </w:tcPr>
          <w:p w14:paraId="3A03ED6B">
            <w:pPr>
              <w:widowControl w:val="0"/>
              <w:spacing w:line="360" w:lineRule="auto"/>
              <w:jc w:val="left"/>
              <w:rPr>
                <w:b/>
                <w:bCs/>
              </w:rPr>
            </w:pPr>
            <w:r>
              <w:t>3. Giao diện người dùng (UI/UX)</w:t>
            </w:r>
          </w:p>
        </w:tc>
        <w:tc>
          <w:tcPr>
            <w:tcW w:w="5811" w:type="dxa"/>
          </w:tcPr>
          <w:p w14:paraId="4DC97A4F">
            <w:pPr>
              <w:widowControl w:val="0"/>
              <w:spacing w:line="360" w:lineRule="auto"/>
              <w:jc w:val="both"/>
              <w:rPr>
                <w:b/>
                <w:bCs/>
              </w:rPr>
            </w:pPr>
            <w:r>
              <w:t>Giao diện Material Design 3, màu sắc tươi sáng, dễ thao tác, tối ưu cho thiết bị di động.</w:t>
            </w:r>
          </w:p>
        </w:tc>
      </w:tr>
      <w:tr w14:paraId="489C3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3" w:hRule="atLeast"/>
        </w:trPr>
        <w:tc>
          <w:tcPr>
            <w:tcW w:w="2939" w:type="dxa"/>
          </w:tcPr>
          <w:p w14:paraId="4B96A998">
            <w:pPr>
              <w:widowControl w:val="0"/>
              <w:spacing w:line="360" w:lineRule="auto"/>
              <w:jc w:val="left"/>
              <w:rPr>
                <w:b/>
                <w:bCs/>
              </w:rPr>
            </w:pPr>
            <w:r>
              <w:t>4. Khả năng mở rộng (Scalability)</w:t>
            </w:r>
          </w:p>
        </w:tc>
        <w:tc>
          <w:tcPr>
            <w:tcW w:w="5811" w:type="dxa"/>
          </w:tcPr>
          <w:p w14:paraId="696A8833">
            <w:pPr>
              <w:widowControl w:val="0"/>
              <w:spacing w:line="360" w:lineRule="auto"/>
              <w:jc w:val="both"/>
              <w:rPr>
                <w:b/>
                <w:bCs/>
              </w:rPr>
            </w:pPr>
            <w:r>
              <w:t>Có thể mở rộng thêm sản phẩm, người dùng và đơn hàng mà không ảnh hưởng đến hiệu suất.</w:t>
            </w:r>
          </w:p>
        </w:tc>
      </w:tr>
      <w:tr w14:paraId="57B63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3" w:hRule="atLeast"/>
        </w:trPr>
        <w:tc>
          <w:tcPr>
            <w:tcW w:w="2939" w:type="dxa"/>
          </w:tcPr>
          <w:p w14:paraId="70BF64D8">
            <w:pPr>
              <w:widowControl w:val="0"/>
              <w:spacing w:line="360" w:lineRule="auto"/>
              <w:jc w:val="left"/>
              <w:rPr>
                <w:b/>
                <w:bCs/>
              </w:rPr>
            </w:pPr>
            <w:r>
              <w:t>5. Tính ổn định (Reliability)</w:t>
            </w:r>
          </w:p>
        </w:tc>
        <w:tc>
          <w:tcPr>
            <w:tcW w:w="5811" w:type="dxa"/>
          </w:tcPr>
          <w:p w14:paraId="13D37662">
            <w:pPr>
              <w:widowControl w:val="0"/>
              <w:spacing w:line="360" w:lineRule="auto"/>
              <w:jc w:val="both"/>
              <w:rPr>
                <w:b/>
                <w:bCs/>
              </w:rPr>
            </w:pPr>
            <w:r>
              <w:t>Ứng dụng hoạt động liên tục, có cơ chế lưu cache và sao lưu dữ liệu.</w:t>
            </w:r>
          </w:p>
        </w:tc>
      </w:tr>
      <w:tr w14:paraId="5FE91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3" w:hRule="atLeast"/>
        </w:trPr>
        <w:tc>
          <w:tcPr>
            <w:tcW w:w="2939" w:type="dxa"/>
          </w:tcPr>
          <w:p w14:paraId="0E00DB54">
            <w:pPr>
              <w:widowControl w:val="0"/>
              <w:spacing w:line="360" w:lineRule="auto"/>
              <w:jc w:val="left"/>
              <w:rPr>
                <w:b/>
                <w:bCs/>
              </w:rPr>
            </w:pPr>
            <w:r>
              <w:t>6. Tính tương thích (Compatibility)</w:t>
            </w:r>
          </w:p>
        </w:tc>
        <w:tc>
          <w:tcPr>
            <w:tcW w:w="5811" w:type="dxa"/>
          </w:tcPr>
          <w:p w14:paraId="2E249213">
            <w:pPr>
              <w:widowControl w:val="0"/>
              <w:spacing w:line="360" w:lineRule="auto"/>
              <w:jc w:val="both"/>
              <w:rPr>
                <w:b/>
                <w:bCs/>
              </w:rPr>
            </w:pPr>
            <w:r>
              <w:t>Hỗ trợ Android 8.0 trở lên, thích ứng nhiều độ phân giải màn hình.</w:t>
            </w:r>
          </w:p>
        </w:tc>
      </w:tr>
      <w:tr w14:paraId="24AEC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9" w:hRule="atLeast"/>
        </w:trPr>
        <w:tc>
          <w:tcPr>
            <w:tcW w:w="2939" w:type="dxa"/>
          </w:tcPr>
          <w:p w14:paraId="6FDC5DA7">
            <w:pPr>
              <w:widowControl w:val="0"/>
              <w:spacing w:line="360" w:lineRule="auto"/>
              <w:jc w:val="left"/>
              <w:rPr>
                <w:b/>
                <w:bCs/>
              </w:rPr>
            </w:pPr>
            <w:r>
              <w:t>7. Dễ bảo trì (Maintainability)</w:t>
            </w:r>
          </w:p>
        </w:tc>
        <w:tc>
          <w:tcPr>
            <w:tcW w:w="5811" w:type="dxa"/>
          </w:tcPr>
          <w:p w14:paraId="5925E99B">
            <w:pPr>
              <w:widowControl w:val="0"/>
              <w:spacing w:line="360" w:lineRule="auto"/>
              <w:jc w:val="both"/>
              <w:rPr>
                <w:b/>
                <w:bCs/>
              </w:rPr>
            </w:pPr>
            <w:r>
              <w:t>Mã nguồn được chia module rõ ràng (quản lý sản phẩm, giỏ hàng, thanh toán…).</w:t>
            </w:r>
          </w:p>
        </w:tc>
      </w:tr>
      <w:tr w14:paraId="5DCBD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347" w:hRule="atLeast"/>
        </w:trPr>
        <w:tc>
          <w:tcPr>
            <w:tcW w:w="2939" w:type="dxa"/>
          </w:tcPr>
          <w:p w14:paraId="37EF60A6">
            <w:pPr>
              <w:widowControl w:val="0"/>
              <w:spacing w:line="360" w:lineRule="auto"/>
              <w:jc w:val="left"/>
              <w:rPr>
                <w:b/>
                <w:bCs/>
              </w:rPr>
            </w:pPr>
            <w:r>
              <w:t>8. Hỗ trợ khách hàng (Supportability)</w:t>
            </w:r>
          </w:p>
        </w:tc>
        <w:tc>
          <w:tcPr>
            <w:tcW w:w="5811" w:type="dxa"/>
          </w:tcPr>
          <w:p w14:paraId="063D9A00">
            <w:pPr>
              <w:widowControl w:val="0"/>
              <w:spacing w:line="360" w:lineRule="auto"/>
              <w:jc w:val="both"/>
              <w:rPr>
                <w:b/>
                <w:bCs/>
              </w:rPr>
            </w:pPr>
            <w:r>
              <w:t>Có phần hướng dẫn sử dụng và tích hợp chat hỗ trợ trực tiếp 24/7.</w:t>
            </w:r>
          </w:p>
        </w:tc>
      </w:tr>
    </w:tbl>
    <w:p w14:paraId="0F445BCD">
      <w:pPr>
        <w:pStyle w:val="3"/>
        <w:jc w:val="both"/>
      </w:pPr>
      <w:bookmarkStart w:id="158" w:name="_Toc30536"/>
      <w:bookmarkStart w:id="159" w:name="_Toc20553"/>
      <w:bookmarkStart w:id="160" w:name="_Toc217334472"/>
      <w:bookmarkStart w:id="161" w:name="_Toc27942"/>
      <w:r>
        <w:rPr>
          <w:rFonts w:hint="default"/>
          <w:lang w:val="vi-VN"/>
        </w:rPr>
        <w:t>3</w:t>
      </w:r>
      <w:r>
        <w:rPr>
          <w:lang w:val="vi-VN"/>
        </w:rPr>
        <w:t>.2</w:t>
      </w:r>
      <w:r>
        <w:t xml:space="preserve"> Phân tích thiết kế hệ thống</w:t>
      </w:r>
      <w:bookmarkEnd w:id="158"/>
      <w:bookmarkEnd w:id="159"/>
      <w:bookmarkEnd w:id="160"/>
      <w:bookmarkEnd w:id="161"/>
    </w:p>
    <w:p w14:paraId="7BA7F95A">
      <w:pPr>
        <w:pStyle w:val="4"/>
        <w:jc w:val="both"/>
      </w:pPr>
      <w:bookmarkStart w:id="162" w:name="_Toc217334473"/>
      <w:bookmarkStart w:id="163" w:name="_Toc20348"/>
      <w:bookmarkStart w:id="164" w:name="_Toc32496"/>
      <w:bookmarkStart w:id="165" w:name="_Toc14783"/>
      <w:bookmarkStart w:id="166" w:name="_Toc215996009"/>
      <w:r>
        <w:rPr>
          <w:rFonts w:hint="default"/>
          <w:lang w:val="vi-VN"/>
        </w:rPr>
        <w:t>3</w:t>
      </w:r>
      <w:r>
        <w:rPr>
          <w:lang w:val="vi-VN"/>
        </w:rPr>
        <w:t>.2.1</w:t>
      </w:r>
      <w:r>
        <w:t xml:space="preserve"> Biểu đồ use case tổng quát</w:t>
      </w:r>
      <w:bookmarkEnd w:id="162"/>
      <w:bookmarkEnd w:id="163"/>
      <w:bookmarkEnd w:id="164"/>
      <w:bookmarkEnd w:id="165"/>
      <w:bookmarkEnd w:id="166"/>
    </w:p>
    <w:p w14:paraId="20A26FFA">
      <w:pPr>
        <w:spacing w:line="360" w:lineRule="auto"/>
        <w:jc w:val="center"/>
      </w:pPr>
      <w:r>
        <w:drawing>
          <wp:inline distT="0" distB="0" distL="0" distR="0">
            <wp:extent cx="4370705" cy="7759065"/>
            <wp:effectExtent l="0" t="0" r="10795" b="635"/>
            <wp:docPr id="1578681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681298" name="Picture 1"/>
                    <pic:cNvPicPr>
                      <a:picLocks noChangeAspect="1"/>
                    </pic:cNvPicPr>
                  </pic:nvPicPr>
                  <pic:blipFill>
                    <a:blip r:embed="rId9"/>
                    <a:stretch>
                      <a:fillRect/>
                    </a:stretch>
                  </pic:blipFill>
                  <pic:spPr>
                    <a:xfrm>
                      <a:off x="0" y="0"/>
                      <a:ext cx="4370705" cy="7759065"/>
                    </a:xfrm>
                    <a:prstGeom prst="rect">
                      <a:avLst/>
                    </a:prstGeom>
                  </pic:spPr>
                </pic:pic>
              </a:graphicData>
            </a:graphic>
          </wp:inline>
        </w:drawing>
      </w:r>
    </w:p>
    <w:p w14:paraId="01B85B17">
      <w:pPr>
        <w:pStyle w:val="23"/>
        <w:spacing w:line="360" w:lineRule="auto"/>
        <w:jc w:val="center"/>
        <w:rPr>
          <w:rFonts w:ascii="Times New Roman" w:hAnsi="Times New Roman" w:cs="Times New Roman"/>
          <w:i/>
          <w:iCs/>
          <w:sz w:val="24"/>
          <w:szCs w:val="24"/>
          <w:lang w:val="vi-VN"/>
        </w:rPr>
      </w:pPr>
      <w:r>
        <w:rPr>
          <w:rFonts w:ascii="Times New Roman" w:hAnsi="Times New Roman" w:cs="Times New Roman"/>
          <w:i/>
          <w:iCs/>
          <w:sz w:val="24"/>
          <w:szCs w:val="24"/>
        </w:rPr>
        <w:t xml:space="preserve">Hình </w:t>
      </w:r>
      <w:r>
        <w:rPr>
          <w:rFonts w:hint="default" w:ascii="Times New Roman" w:hAnsi="Times New Roman" w:cs="Times New Roman"/>
          <w:i/>
          <w:iCs/>
          <w:sz w:val="24"/>
          <w:szCs w:val="24"/>
          <w:lang w:val="vi-VN"/>
        </w:rPr>
        <w:t>3</w:t>
      </w:r>
      <w:r>
        <w:rPr>
          <w:rFonts w:ascii="Times New Roman" w:hAnsi="Times New Roman" w:cs="Times New Roman"/>
          <w:i/>
          <w:iCs/>
          <w:sz w:val="24"/>
          <w:szCs w:val="24"/>
          <w:lang w:val="vi-VN"/>
        </w:rPr>
        <w:t>.</w:t>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SEQ Hình \* ARABIC \s 1 </w:instrText>
      </w:r>
      <w:r>
        <w:rPr>
          <w:rFonts w:ascii="Times New Roman" w:hAnsi="Times New Roman" w:cs="Times New Roman"/>
          <w:i/>
          <w:iCs/>
          <w:sz w:val="24"/>
          <w:szCs w:val="24"/>
        </w:rPr>
        <w:fldChar w:fldCharType="separate"/>
      </w:r>
      <w:r>
        <w:rPr>
          <w:rFonts w:ascii="Times New Roman" w:hAnsi="Times New Roman" w:cs="Times New Roman"/>
          <w:i/>
          <w:iCs/>
          <w:sz w:val="24"/>
          <w:szCs w:val="24"/>
        </w:rPr>
        <w:t>1</w:t>
      </w:r>
      <w:r>
        <w:rPr>
          <w:rFonts w:ascii="Times New Roman" w:hAnsi="Times New Roman" w:cs="Times New Roman"/>
          <w:i/>
          <w:iCs/>
          <w:sz w:val="24"/>
          <w:szCs w:val="24"/>
        </w:rPr>
        <w:fldChar w:fldCharType="end"/>
      </w:r>
      <w:bookmarkStart w:id="167" w:name="_Toc26847"/>
      <w:bookmarkStart w:id="168" w:name="_Toc14086"/>
      <w:bookmarkStart w:id="169" w:name="_Toc16926"/>
      <w:r>
        <w:rPr>
          <w:rFonts w:ascii="Times New Roman" w:hAnsi="Times New Roman" w:cs="Times New Roman"/>
          <w:i/>
          <w:iCs/>
          <w:sz w:val="24"/>
          <w:szCs w:val="24"/>
          <w:lang w:val="vi-VN"/>
        </w:rPr>
        <w:t xml:space="preserve"> Biểu đồ use case tổng quát</w:t>
      </w:r>
      <w:bookmarkEnd w:id="167"/>
      <w:bookmarkEnd w:id="168"/>
      <w:bookmarkEnd w:id="169"/>
    </w:p>
    <w:p w14:paraId="6DD37EEB">
      <w:pPr>
        <w:pStyle w:val="4"/>
        <w:jc w:val="both"/>
      </w:pPr>
      <w:bookmarkStart w:id="170" w:name="_Toc215996010"/>
      <w:bookmarkStart w:id="171" w:name="_Toc7710"/>
      <w:bookmarkStart w:id="172" w:name="_Toc217334474"/>
      <w:bookmarkStart w:id="173" w:name="_Toc2206"/>
      <w:bookmarkStart w:id="174" w:name="_Toc25713"/>
      <w:r>
        <w:rPr>
          <w:rFonts w:hint="default"/>
          <w:lang w:val="vi-VN"/>
        </w:rPr>
        <w:t>3</w:t>
      </w:r>
      <w:r>
        <w:rPr>
          <w:lang w:val="vi-VN"/>
        </w:rPr>
        <w:t>.2.2</w:t>
      </w:r>
      <w:r>
        <w:t xml:space="preserve"> Phân tích use case Đăng Nhập</w:t>
      </w:r>
      <w:bookmarkEnd w:id="170"/>
      <w:bookmarkEnd w:id="171"/>
      <w:bookmarkEnd w:id="172"/>
      <w:bookmarkEnd w:id="173"/>
      <w:bookmarkEnd w:id="174"/>
    </w:p>
    <w:p w14:paraId="28BABBC1">
      <w:pPr>
        <w:pStyle w:val="5"/>
        <w:jc w:val="both"/>
        <w:rPr>
          <w:rFonts w:eastAsia="Arial"/>
          <w:b w:val="0"/>
          <w:bCs w:val="0"/>
          <w:lang w:val="vi" w:eastAsia="vi-VN"/>
        </w:rPr>
      </w:pPr>
      <w:bookmarkStart w:id="175" w:name="_Toc217334476"/>
      <w:bookmarkStart w:id="176" w:name="_Toc9841"/>
      <w:bookmarkStart w:id="177" w:name="_Toc12860"/>
      <w:r>
        <w:rPr>
          <w:rFonts w:hint="default" w:eastAsia="Arial"/>
          <w:b w:val="0"/>
          <w:bCs w:val="0"/>
          <w:lang w:val="en-US" w:eastAsia="vi-VN"/>
        </w:rPr>
        <w:t>3</w:t>
      </w:r>
      <w:r>
        <w:rPr>
          <w:rFonts w:eastAsia="Arial"/>
          <w:b w:val="0"/>
          <w:bCs w:val="0"/>
          <w:lang w:eastAsia="vi-VN"/>
        </w:rPr>
        <w:t xml:space="preserve">.2.2.1 </w:t>
      </w:r>
      <w:r>
        <w:rPr>
          <w:rFonts w:eastAsia="Arial"/>
          <w:b w:val="0"/>
          <w:bCs w:val="0"/>
          <w:lang w:val="vi" w:eastAsia="vi-VN"/>
        </w:rPr>
        <w:t>Mô tả use case Đăng nhập</w:t>
      </w:r>
      <w:bookmarkEnd w:id="175"/>
      <w:bookmarkEnd w:id="176"/>
      <w:bookmarkEnd w:id="177"/>
    </w:p>
    <w:tbl>
      <w:tblPr>
        <w:tblStyle w:val="12"/>
        <w:tblW w:w="8753" w:type="dxa"/>
        <w:tblInd w:w="13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8753"/>
      </w:tblGrid>
      <w:tr w14:paraId="2FF5FA0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8753" w:type="dxa"/>
            <w:tcMar>
              <w:top w:w="100" w:type="dxa"/>
              <w:left w:w="100" w:type="dxa"/>
              <w:bottom w:w="100" w:type="dxa"/>
              <w:right w:w="100" w:type="dxa"/>
            </w:tcMar>
          </w:tcPr>
          <w:p w14:paraId="01F86BC0">
            <w:pPr>
              <w:widowControl w:val="0"/>
              <w:spacing w:line="360" w:lineRule="auto"/>
              <w:jc w:val="both"/>
              <w:rPr>
                <w:rFonts w:eastAsia="Times New Roman"/>
              </w:rPr>
            </w:pPr>
            <w:r>
              <w:t xml:space="preserve"> </w:t>
            </w:r>
            <w:r>
              <w:rPr>
                <w:rFonts w:eastAsia="Times New Roman"/>
              </w:rPr>
              <w:t>1. Tên Use Case : Đăng nhập.</w:t>
            </w:r>
          </w:p>
          <w:p w14:paraId="44EA3946">
            <w:pPr>
              <w:widowControl w:val="0"/>
              <w:spacing w:line="360" w:lineRule="auto"/>
              <w:jc w:val="both"/>
              <w:rPr>
                <w:rFonts w:eastAsia="Times New Roman"/>
              </w:rPr>
            </w:pPr>
            <w:r>
              <w:rPr>
                <w:rFonts w:eastAsia="Times New Roman"/>
              </w:rPr>
              <w:t xml:space="preserve"> 2. Mô tả vắn tắt : Use case này cho phép người dùng đăng nhập được vào hệ thống. </w:t>
            </w:r>
          </w:p>
          <w:p w14:paraId="71086196">
            <w:pPr>
              <w:widowControl w:val="0"/>
              <w:spacing w:line="360" w:lineRule="auto"/>
              <w:jc w:val="both"/>
              <w:rPr>
                <w:rFonts w:eastAsia="Times New Roman"/>
              </w:rPr>
            </w:pPr>
            <w:r>
              <w:rPr>
                <w:rFonts w:eastAsia="Times New Roman"/>
              </w:rPr>
              <w:t xml:space="preserve">3. Luồng các sự kiện </w:t>
            </w:r>
          </w:p>
          <w:p w14:paraId="6520811F">
            <w:pPr>
              <w:widowControl w:val="0"/>
              <w:spacing w:line="360" w:lineRule="auto"/>
              <w:jc w:val="both"/>
              <w:rPr>
                <w:rFonts w:eastAsia="Times New Roman"/>
              </w:rPr>
            </w:pPr>
            <w:r>
              <w:rPr>
                <w:rFonts w:eastAsia="Times New Roman"/>
              </w:rPr>
              <w:t xml:space="preserve">3.1.Luồng cơ bản </w:t>
            </w:r>
          </w:p>
          <w:p w14:paraId="7B262D5D">
            <w:pPr>
              <w:widowControl w:val="0"/>
              <w:spacing w:line="360" w:lineRule="auto"/>
              <w:ind w:left="720"/>
              <w:jc w:val="both"/>
              <w:rPr>
                <w:rFonts w:eastAsia="Times New Roman"/>
              </w:rPr>
            </w:pPr>
            <w:r>
              <w:rPr>
                <w:rFonts w:eastAsia="Times New Roman"/>
              </w:rPr>
              <w:t xml:space="preserve">1.    Use case này bắt đầu khi người dùng kích vào nút “Đăng nhập”, hệ thống sẽ hiển thị ra màn hình đăng nhập bao gồm tên đăng nhập và mật khẩu </w:t>
            </w:r>
          </w:p>
          <w:p w14:paraId="5DF2BBA6">
            <w:pPr>
              <w:widowControl w:val="0"/>
              <w:spacing w:line="360" w:lineRule="auto"/>
              <w:ind w:left="720"/>
              <w:jc w:val="both"/>
              <w:rPr>
                <w:rFonts w:eastAsia="Times New Roman"/>
              </w:rPr>
            </w:pPr>
            <w:r>
              <w:rPr>
                <w:rFonts w:eastAsia="Times New Roman"/>
              </w:rPr>
              <w:t xml:space="preserve">2.    Người dùng nhập tên đăng nhập, mật khẩu và kích chuột vào nút đăng nhập. Hệ thống sẽ lấy thông tin đăng nhập gồm tên đăng nhập, mật khẩu đối chiếu với dữ liệu trong bảng User. Nếu trùng khớp với dữ liệu đã lưu thì đăng nhập thành công. </w:t>
            </w:r>
          </w:p>
          <w:p w14:paraId="114C2A27">
            <w:pPr>
              <w:widowControl w:val="0"/>
              <w:spacing w:line="360" w:lineRule="auto"/>
              <w:ind w:left="720"/>
              <w:jc w:val="both"/>
              <w:rPr>
                <w:rFonts w:eastAsia="Times New Roman"/>
              </w:rPr>
            </w:pPr>
            <w:r>
              <w:rPr>
                <w:rFonts w:eastAsia="Times New Roman"/>
              </w:rPr>
              <w:t xml:space="preserve">3.    Use case kết thúc. </w:t>
            </w:r>
          </w:p>
          <w:p w14:paraId="142ABB21">
            <w:pPr>
              <w:widowControl w:val="0"/>
              <w:spacing w:line="360" w:lineRule="auto"/>
              <w:jc w:val="both"/>
              <w:rPr>
                <w:rFonts w:eastAsia="Times New Roman"/>
              </w:rPr>
            </w:pPr>
            <w:r>
              <w:rPr>
                <w:rFonts w:eastAsia="Times New Roman"/>
              </w:rPr>
              <w:t xml:space="preserve">3.2. Các luồng rẽ nhánh </w:t>
            </w:r>
          </w:p>
          <w:p w14:paraId="78A6749C">
            <w:pPr>
              <w:widowControl w:val="0"/>
              <w:spacing w:line="360" w:lineRule="auto"/>
              <w:ind w:left="720"/>
              <w:jc w:val="both"/>
              <w:rPr>
                <w:rFonts w:eastAsia="Times New Roman"/>
              </w:rPr>
            </w:pPr>
            <w:r>
              <w:rPr>
                <w:rFonts w:eastAsia="Times New Roman"/>
              </w:rPr>
              <w:t xml:space="preserve">1.   Tại bước 2 trong luồng cơ bản, nếu người dùng kích vào nút “Trở về” thì use case sẽ kết thúc. </w:t>
            </w:r>
          </w:p>
          <w:p w14:paraId="100CA2E4">
            <w:pPr>
              <w:widowControl w:val="0"/>
              <w:spacing w:line="360" w:lineRule="auto"/>
              <w:ind w:left="720"/>
              <w:jc w:val="both"/>
              <w:rPr>
                <w:rFonts w:eastAsia="Times New Roman"/>
              </w:rPr>
            </w:pPr>
            <w:r>
              <w:rPr>
                <w:rFonts w:eastAsia="Times New Roman"/>
              </w:rPr>
              <w:t xml:space="preserve">2.  Tại bước 2 trong luồng cơ bản, nếu người dùng nhập sai tên đăng nhập hay mật khẩu thì hệ thống sẽ thông báo lỗi. Người dùng có thể nhập lại và tiếp tục bước 2 hoặc chọn trở về để kết thúc use case. </w:t>
            </w:r>
          </w:p>
          <w:p w14:paraId="6B2F32FE">
            <w:pPr>
              <w:widowControl w:val="0"/>
              <w:spacing w:line="360" w:lineRule="auto"/>
              <w:ind w:left="720"/>
              <w:jc w:val="both"/>
              <w:rPr>
                <w:rFonts w:eastAsia="Times New Roman"/>
              </w:rPr>
            </w:pPr>
            <w:r>
              <w:rPr>
                <w:rFonts w:eastAsia="Times New Roman"/>
              </w:rPr>
              <w:t xml:space="preserve">3.  Tại bất kỳ thời điểm nào trong quá trình thực hiện use case nếu không kết nối được với cơ sở dữ liệu thì hệ thống sẽ hiển thị một thông báo lỗi và use case kết thúc. </w:t>
            </w:r>
          </w:p>
          <w:p w14:paraId="7E92F9D4">
            <w:pPr>
              <w:widowControl w:val="0"/>
              <w:spacing w:line="360" w:lineRule="auto"/>
              <w:jc w:val="both"/>
              <w:rPr>
                <w:rFonts w:eastAsia="Times New Roman"/>
              </w:rPr>
            </w:pPr>
            <w:r>
              <w:rPr>
                <w:rFonts w:eastAsia="Times New Roman"/>
              </w:rPr>
              <w:t xml:space="preserve">4. Các yêu cầu đặc biệt : Không có. </w:t>
            </w:r>
          </w:p>
          <w:p w14:paraId="777E0708">
            <w:pPr>
              <w:widowControl w:val="0"/>
              <w:spacing w:line="360" w:lineRule="auto"/>
              <w:jc w:val="both"/>
              <w:rPr>
                <w:rFonts w:eastAsia="Times New Roman"/>
              </w:rPr>
            </w:pPr>
            <w:r>
              <w:rPr>
                <w:rFonts w:eastAsia="Times New Roman"/>
              </w:rPr>
              <w:t xml:space="preserve">5. Tiền điều kiện : Không có. </w:t>
            </w:r>
          </w:p>
          <w:p w14:paraId="3EFEF9E9">
            <w:pPr>
              <w:widowControl w:val="0"/>
              <w:spacing w:line="360" w:lineRule="auto"/>
              <w:jc w:val="both"/>
              <w:rPr>
                <w:rFonts w:eastAsia="Times New Roman"/>
              </w:rPr>
            </w:pPr>
            <w:r>
              <w:rPr>
                <w:rFonts w:eastAsia="Times New Roman"/>
              </w:rPr>
              <w:t xml:space="preserve">6. Hậu điều kiện : Không có. </w:t>
            </w:r>
          </w:p>
          <w:p w14:paraId="0AD6F334">
            <w:pPr>
              <w:widowControl w:val="0"/>
              <w:spacing w:line="360" w:lineRule="auto"/>
              <w:jc w:val="both"/>
            </w:pPr>
            <w:r>
              <w:rPr>
                <w:rFonts w:eastAsia="Times New Roman"/>
              </w:rPr>
              <w:t>7. Điểm mở rộng : Không có.</w:t>
            </w:r>
          </w:p>
        </w:tc>
      </w:tr>
    </w:tbl>
    <w:p w14:paraId="0719C002">
      <w:pPr>
        <w:pStyle w:val="5"/>
        <w:jc w:val="both"/>
        <w:rPr>
          <w:rFonts w:eastAsia="Arial"/>
          <w:b w:val="0"/>
          <w:bCs w:val="0"/>
          <w:lang w:val="vi" w:eastAsia="vi-VN"/>
        </w:rPr>
      </w:pPr>
      <w:bookmarkStart w:id="178" w:name="_Toc4372"/>
      <w:bookmarkStart w:id="179" w:name="_Toc217334477"/>
      <w:bookmarkStart w:id="180" w:name="_Toc4864"/>
      <w:r>
        <w:rPr>
          <w:rFonts w:hint="default" w:eastAsia="Arial"/>
          <w:b w:val="0"/>
          <w:bCs w:val="0"/>
          <w:lang w:val="en-US" w:eastAsia="vi-VN"/>
        </w:rPr>
        <w:t>3</w:t>
      </w:r>
      <w:r>
        <w:rPr>
          <w:rFonts w:eastAsia="Arial"/>
          <w:b w:val="0"/>
          <w:bCs w:val="0"/>
          <w:lang w:eastAsia="vi-VN"/>
        </w:rPr>
        <w:t>.2.2.2 B</w:t>
      </w:r>
      <w:r>
        <w:rPr>
          <w:rFonts w:eastAsia="Arial"/>
          <w:b w:val="0"/>
          <w:bCs w:val="0"/>
          <w:lang w:val="vi" w:eastAsia="vi-VN"/>
        </w:rPr>
        <w:t>iểu đồ trình tự</w:t>
      </w:r>
      <w:bookmarkEnd w:id="178"/>
      <w:bookmarkEnd w:id="179"/>
      <w:bookmarkEnd w:id="180"/>
    </w:p>
    <w:p w14:paraId="32E49A0E">
      <w:r>
        <w:drawing>
          <wp:inline distT="0" distB="0" distL="114300" distR="114300">
            <wp:extent cx="5572760" cy="4739640"/>
            <wp:effectExtent l="0" t="0" r="2540" b="10160"/>
            <wp:docPr id="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
                    <pic:cNvPicPr>
                      <a:picLocks noChangeAspect="1"/>
                    </pic:cNvPicPr>
                  </pic:nvPicPr>
                  <pic:blipFill>
                    <a:blip r:embed="rId10"/>
                    <a:stretch>
                      <a:fillRect/>
                    </a:stretch>
                  </pic:blipFill>
                  <pic:spPr>
                    <a:xfrm>
                      <a:off x="0" y="0"/>
                      <a:ext cx="5572760" cy="4739640"/>
                    </a:xfrm>
                    <a:prstGeom prst="rect">
                      <a:avLst/>
                    </a:prstGeom>
                    <a:noFill/>
                    <a:ln>
                      <a:noFill/>
                    </a:ln>
                  </pic:spPr>
                </pic:pic>
              </a:graphicData>
            </a:graphic>
          </wp:inline>
        </w:drawing>
      </w:r>
    </w:p>
    <w:p w14:paraId="6B4454A7">
      <w:pPr>
        <w:pStyle w:val="23"/>
        <w:jc w:val="center"/>
        <w:rPr>
          <w:rFonts w:ascii="Times New Roman" w:hAnsi="Times New Roman" w:cs="Times New Roman"/>
          <w:i/>
          <w:iCs/>
          <w:sz w:val="24"/>
          <w:szCs w:val="24"/>
          <w:lang w:val="vi-VN" w:eastAsia="vi-VN"/>
        </w:rPr>
      </w:pPr>
      <w:r>
        <w:rPr>
          <w:rFonts w:ascii="Times New Roman" w:hAnsi="Times New Roman" w:cs="Times New Roman"/>
          <w:i/>
          <w:iCs/>
          <w:sz w:val="24"/>
          <w:szCs w:val="24"/>
        </w:rPr>
        <w:t xml:space="preserve">Hình </w:t>
      </w:r>
      <w:r>
        <w:rPr>
          <w:rFonts w:hint="default" w:ascii="Times New Roman" w:hAnsi="Times New Roman" w:cs="Times New Roman"/>
          <w:i/>
          <w:iCs/>
          <w:sz w:val="24"/>
          <w:szCs w:val="24"/>
          <w:lang w:val="vi-VN"/>
        </w:rPr>
        <w:t>3</w:t>
      </w:r>
      <w:r>
        <w:rPr>
          <w:rFonts w:ascii="Times New Roman" w:hAnsi="Times New Roman" w:cs="Times New Roman"/>
          <w:i/>
          <w:iCs/>
          <w:sz w:val="24"/>
          <w:szCs w:val="24"/>
          <w:lang w:val="vi-VN"/>
        </w:rPr>
        <w:t>.</w:t>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SEQ Hình \* ARABIC \s 1 </w:instrText>
      </w:r>
      <w:r>
        <w:rPr>
          <w:rFonts w:ascii="Times New Roman" w:hAnsi="Times New Roman" w:cs="Times New Roman"/>
          <w:i/>
          <w:iCs/>
          <w:sz w:val="24"/>
          <w:szCs w:val="24"/>
        </w:rPr>
        <w:fldChar w:fldCharType="separate"/>
      </w:r>
      <w:r>
        <w:rPr>
          <w:rFonts w:ascii="Times New Roman" w:hAnsi="Times New Roman" w:cs="Times New Roman"/>
          <w:i/>
          <w:iCs/>
          <w:sz w:val="24"/>
          <w:szCs w:val="24"/>
        </w:rPr>
        <w:t>2</w:t>
      </w:r>
      <w:r>
        <w:rPr>
          <w:rFonts w:ascii="Times New Roman" w:hAnsi="Times New Roman" w:cs="Times New Roman"/>
          <w:i/>
          <w:iCs/>
          <w:sz w:val="24"/>
          <w:szCs w:val="24"/>
        </w:rPr>
        <w:fldChar w:fldCharType="end"/>
      </w:r>
      <w:bookmarkStart w:id="181" w:name="_Toc19671"/>
      <w:bookmarkStart w:id="182" w:name="_Toc6140"/>
      <w:bookmarkStart w:id="183" w:name="_Toc27593"/>
      <w:r>
        <w:rPr>
          <w:rFonts w:ascii="Times New Roman" w:hAnsi="Times New Roman" w:cs="Times New Roman"/>
          <w:i/>
          <w:iCs/>
          <w:sz w:val="24"/>
          <w:szCs w:val="24"/>
          <w:lang w:val="vi-VN"/>
        </w:rPr>
        <w:t xml:space="preserve"> Biểu đồ trình tự chức năng Đăng nhập</w:t>
      </w:r>
      <w:bookmarkEnd w:id="181"/>
      <w:bookmarkEnd w:id="182"/>
      <w:bookmarkEnd w:id="183"/>
    </w:p>
    <w:p w14:paraId="18AF8AE4">
      <w:pPr>
        <w:rPr>
          <w:lang w:eastAsia="vi-VN"/>
        </w:rPr>
      </w:pPr>
    </w:p>
    <w:p w14:paraId="61A0A1D6">
      <w:pPr>
        <w:pStyle w:val="5"/>
        <w:jc w:val="both"/>
        <w:rPr>
          <w:rFonts w:eastAsia="Arial"/>
          <w:b w:val="0"/>
          <w:bCs w:val="0"/>
          <w:lang w:val="vi" w:eastAsia="vi-VN"/>
        </w:rPr>
      </w:pPr>
      <w:bookmarkStart w:id="184" w:name="_Toc26291"/>
      <w:bookmarkStart w:id="185" w:name="_Toc217334478"/>
      <w:bookmarkStart w:id="186" w:name="_Toc456"/>
      <w:r>
        <w:rPr>
          <w:rFonts w:hint="default" w:eastAsia="Arial"/>
          <w:b w:val="0"/>
          <w:bCs w:val="0"/>
          <w:lang w:val="en-US" w:eastAsia="vi-VN"/>
        </w:rPr>
        <w:t>3</w:t>
      </w:r>
      <w:r>
        <w:rPr>
          <w:rFonts w:eastAsia="Arial"/>
          <w:b w:val="0"/>
          <w:bCs w:val="0"/>
          <w:lang w:eastAsia="vi-VN"/>
        </w:rPr>
        <w:t>.2.2</w:t>
      </w:r>
      <w:r>
        <w:rPr>
          <w:rFonts w:eastAsia="Arial"/>
          <w:b w:val="0"/>
          <w:bCs w:val="0"/>
          <w:lang w:val="vi" w:eastAsia="vi-VN"/>
        </w:rPr>
        <w:t>.</w:t>
      </w:r>
      <w:r>
        <w:rPr>
          <w:rFonts w:eastAsia="Arial"/>
          <w:b w:val="0"/>
          <w:bCs w:val="0"/>
          <w:lang w:eastAsia="vi-VN"/>
        </w:rPr>
        <w:t>3</w:t>
      </w:r>
      <w:r>
        <w:rPr>
          <w:rFonts w:eastAsia="Arial"/>
          <w:b w:val="0"/>
          <w:bCs w:val="0"/>
          <w:lang w:val="vi" w:eastAsia="vi-VN"/>
        </w:rPr>
        <w:t xml:space="preserve"> Biểu đồ lớp phân tích</w:t>
      </w:r>
      <w:bookmarkEnd w:id="184"/>
      <w:bookmarkEnd w:id="185"/>
      <w:bookmarkEnd w:id="186"/>
    </w:p>
    <w:p w14:paraId="5DF99070">
      <w:r>
        <w:drawing>
          <wp:inline distT="0" distB="0" distL="114300" distR="114300">
            <wp:extent cx="5575300" cy="2952115"/>
            <wp:effectExtent l="0" t="0" r="0" b="6985"/>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11"/>
                    <a:stretch>
                      <a:fillRect/>
                    </a:stretch>
                  </pic:blipFill>
                  <pic:spPr>
                    <a:xfrm>
                      <a:off x="0" y="0"/>
                      <a:ext cx="5575300" cy="2952115"/>
                    </a:xfrm>
                    <a:prstGeom prst="rect">
                      <a:avLst/>
                    </a:prstGeom>
                    <a:noFill/>
                    <a:ln>
                      <a:noFill/>
                    </a:ln>
                  </pic:spPr>
                </pic:pic>
              </a:graphicData>
            </a:graphic>
          </wp:inline>
        </w:drawing>
      </w:r>
    </w:p>
    <w:p w14:paraId="6248CCCE">
      <w:pPr>
        <w:pStyle w:val="23"/>
        <w:jc w:val="center"/>
        <w:rPr>
          <w:rFonts w:ascii="Times New Roman" w:hAnsi="Times New Roman" w:cs="Times New Roman"/>
          <w:i/>
          <w:iCs/>
          <w:sz w:val="24"/>
          <w:szCs w:val="24"/>
          <w:lang w:val="vi-VN"/>
        </w:rPr>
      </w:pPr>
      <w:r>
        <w:rPr>
          <w:rFonts w:ascii="Times New Roman" w:hAnsi="Times New Roman" w:cs="Times New Roman"/>
          <w:i/>
          <w:iCs/>
          <w:sz w:val="24"/>
          <w:szCs w:val="24"/>
        </w:rPr>
        <w:t xml:space="preserve">Hình </w:t>
      </w:r>
      <w:r>
        <w:rPr>
          <w:rFonts w:hint="default" w:ascii="Times New Roman" w:hAnsi="Times New Roman" w:cs="Times New Roman"/>
          <w:i/>
          <w:iCs/>
          <w:sz w:val="24"/>
          <w:szCs w:val="24"/>
          <w:lang w:val="vi-VN"/>
        </w:rPr>
        <w:t>3</w:t>
      </w:r>
      <w:r>
        <w:rPr>
          <w:rFonts w:ascii="Times New Roman" w:hAnsi="Times New Roman" w:cs="Times New Roman"/>
          <w:i/>
          <w:iCs/>
          <w:sz w:val="24"/>
          <w:szCs w:val="24"/>
          <w:lang w:val="vi-VN"/>
        </w:rPr>
        <w:t>.</w:t>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SEQ Hình \* ARABIC \s 1 </w:instrText>
      </w:r>
      <w:r>
        <w:rPr>
          <w:rFonts w:ascii="Times New Roman" w:hAnsi="Times New Roman" w:cs="Times New Roman"/>
          <w:i/>
          <w:iCs/>
          <w:sz w:val="24"/>
          <w:szCs w:val="24"/>
        </w:rPr>
        <w:fldChar w:fldCharType="separate"/>
      </w:r>
      <w:r>
        <w:rPr>
          <w:rFonts w:ascii="Times New Roman" w:hAnsi="Times New Roman" w:cs="Times New Roman"/>
          <w:i/>
          <w:iCs/>
          <w:sz w:val="24"/>
          <w:szCs w:val="24"/>
        </w:rPr>
        <w:t>3</w:t>
      </w:r>
      <w:r>
        <w:rPr>
          <w:rFonts w:ascii="Times New Roman" w:hAnsi="Times New Roman" w:cs="Times New Roman"/>
          <w:i/>
          <w:iCs/>
          <w:sz w:val="24"/>
          <w:szCs w:val="24"/>
        </w:rPr>
        <w:fldChar w:fldCharType="end"/>
      </w:r>
      <w:bookmarkStart w:id="187" w:name="_Toc23391"/>
      <w:bookmarkStart w:id="188" w:name="_Toc28136"/>
      <w:bookmarkStart w:id="189" w:name="_Toc12401"/>
      <w:r>
        <w:rPr>
          <w:rFonts w:ascii="Times New Roman" w:hAnsi="Times New Roman" w:cs="Times New Roman"/>
          <w:i/>
          <w:iCs/>
          <w:sz w:val="24"/>
          <w:szCs w:val="24"/>
          <w:lang w:val="vi-VN"/>
        </w:rPr>
        <w:t xml:space="preserve"> Biểu đồ lớp phân tích chức năng Đăng nhập</w:t>
      </w:r>
      <w:bookmarkEnd w:id="187"/>
      <w:bookmarkEnd w:id="188"/>
      <w:bookmarkEnd w:id="189"/>
    </w:p>
    <w:p w14:paraId="4FDF95DB">
      <w:pPr>
        <w:pStyle w:val="5"/>
        <w:rPr>
          <w:rFonts w:eastAsia="Arial"/>
          <w:b w:val="0"/>
          <w:bCs w:val="0"/>
          <w:lang w:eastAsia="vi-VN"/>
        </w:rPr>
      </w:pPr>
      <w:bookmarkStart w:id="190" w:name="_Toc217334479"/>
      <w:bookmarkStart w:id="191" w:name="_Toc28401"/>
      <w:bookmarkStart w:id="192" w:name="_Toc2283"/>
      <w:r>
        <w:rPr>
          <w:rFonts w:hint="default" w:eastAsia="Arial"/>
          <w:b w:val="0"/>
          <w:bCs w:val="0"/>
          <w:lang w:val="en-US" w:eastAsia="vi-VN"/>
        </w:rPr>
        <w:t>3</w:t>
      </w:r>
      <w:r>
        <w:rPr>
          <w:rFonts w:eastAsia="Arial"/>
          <w:b w:val="0"/>
          <w:bCs w:val="0"/>
          <w:lang w:eastAsia="vi-VN"/>
        </w:rPr>
        <w:t>.2.2.4</w:t>
      </w:r>
      <w:r>
        <w:rPr>
          <w:rFonts w:eastAsia="Arial"/>
          <w:b w:val="0"/>
          <w:bCs w:val="0"/>
          <w:lang w:val="vi" w:eastAsia="vi-VN"/>
        </w:rPr>
        <w:t xml:space="preserve"> </w:t>
      </w:r>
      <w:r>
        <w:rPr>
          <w:rFonts w:eastAsia="Arial"/>
          <w:b w:val="0"/>
          <w:bCs w:val="0"/>
          <w:lang w:eastAsia="vi-VN"/>
        </w:rPr>
        <w:t>H</w:t>
      </w:r>
      <w:r>
        <w:rPr>
          <w:rFonts w:eastAsia="Arial"/>
          <w:b w:val="0"/>
          <w:bCs w:val="0"/>
          <w:lang w:val="vi" w:eastAsia="vi-VN"/>
        </w:rPr>
        <w:t>ình dung màn hình</w:t>
      </w:r>
      <w:bookmarkEnd w:id="190"/>
      <w:bookmarkEnd w:id="191"/>
      <w:bookmarkEnd w:id="192"/>
    </w:p>
    <w:p w14:paraId="00B4C073">
      <w:pPr>
        <w:rPr>
          <w:lang w:eastAsia="vi-VN"/>
        </w:rPr>
      </w:pPr>
      <w:r>
        <w:drawing>
          <wp:inline distT="0" distB="0" distL="114300" distR="114300">
            <wp:extent cx="5575300" cy="3745230"/>
            <wp:effectExtent l="0" t="0" r="0" b="1270"/>
            <wp:docPr id="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1"/>
                    <pic:cNvPicPr>
                      <a:picLocks noChangeAspect="1"/>
                    </pic:cNvPicPr>
                  </pic:nvPicPr>
                  <pic:blipFill>
                    <a:blip r:embed="rId12"/>
                    <a:stretch>
                      <a:fillRect/>
                    </a:stretch>
                  </pic:blipFill>
                  <pic:spPr>
                    <a:xfrm>
                      <a:off x="0" y="0"/>
                      <a:ext cx="5575300" cy="3745230"/>
                    </a:xfrm>
                    <a:prstGeom prst="rect">
                      <a:avLst/>
                    </a:prstGeom>
                    <a:noFill/>
                    <a:ln>
                      <a:noFill/>
                    </a:ln>
                  </pic:spPr>
                </pic:pic>
              </a:graphicData>
            </a:graphic>
          </wp:inline>
        </w:drawing>
      </w:r>
    </w:p>
    <w:p w14:paraId="697F8794">
      <w:pPr>
        <w:pStyle w:val="23"/>
        <w:jc w:val="center"/>
        <w:rPr>
          <w:rFonts w:ascii="Times New Roman" w:hAnsi="Times New Roman" w:cs="Times New Roman"/>
          <w:i/>
          <w:iCs/>
          <w:sz w:val="24"/>
          <w:szCs w:val="24"/>
          <w:lang w:val="vi-VN" w:eastAsia="vi-VN"/>
        </w:rPr>
      </w:pPr>
      <w:bookmarkStart w:id="193" w:name="_Toc18150"/>
      <w:r>
        <w:rPr>
          <w:rFonts w:ascii="Times New Roman" w:hAnsi="Times New Roman" w:cs="Times New Roman"/>
          <w:i/>
          <w:iCs/>
          <w:sz w:val="24"/>
          <w:szCs w:val="24"/>
        </w:rPr>
        <w:t xml:space="preserve">Hình </w:t>
      </w:r>
      <w:r>
        <w:rPr>
          <w:rFonts w:hint="default" w:ascii="Times New Roman" w:hAnsi="Times New Roman" w:cs="Times New Roman"/>
          <w:i/>
          <w:iCs/>
          <w:sz w:val="24"/>
          <w:szCs w:val="24"/>
          <w:lang w:val="vi-VN"/>
        </w:rPr>
        <w:t>3</w:t>
      </w:r>
      <w:r>
        <w:rPr>
          <w:rFonts w:ascii="Times New Roman" w:hAnsi="Times New Roman" w:cs="Times New Roman"/>
          <w:i/>
          <w:iCs/>
          <w:sz w:val="24"/>
          <w:szCs w:val="24"/>
          <w:lang w:val="vi-VN"/>
        </w:rPr>
        <w:t>.</w:t>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SEQ Hình \* ARABIC \s 1 </w:instrText>
      </w:r>
      <w:r>
        <w:rPr>
          <w:rFonts w:ascii="Times New Roman" w:hAnsi="Times New Roman" w:cs="Times New Roman"/>
          <w:i/>
          <w:iCs/>
          <w:sz w:val="24"/>
          <w:szCs w:val="24"/>
        </w:rPr>
        <w:fldChar w:fldCharType="separate"/>
      </w:r>
      <w:r>
        <w:rPr>
          <w:rFonts w:ascii="Times New Roman" w:hAnsi="Times New Roman" w:cs="Times New Roman"/>
          <w:i/>
          <w:iCs/>
          <w:sz w:val="24"/>
          <w:szCs w:val="24"/>
        </w:rPr>
        <w:t>4</w:t>
      </w:r>
      <w:r>
        <w:rPr>
          <w:rFonts w:ascii="Times New Roman" w:hAnsi="Times New Roman" w:cs="Times New Roman"/>
          <w:i/>
          <w:iCs/>
          <w:sz w:val="24"/>
          <w:szCs w:val="24"/>
        </w:rPr>
        <w:fldChar w:fldCharType="end"/>
      </w:r>
      <w:bookmarkStart w:id="194" w:name="_Toc15514"/>
      <w:bookmarkStart w:id="195" w:name="_Toc18109"/>
      <w:bookmarkStart w:id="196" w:name="_Toc20796"/>
      <w:r>
        <w:rPr>
          <w:rFonts w:ascii="Times New Roman" w:hAnsi="Times New Roman" w:cs="Times New Roman"/>
          <w:i/>
          <w:iCs/>
          <w:sz w:val="24"/>
          <w:szCs w:val="24"/>
          <w:lang w:val="vi-VN"/>
        </w:rPr>
        <w:t xml:space="preserve"> </w:t>
      </w:r>
      <w:r>
        <w:rPr>
          <w:rFonts w:ascii="Times New Roman" w:hAnsi="Times New Roman" w:cs="Times New Roman"/>
          <w:i/>
          <w:iCs/>
          <w:sz w:val="24"/>
          <w:szCs w:val="24"/>
        </w:rPr>
        <w:t>H</w:t>
      </w:r>
      <w:r>
        <w:rPr>
          <w:rFonts w:ascii="Times New Roman" w:hAnsi="Times New Roman" w:cs="Times New Roman"/>
          <w:i/>
          <w:iCs/>
          <w:sz w:val="24"/>
          <w:szCs w:val="24"/>
          <w:lang w:val="vi"/>
        </w:rPr>
        <w:t>ình dung màn hình</w:t>
      </w:r>
      <w:r>
        <w:rPr>
          <w:rFonts w:ascii="Times New Roman" w:hAnsi="Times New Roman" w:cs="Times New Roman"/>
          <w:i/>
          <w:iCs/>
          <w:sz w:val="24"/>
          <w:szCs w:val="24"/>
        </w:rPr>
        <w:t xml:space="preserve"> chức năng Đăng nhập</w:t>
      </w:r>
      <w:bookmarkEnd w:id="193"/>
      <w:bookmarkEnd w:id="194"/>
      <w:bookmarkEnd w:id="195"/>
      <w:bookmarkEnd w:id="196"/>
    </w:p>
    <w:p w14:paraId="57492373">
      <w:pPr>
        <w:pStyle w:val="4"/>
        <w:jc w:val="both"/>
      </w:pPr>
      <w:bookmarkStart w:id="197" w:name="_Toc2543"/>
      <w:bookmarkStart w:id="198" w:name="_Toc215996011"/>
      <w:bookmarkStart w:id="199" w:name="_Toc7635"/>
      <w:bookmarkStart w:id="200" w:name="_Toc9475"/>
      <w:bookmarkStart w:id="201" w:name="_Toc217334480"/>
      <w:r>
        <w:rPr>
          <w:rFonts w:hint="default"/>
          <w:lang w:val="vi-VN"/>
        </w:rPr>
        <w:t>3</w:t>
      </w:r>
      <w:r>
        <w:rPr>
          <w:lang w:val="vi-VN"/>
        </w:rPr>
        <w:t xml:space="preserve">.2.3 </w:t>
      </w:r>
      <w:r>
        <w:t>Phân tích use case Đăng ký</w:t>
      </w:r>
      <w:bookmarkEnd w:id="197"/>
      <w:bookmarkEnd w:id="198"/>
      <w:bookmarkEnd w:id="199"/>
      <w:bookmarkEnd w:id="200"/>
      <w:bookmarkEnd w:id="201"/>
    </w:p>
    <w:p w14:paraId="28019CFD">
      <w:pPr>
        <w:pStyle w:val="5"/>
        <w:jc w:val="both"/>
        <w:rPr>
          <w:rFonts w:eastAsia="Arial"/>
          <w:b w:val="0"/>
          <w:bCs w:val="0"/>
          <w:lang w:eastAsia="vi-VN"/>
        </w:rPr>
      </w:pPr>
      <w:bookmarkStart w:id="202" w:name="_Toc30822"/>
      <w:bookmarkStart w:id="203" w:name="_Toc217334482"/>
      <w:bookmarkStart w:id="204" w:name="_Toc20875"/>
      <w:r>
        <w:rPr>
          <w:rFonts w:hint="default" w:eastAsia="Arial"/>
          <w:b w:val="0"/>
          <w:bCs w:val="0"/>
          <w:lang w:val="en-US" w:eastAsia="vi-VN"/>
        </w:rPr>
        <w:t>3</w:t>
      </w:r>
      <w:r>
        <w:rPr>
          <w:rFonts w:eastAsia="Arial"/>
          <w:b w:val="0"/>
          <w:bCs w:val="0"/>
          <w:lang w:eastAsia="vi-VN"/>
        </w:rPr>
        <w:t xml:space="preserve">.2.3.1 </w:t>
      </w:r>
      <w:r>
        <w:rPr>
          <w:rFonts w:eastAsia="Arial"/>
          <w:b w:val="0"/>
          <w:bCs w:val="0"/>
          <w:lang w:val="vi" w:eastAsia="vi-VN"/>
        </w:rPr>
        <w:t xml:space="preserve">Mô tả use case Đăng </w:t>
      </w:r>
      <w:r>
        <w:rPr>
          <w:rFonts w:eastAsia="Arial"/>
          <w:b w:val="0"/>
          <w:bCs w:val="0"/>
          <w:lang w:eastAsia="vi-VN"/>
        </w:rPr>
        <w:t>ký</w:t>
      </w:r>
      <w:bookmarkEnd w:id="202"/>
      <w:bookmarkEnd w:id="203"/>
      <w:bookmarkEnd w:id="204"/>
    </w:p>
    <w:tbl>
      <w:tblPr>
        <w:tblStyle w:val="12"/>
        <w:tblW w:w="8748"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8748"/>
      </w:tblGrid>
      <w:tr w14:paraId="066EFFA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8748" w:type="dxa"/>
            <w:tcMar>
              <w:top w:w="100" w:type="dxa"/>
              <w:left w:w="100" w:type="dxa"/>
              <w:bottom w:w="100" w:type="dxa"/>
              <w:right w:w="100" w:type="dxa"/>
            </w:tcMar>
          </w:tcPr>
          <w:p w14:paraId="6FD60371">
            <w:pPr>
              <w:widowControl w:val="0"/>
              <w:spacing w:line="360" w:lineRule="auto"/>
              <w:jc w:val="both"/>
              <w:rPr>
                <w:rFonts w:eastAsia="Times New Roman"/>
                <w:lang w:val="vi-VN"/>
              </w:rPr>
            </w:pPr>
            <w:r>
              <w:rPr>
                <w:rFonts w:eastAsia="Times New Roman"/>
              </w:rPr>
              <w:t xml:space="preserve">1. Tên Use Case : </w:t>
            </w:r>
            <w:r>
              <w:rPr>
                <w:rFonts w:eastAsia="Times New Roman"/>
                <w:lang w:val="vi-VN"/>
              </w:rPr>
              <w:t>Đăng ký</w:t>
            </w:r>
          </w:p>
          <w:p w14:paraId="5FF924D0">
            <w:pPr>
              <w:spacing w:line="360" w:lineRule="auto"/>
              <w:jc w:val="both"/>
              <w:rPr>
                <w:rFonts w:eastAsia="SimSun"/>
                <w:color w:val="000000"/>
                <w:lang w:bidi="ar"/>
              </w:rPr>
            </w:pPr>
            <w:r>
              <w:rPr>
                <w:rFonts w:eastAsia="Times New Roman"/>
              </w:rPr>
              <w:t xml:space="preserve">2. Mô tả vắn tắt : </w:t>
            </w:r>
            <w:r>
              <w:rPr>
                <w:rFonts w:eastAsia="SimSun"/>
                <w:color w:val="000000"/>
                <w:lang w:bidi="ar"/>
              </w:rPr>
              <w:t>Use case này cho phép khách hàng đăng ký tài khoản hệ</w:t>
            </w:r>
            <w:r>
              <w:rPr>
                <w:rFonts w:eastAsia="SimSun"/>
                <w:color w:val="000000"/>
                <w:sz w:val="8"/>
                <w:szCs w:val="8"/>
                <w:lang w:bidi="ar"/>
              </w:rPr>
              <w:t xml:space="preserve"> </w:t>
            </w:r>
            <w:r>
              <w:rPr>
                <w:rFonts w:eastAsia="SimSun"/>
                <w:color w:val="000000"/>
                <w:sz w:val="8"/>
                <w:szCs w:val="8"/>
                <w:lang w:val="vi-VN" w:bidi="ar"/>
              </w:rPr>
              <w:t xml:space="preserve"> </w:t>
            </w:r>
            <w:r>
              <w:rPr>
                <w:rFonts w:eastAsia="SimSun"/>
                <w:color w:val="000000"/>
                <w:lang w:bidi="ar"/>
              </w:rPr>
              <w:t>thống.</w:t>
            </w:r>
          </w:p>
          <w:p w14:paraId="2E69416A">
            <w:pPr>
              <w:spacing w:line="360" w:lineRule="auto"/>
              <w:jc w:val="both"/>
            </w:pPr>
            <w:r>
              <w:rPr>
                <w:rFonts w:eastAsia="SimSun"/>
                <w:color w:val="000000"/>
                <w:lang w:bidi="ar"/>
              </w:rPr>
              <w:t xml:space="preserve">3. Luồng các sự kiện </w:t>
            </w:r>
          </w:p>
          <w:p w14:paraId="37A0DB09">
            <w:pPr>
              <w:spacing w:line="360" w:lineRule="auto"/>
              <w:jc w:val="both"/>
              <w:rPr>
                <w:rFonts w:eastAsia="SimSun"/>
                <w:color w:val="000000"/>
                <w:lang w:bidi="ar"/>
              </w:rPr>
            </w:pPr>
            <w:r>
              <w:rPr>
                <w:rFonts w:eastAsia="SimSun"/>
                <w:color w:val="000000"/>
                <w:lang w:bidi="ar"/>
              </w:rPr>
              <w:t>3.1.Luồng cơ bản</w:t>
            </w:r>
          </w:p>
          <w:p w14:paraId="6E9E76FB">
            <w:pPr>
              <w:numPr>
                <w:ilvl w:val="0"/>
                <w:numId w:val="13"/>
              </w:numPr>
              <w:spacing w:line="360" w:lineRule="auto"/>
              <w:jc w:val="both"/>
              <w:rPr>
                <w:rFonts w:eastAsia="SimSun"/>
                <w:color w:val="000000"/>
                <w:lang w:bidi="ar"/>
              </w:rPr>
            </w:pPr>
            <w:r>
              <w:rPr>
                <w:rFonts w:eastAsia="SimSun"/>
                <w:color w:val="000000"/>
                <w:lang w:bidi="ar"/>
              </w:rPr>
              <w:t>Use case này bắt đầu khi người dung bấm vào nút “đăng ký” trên</w:t>
            </w:r>
            <w:r>
              <w:rPr>
                <w:rFonts w:eastAsia="SimSun"/>
                <w:color w:val="000000"/>
                <w:lang w:val="vi-VN" w:bidi="ar"/>
              </w:rPr>
              <w:t xml:space="preserve"> </w:t>
            </w:r>
            <w:r>
              <w:rPr>
                <w:rFonts w:eastAsia="SimSun"/>
                <w:color w:val="000000"/>
                <w:lang w:bidi="ar"/>
              </w:rPr>
              <w:t>giao diện. Hệ thống hiển thị màn hình đăng ký</w:t>
            </w:r>
          </w:p>
          <w:p w14:paraId="0AE4D563">
            <w:pPr>
              <w:numPr>
                <w:ilvl w:val="0"/>
                <w:numId w:val="13"/>
              </w:numPr>
              <w:spacing w:line="360" w:lineRule="auto"/>
              <w:jc w:val="both"/>
            </w:pPr>
            <w:r>
              <w:rPr>
                <w:rFonts w:eastAsia="SimSun"/>
                <w:color w:val="000000"/>
                <w:lang w:bidi="ar"/>
              </w:rPr>
              <w:t>Người dùng nhập họ và tên, số điện thoại, email, mật khẩu, xác nhận</w:t>
            </w:r>
            <w:r>
              <w:rPr>
                <w:rFonts w:eastAsia="SimSun"/>
                <w:color w:val="000000"/>
                <w:lang w:val="vi-VN" w:bidi="ar"/>
              </w:rPr>
              <w:t xml:space="preserve"> </w:t>
            </w:r>
            <w:r>
              <w:rPr>
                <w:rFonts w:eastAsia="SimSun"/>
                <w:color w:val="000000"/>
                <w:lang w:bidi="ar"/>
              </w:rPr>
              <w:t>mật khẩu và kích vào nút đăng ký.</w:t>
            </w:r>
          </w:p>
          <w:p w14:paraId="05571288">
            <w:pPr>
              <w:numPr>
                <w:ilvl w:val="0"/>
                <w:numId w:val="13"/>
              </w:numPr>
              <w:spacing w:line="360" w:lineRule="auto"/>
              <w:jc w:val="both"/>
              <w:rPr>
                <w:rFonts w:eastAsia="SimSun"/>
                <w:color w:val="000000"/>
                <w:lang w:val="vi-VN" w:bidi="ar"/>
              </w:rPr>
            </w:pPr>
            <w:r>
              <w:rPr>
                <w:rFonts w:eastAsia="SimSun"/>
                <w:color w:val="000000"/>
                <w:lang w:bidi="ar"/>
              </w:rPr>
              <w:t>Hệ thống kiểm tra email, mật khẩu nếu đúng thì cho phép đăng ký</w:t>
            </w:r>
            <w:r>
              <w:rPr>
                <w:rFonts w:eastAsia="SimSun"/>
                <w:color w:val="000000"/>
                <w:lang w:val="vi-VN" w:bidi="ar"/>
              </w:rPr>
              <w:t xml:space="preserve"> </w:t>
            </w:r>
            <w:r>
              <w:rPr>
                <w:rFonts w:eastAsia="SimSun"/>
                <w:color w:val="000000"/>
                <w:lang w:bidi="ar"/>
              </w:rPr>
              <w:t xml:space="preserve">vào hệ thống. Use case </w:t>
            </w:r>
            <w:r>
              <w:rPr>
                <w:rFonts w:eastAsia="SimSun"/>
                <w:color w:val="000000"/>
                <w:lang w:val="vi-VN" w:bidi="ar"/>
              </w:rPr>
              <w:t>kết thúc</w:t>
            </w:r>
          </w:p>
          <w:p w14:paraId="20B95414">
            <w:pPr>
              <w:spacing w:line="360" w:lineRule="auto"/>
              <w:jc w:val="both"/>
            </w:pPr>
            <w:r>
              <w:rPr>
                <w:rFonts w:eastAsia="SimSun"/>
                <w:color w:val="000000"/>
                <w:lang w:bidi="ar"/>
              </w:rPr>
              <w:t>3.2. Các luồng rẽ nhánh</w:t>
            </w:r>
          </w:p>
          <w:p w14:paraId="7B1B3A2E">
            <w:pPr>
              <w:numPr>
                <w:ilvl w:val="0"/>
                <w:numId w:val="14"/>
              </w:numPr>
              <w:spacing w:line="360" w:lineRule="auto"/>
              <w:jc w:val="both"/>
              <w:rPr>
                <w:rFonts w:eastAsia="SimSun"/>
                <w:color w:val="000000"/>
                <w:lang w:bidi="ar"/>
              </w:rPr>
            </w:pPr>
            <w:r>
              <w:rPr>
                <w:rFonts w:eastAsia="SimSun"/>
                <w:color w:val="000000"/>
                <w:lang w:bidi="ar"/>
              </w:rPr>
              <w:t>Tại bước 2 luồng cơ bản khi người dùng nhập email sai hoặc mật</w:t>
            </w:r>
            <w:r>
              <w:rPr>
                <w:rFonts w:eastAsia="SimSun"/>
                <w:color w:val="000000"/>
                <w:lang w:val="vi-VN" w:bidi="ar"/>
              </w:rPr>
              <w:t xml:space="preserve"> </w:t>
            </w:r>
            <w:r>
              <w:rPr>
                <w:rFonts w:eastAsia="SimSun"/>
                <w:color w:val="000000"/>
                <w:lang w:bidi="ar"/>
              </w:rPr>
              <w:t>khẩu và xác nhận mật khẩu không trùng nhau thì hệ thống thông báo</w:t>
            </w:r>
            <w:r>
              <w:rPr>
                <w:rFonts w:eastAsia="SimSun"/>
                <w:color w:val="000000"/>
                <w:sz w:val="8"/>
                <w:szCs w:val="8"/>
                <w:lang w:bidi="ar"/>
              </w:rPr>
              <w:t xml:space="preserve"> </w:t>
            </w:r>
            <w:r>
              <w:rPr>
                <w:rFonts w:eastAsia="SimSun"/>
                <w:color w:val="000000"/>
                <w:sz w:val="8"/>
                <w:szCs w:val="8"/>
                <w:lang w:val="vi-VN" w:bidi="ar"/>
              </w:rPr>
              <w:t xml:space="preserve"> </w:t>
            </w:r>
            <w:r>
              <w:rPr>
                <w:rFonts w:eastAsia="SimSun"/>
                <w:color w:val="000000"/>
                <w:lang w:bidi="ar"/>
              </w:rPr>
              <w:t>lỗi và quay lại bước 2 trong luồng cơ bản.</w:t>
            </w:r>
          </w:p>
          <w:p w14:paraId="5C452A54">
            <w:pPr>
              <w:numPr>
                <w:ilvl w:val="0"/>
                <w:numId w:val="14"/>
              </w:numPr>
              <w:spacing w:line="360" w:lineRule="auto"/>
              <w:jc w:val="both"/>
              <w:rPr>
                <w:rFonts w:eastAsia="SimSun"/>
                <w:color w:val="000000"/>
                <w:lang w:bidi="ar"/>
              </w:rPr>
            </w:pPr>
            <w:r>
              <w:rPr>
                <w:rFonts w:eastAsia="SimSun"/>
                <w:color w:val="000000"/>
                <w:lang w:bidi="ar"/>
              </w:rPr>
              <w:t>Tại bất kỳ thời điểm nào trong quá trình thực hiện use case nếu không</w:t>
            </w:r>
            <w:r>
              <w:rPr>
                <w:rFonts w:eastAsia="SimSun"/>
                <w:color w:val="000000"/>
                <w:lang w:val="vi-VN" w:bidi="ar"/>
              </w:rPr>
              <w:t xml:space="preserve"> </w:t>
            </w:r>
            <w:r>
              <w:rPr>
                <w:rFonts w:eastAsia="SimSun"/>
                <w:color w:val="000000"/>
                <w:lang w:bidi="ar"/>
              </w:rPr>
              <w:t>kết nối được với cơ sở dữ liệu thì hệ thống sẽ hiển thị một thông báo</w:t>
            </w:r>
            <w:r>
              <w:rPr>
                <w:rFonts w:eastAsia="SimSun"/>
                <w:color w:val="000000"/>
                <w:sz w:val="8"/>
                <w:szCs w:val="8"/>
                <w:lang w:bidi="ar"/>
              </w:rPr>
              <w:t xml:space="preserve"> </w:t>
            </w:r>
            <w:r>
              <w:rPr>
                <w:rFonts w:eastAsia="SimSun"/>
                <w:color w:val="000000"/>
                <w:sz w:val="8"/>
                <w:szCs w:val="8"/>
                <w:lang w:val="vi-VN" w:bidi="ar"/>
              </w:rPr>
              <w:t xml:space="preserve"> </w:t>
            </w:r>
            <w:r>
              <w:rPr>
                <w:rFonts w:eastAsia="SimSun"/>
                <w:color w:val="000000"/>
                <w:lang w:bidi="ar"/>
              </w:rPr>
              <w:t>lỗi và use case kết thúc.</w:t>
            </w:r>
          </w:p>
          <w:p w14:paraId="0CBF2D4F">
            <w:pPr>
              <w:numPr>
                <w:ilvl w:val="0"/>
                <w:numId w:val="14"/>
              </w:numPr>
              <w:spacing w:line="360" w:lineRule="auto"/>
              <w:jc w:val="both"/>
            </w:pPr>
            <w:r>
              <w:rPr>
                <w:rFonts w:eastAsia="SimSun"/>
                <w:color w:val="000000"/>
                <w:lang w:bidi="ar"/>
              </w:rPr>
              <w:t>Nếu thông tin đăng ký chính xác thì hệ thống quay về trang đăng</w:t>
            </w:r>
            <w:r>
              <w:rPr>
                <w:rFonts w:eastAsia="SimSun"/>
                <w:color w:val="000000"/>
                <w:lang w:val="vi-VN" w:bidi="ar"/>
              </w:rPr>
              <w:t xml:space="preserve"> </w:t>
            </w:r>
            <w:r>
              <w:rPr>
                <w:rFonts w:eastAsia="SimSun"/>
                <w:color w:val="000000"/>
                <w:lang w:bidi="ar"/>
              </w:rPr>
              <w:t>nhập và use case kết thúc.</w:t>
            </w:r>
          </w:p>
          <w:p w14:paraId="5070A5B4">
            <w:pPr>
              <w:spacing w:line="360" w:lineRule="auto"/>
              <w:jc w:val="both"/>
              <w:rPr>
                <w:lang w:val="vi-VN"/>
              </w:rPr>
            </w:pPr>
            <w:r>
              <w:rPr>
                <w:rFonts w:eastAsia="SimSun"/>
                <w:color w:val="000000"/>
                <w:lang w:bidi="ar"/>
              </w:rPr>
              <w:t xml:space="preserve">4. Các yêu cầu đặc biệt : </w:t>
            </w:r>
            <w:r>
              <w:rPr>
                <w:rFonts w:eastAsia="SimSun"/>
                <w:color w:val="000000"/>
                <w:lang w:val="vi-VN" w:bidi="ar"/>
              </w:rPr>
              <w:t>K</w:t>
            </w:r>
            <w:r>
              <w:rPr>
                <w:rFonts w:eastAsia="SimSun"/>
                <w:color w:val="000000"/>
                <w:lang w:bidi="ar"/>
              </w:rPr>
              <w:t>hông</w:t>
            </w:r>
            <w:r>
              <w:rPr>
                <w:rFonts w:eastAsia="SimSun"/>
                <w:color w:val="000000"/>
                <w:lang w:val="vi-VN" w:bidi="ar"/>
              </w:rPr>
              <w:t xml:space="preserve"> có</w:t>
            </w:r>
          </w:p>
          <w:p w14:paraId="1AC8804D">
            <w:pPr>
              <w:spacing w:line="360" w:lineRule="auto"/>
              <w:jc w:val="both"/>
              <w:rPr>
                <w:rFonts w:eastAsia="SimSun"/>
                <w:color w:val="000000"/>
                <w:lang w:val="vi-VN" w:bidi="ar"/>
              </w:rPr>
            </w:pPr>
            <w:r>
              <w:rPr>
                <w:rFonts w:eastAsia="SimSun"/>
                <w:color w:val="000000"/>
                <w:lang w:bidi="ar"/>
              </w:rPr>
              <w:t xml:space="preserve">5. Tiền điều kiện : </w:t>
            </w:r>
            <w:r>
              <w:rPr>
                <w:rFonts w:eastAsia="SimSun"/>
                <w:color w:val="000000"/>
                <w:lang w:val="vi-VN" w:bidi="ar"/>
              </w:rPr>
              <w:t>Không có</w:t>
            </w:r>
          </w:p>
          <w:p w14:paraId="47D5790B">
            <w:pPr>
              <w:spacing w:line="360" w:lineRule="auto"/>
              <w:jc w:val="both"/>
              <w:rPr>
                <w:rFonts w:eastAsia="SimSun"/>
                <w:color w:val="000000"/>
                <w:lang w:val="vi-VN" w:bidi="ar"/>
              </w:rPr>
            </w:pPr>
            <w:r>
              <w:rPr>
                <w:rFonts w:eastAsia="SimSun"/>
                <w:color w:val="000000"/>
                <w:lang w:val="vi-VN" w:bidi="ar"/>
              </w:rPr>
              <w:t>6.Hậu điều kiện: Không có</w:t>
            </w:r>
          </w:p>
          <w:p w14:paraId="47940F9B">
            <w:pPr>
              <w:spacing w:line="360" w:lineRule="auto"/>
              <w:jc w:val="both"/>
              <w:rPr>
                <w:rFonts w:eastAsia="Times New Roman"/>
              </w:rPr>
            </w:pPr>
            <w:r>
              <w:rPr>
                <w:rFonts w:eastAsia="SimSun"/>
                <w:color w:val="000000"/>
                <w:lang w:val="vi-VN" w:bidi="ar"/>
              </w:rPr>
              <w:t>7.Điểm mở rộng: Không có</w:t>
            </w:r>
          </w:p>
        </w:tc>
      </w:tr>
    </w:tbl>
    <w:p w14:paraId="153F7C2D">
      <w:pPr>
        <w:pStyle w:val="5"/>
        <w:jc w:val="both"/>
        <w:rPr>
          <w:rFonts w:eastAsia="Arial"/>
          <w:b w:val="0"/>
          <w:bCs w:val="0"/>
          <w:lang w:val="vi" w:eastAsia="vi-VN"/>
        </w:rPr>
      </w:pPr>
      <w:bookmarkStart w:id="205" w:name="_Toc217334483"/>
      <w:bookmarkStart w:id="206" w:name="_Toc28607"/>
      <w:bookmarkStart w:id="207" w:name="_Toc4777"/>
      <w:r>
        <w:rPr>
          <w:rFonts w:hint="default" w:eastAsia="Arial"/>
          <w:b w:val="0"/>
          <w:bCs w:val="0"/>
          <w:lang w:val="en-US" w:eastAsia="vi-VN"/>
        </w:rPr>
        <w:t>3</w:t>
      </w:r>
      <w:r>
        <w:rPr>
          <w:rFonts w:eastAsia="Arial"/>
          <w:b w:val="0"/>
          <w:bCs w:val="0"/>
          <w:lang w:eastAsia="vi-VN"/>
        </w:rPr>
        <w:t>.2.3.2</w:t>
      </w:r>
      <w:r>
        <w:rPr>
          <w:rFonts w:eastAsia="Arial"/>
          <w:b w:val="0"/>
          <w:bCs w:val="0"/>
          <w:lang w:val="vi" w:eastAsia="vi-VN"/>
        </w:rPr>
        <w:t xml:space="preserve"> </w:t>
      </w:r>
      <w:r>
        <w:rPr>
          <w:rFonts w:eastAsia="Arial"/>
          <w:b w:val="0"/>
          <w:bCs w:val="0"/>
          <w:lang w:eastAsia="vi-VN"/>
        </w:rPr>
        <w:t>B</w:t>
      </w:r>
      <w:r>
        <w:rPr>
          <w:rFonts w:eastAsia="Arial"/>
          <w:b w:val="0"/>
          <w:bCs w:val="0"/>
          <w:lang w:val="vi" w:eastAsia="vi-VN"/>
        </w:rPr>
        <w:t>iểu đồ trình tự</w:t>
      </w:r>
      <w:bookmarkEnd w:id="205"/>
      <w:bookmarkEnd w:id="206"/>
      <w:bookmarkEnd w:id="207"/>
    </w:p>
    <w:p w14:paraId="204E5195"/>
    <w:p w14:paraId="2C82D628">
      <w:r>
        <w:drawing>
          <wp:inline distT="0" distB="0" distL="114300" distR="114300">
            <wp:extent cx="5575300" cy="4941570"/>
            <wp:effectExtent l="0" t="0" r="0" b="11430"/>
            <wp:docPr id="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3"/>
                    <pic:cNvPicPr>
                      <a:picLocks noChangeAspect="1"/>
                    </pic:cNvPicPr>
                  </pic:nvPicPr>
                  <pic:blipFill>
                    <a:blip r:embed="rId13"/>
                    <a:stretch>
                      <a:fillRect/>
                    </a:stretch>
                  </pic:blipFill>
                  <pic:spPr>
                    <a:xfrm>
                      <a:off x="0" y="0"/>
                      <a:ext cx="5575300" cy="4941570"/>
                    </a:xfrm>
                    <a:prstGeom prst="rect">
                      <a:avLst/>
                    </a:prstGeom>
                    <a:noFill/>
                    <a:ln>
                      <a:noFill/>
                    </a:ln>
                  </pic:spPr>
                </pic:pic>
              </a:graphicData>
            </a:graphic>
          </wp:inline>
        </w:drawing>
      </w:r>
    </w:p>
    <w:p w14:paraId="0B61264E">
      <w:pPr>
        <w:pStyle w:val="23"/>
        <w:jc w:val="center"/>
        <w:rPr>
          <w:rFonts w:ascii="Times New Roman" w:hAnsi="Times New Roman" w:cs="Times New Roman"/>
          <w:i/>
          <w:iCs/>
          <w:sz w:val="24"/>
          <w:szCs w:val="24"/>
          <w:lang w:val="vi-VN" w:eastAsia="vi-VN"/>
        </w:rPr>
      </w:pPr>
      <w:r>
        <w:drawing>
          <wp:inline distT="0" distB="0" distL="114300" distR="114300">
            <wp:extent cx="5575300" cy="3800475"/>
            <wp:effectExtent l="0" t="0" r="0" b="9525"/>
            <wp:docPr id="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4"/>
                    <pic:cNvPicPr>
                      <a:picLocks noChangeAspect="1"/>
                    </pic:cNvPicPr>
                  </pic:nvPicPr>
                  <pic:blipFill>
                    <a:blip r:embed="rId14"/>
                    <a:stretch>
                      <a:fillRect/>
                    </a:stretch>
                  </pic:blipFill>
                  <pic:spPr>
                    <a:xfrm>
                      <a:off x="0" y="0"/>
                      <a:ext cx="5575300" cy="3800475"/>
                    </a:xfrm>
                    <a:prstGeom prst="rect">
                      <a:avLst/>
                    </a:prstGeom>
                    <a:noFill/>
                    <a:ln>
                      <a:noFill/>
                    </a:ln>
                  </pic:spPr>
                </pic:pic>
              </a:graphicData>
            </a:graphic>
          </wp:inline>
        </w:drawing>
      </w:r>
      <w:r>
        <w:rPr>
          <w:rFonts w:ascii="Times New Roman" w:hAnsi="Times New Roman" w:cs="Times New Roman"/>
          <w:i/>
          <w:iCs/>
          <w:sz w:val="24"/>
          <w:szCs w:val="24"/>
        </w:rPr>
        <w:t xml:space="preserve">Hình </w:t>
      </w:r>
      <w:r>
        <w:rPr>
          <w:rFonts w:hint="default" w:ascii="Times New Roman" w:hAnsi="Times New Roman" w:cs="Times New Roman"/>
          <w:i/>
          <w:iCs/>
          <w:sz w:val="24"/>
          <w:szCs w:val="24"/>
          <w:lang w:val="vi-VN"/>
        </w:rPr>
        <w:t>3</w:t>
      </w:r>
      <w:r>
        <w:rPr>
          <w:rFonts w:ascii="Times New Roman" w:hAnsi="Times New Roman" w:cs="Times New Roman"/>
          <w:i/>
          <w:iCs/>
          <w:sz w:val="24"/>
          <w:szCs w:val="24"/>
          <w:lang w:val="vi-VN"/>
        </w:rPr>
        <w:t>.</w:t>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SEQ Hình \* ARABIC \s 1 </w:instrText>
      </w:r>
      <w:r>
        <w:rPr>
          <w:rFonts w:ascii="Times New Roman" w:hAnsi="Times New Roman" w:cs="Times New Roman"/>
          <w:i/>
          <w:iCs/>
          <w:sz w:val="24"/>
          <w:szCs w:val="24"/>
        </w:rPr>
        <w:fldChar w:fldCharType="separate"/>
      </w:r>
      <w:r>
        <w:rPr>
          <w:rFonts w:ascii="Times New Roman" w:hAnsi="Times New Roman" w:cs="Times New Roman"/>
          <w:i/>
          <w:iCs/>
          <w:sz w:val="24"/>
          <w:szCs w:val="24"/>
        </w:rPr>
        <w:t>5</w:t>
      </w:r>
      <w:r>
        <w:rPr>
          <w:rFonts w:ascii="Times New Roman" w:hAnsi="Times New Roman" w:cs="Times New Roman"/>
          <w:i/>
          <w:iCs/>
          <w:sz w:val="24"/>
          <w:szCs w:val="24"/>
        </w:rPr>
        <w:fldChar w:fldCharType="end"/>
      </w:r>
      <w:bookmarkStart w:id="208" w:name="_Toc22525"/>
      <w:bookmarkStart w:id="209" w:name="_Toc9935"/>
      <w:bookmarkStart w:id="210" w:name="_Toc22750"/>
      <w:r>
        <w:rPr>
          <w:rFonts w:ascii="Times New Roman" w:hAnsi="Times New Roman" w:cs="Times New Roman"/>
          <w:i/>
          <w:iCs/>
          <w:sz w:val="24"/>
          <w:szCs w:val="24"/>
          <w:lang w:val="vi-VN"/>
        </w:rPr>
        <w:t xml:space="preserve"> Biểu đồ trình tự chức năng Đăng ký</w:t>
      </w:r>
      <w:bookmarkEnd w:id="208"/>
      <w:bookmarkEnd w:id="209"/>
      <w:bookmarkEnd w:id="210"/>
    </w:p>
    <w:p w14:paraId="25ABE1C5">
      <w:pPr>
        <w:pStyle w:val="5"/>
        <w:jc w:val="both"/>
        <w:rPr>
          <w:rFonts w:eastAsia="Arial"/>
          <w:b w:val="0"/>
          <w:bCs w:val="0"/>
          <w:lang w:eastAsia="vi-VN"/>
        </w:rPr>
      </w:pPr>
      <w:bookmarkStart w:id="211" w:name="_Toc217334484"/>
      <w:bookmarkStart w:id="212" w:name="_Toc14780"/>
      <w:bookmarkStart w:id="213" w:name="_Toc9293"/>
      <w:r>
        <w:rPr>
          <w:rFonts w:hint="default" w:eastAsia="Arial"/>
          <w:b w:val="0"/>
          <w:bCs w:val="0"/>
          <w:lang w:val="en-US" w:eastAsia="vi-VN"/>
        </w:rPr>
        <w:t>3.</w:t>
      </w:r>
      <w:r>
        <w:rPr>
          <w:rFonts w:eastAsia="Arial"/>
          <w:b w:val="0"/>
          <w:bCs w:val="0"/>
          <w:lang w:eastAsia="vi-VN"/>
        </w:rPr>
        <w:t>2</w:t>
      </w:r>
      <w:r>
        <w:rPr>
          <w:rFonts w:eastAsia="Arial"/>
          <w:b w:val="0"/>
          <w:bCs w:val="0"/>
          <w:lang w:val="vi" w:eastAsia="vi-VN"/>
        </w:rPr>
        <w:t>.</w:t>
      </w:r>
      <w:r>
        <w:rPr>
          <w:rFonts w:eastAsia="Arial"/>
          <w:b w:val="0"/>
          <w:bCs w:val="0"/>
          <w:lang w:eastAsia="vi-VN"/>
        </w:rPr>
        <w:t>3</w:t>
      </w:r>
      <w:r>
        <w:rPr>
          <w:rFonts w:eastAsia="Arial"/>
          <w:b w:val="0"/>
          <w:bCs w:val="0"/>
          <w:lang w:val="vi" w:eastAsia="vi-VN"/>
        </w:rPr>
        <w:t>.</w:t>
      </w:r>
      <w:r>
        <w:rPr>
          <w:rFonts w:eastAsia="Arial"/>
          <w:b w:val="0"/>
          <w:bCs w:val="0"/>
          <w:lang w:eastAsia="vi-VN"/>
        </w:rPr>
        <w:t>3</w:t>
      </w:r>
      <w:r>
        <w:rPr>
          <w:rFonts w:eastAsia="Arial"/>
          <w:b w:val="0"/>
          <w:bCs w:val="0"/>
          <w:lang w:val="vi" w:eastAsia="vi-VN"/>
        </w:rPr>
        <w:t xml:space="preserve"> Biểu đồ lớp phân tíc</w:t>
      </w:r>
      <w:bookmarkEnd w:id="211"/>
      <w:r>
        <w:rPr>
          <w:rFonts w:eastAsia="Arial"/>
          <w:b w:val="0"/>
          <w:bCs w:val="0"/>
          <w:lang w:eastAsia="vi-VN"/>
        </w:rPr>
        <w:t>h</w:t>
      </w:r>
      <w:bookmarkEnd w:id="212"/>
      <w:bookmarkEnd w:id="213"/>
    </w:p>
    <w:p w14:paraId="5CEB95B1">
      <w:r>
        <w:drawing>
          <wp:inline distT="0" distB="0" distL="114300" distR="114300">
            <wp:extent cx="5568950" cy="4371975"/>
            <wp:effectExtent l="0" t="0" r="6350" b="9525"/>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pic:cNvPicPr>
                      <a:picLocks noChangeAspect="1"/>
                    </pic:cNvPicPr>
                  </pic:nvPicPr>
                  <pic:blipFill>
                    <a:blip r:embed="rId15"/>
                    <a:stretch>
                      <a:fillRect/>
                    </a:stretch>
                  </pic:blipFill>
                  <pic:spPr>
                    <a:xfrm>
                      <a:off x="0" y="0"/>
                      <a:ext cx="5568950" cy="4371975"/>
                    </a:xfrm>
                    <a:prstGeom prst="rect">
                      <a:avLst/>
                    </a:prstGeom>
                    <a:noFill/>
                    <a:ln>
                      <a:noFill/>
                    </a:ln>
                  </pic:spPr>
                </pic:pic>
              </a:graphicData>
            </a:graphic>
          </wp:inline>
        </w:drawing>
      </w:r>
    </w:p>
    <w:p w14:paraId="595B8972">
      <w:pPr>
        <w:pStyle w:val="23"/>
        <w:jc w:val="center"/>
        <w:rPr>
          <w:rFonts w:ascii="Times New Roman" w:hAnsi="Times New Roman" w:cs="Times New Roman"/>
          <w:i/>
          <w:iCs/>
          <w:sz w:val="24"/>
          <w:szCs w:val="24"/>
          <w:lang w:val="vi-VN"/>
        </w:rPr>
      </w:pPr>
      <w:r>
        <w:rPr>
          <w:rFonts w:ascii="Times New Roman" w:hAnsi="Times New Roman" w:cs="Times New Roman"/>
          <w:i/>
          <w:iCs/>
          <w:sz w:val="24"/>
          <w:szCs w:val="24"/>
        </w:rPr>
        <w:t xml:space="preserve">Hình </w:t>
      </w:r>
      <w:r>
        <w:rPr>
          <w:rFonts w:hint="default" w:ascii="Times New Roman" w:hAnsi="Times New Roman" w:cs="Times New Roman"/>
          <w:i/>
          <w:iCs/>
          <w:sz w:val="24"/>
          <w:szCs w:val="24"/>
          <w:lang w:val="vi-VN"/>
        </w:rPr>
        <w:t>3</w:t>
      </w:r>
      <w:r>
        <w:rPr>
          <w:rFonts w:ascii="Times New Roman" w:hAnsi="Times New Roman" w:cs="Times New Roman"/>
          <w:i/>
          <w:iCs/>
          <w:sz w:val="24"/>
          <w:szCs w:val="24"/>
          <w:lang w:val="vi-VN"/>
        </w:rPr>
        <w:t>.</w:t>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SEQ Hình \* ARABIC \s 1 </w:instrText>
      </w:r>
      <w:r>
        <w:rPr>
          <w:rFonts w:ascii="Times New Roman" w:hAnsi="Times New Roman" w:cs="Times New Roman"/>
          <w:i/>
          <w:iCs/>
          <w:sz w:val="24"/>
          <w:szCs w:val="24"/>
        </w:rPr>
        <w:fldChar w:fldCharType="separate"/>
      </w:r>
      <w:r>
        <w:rPr>
          <w:rFonts w:ascii="Times New Roman" w:hAnsi="Times New Roman" w:cs="Times New Roman"/>
          <w:i/>
          <w:iCs/>
          <w:sz w:val="24"/>
          <w:szCs w:val="24"/>
        </w:rPr>
        <w:t>6</w:t>
      </w:r>
      <w:r>
        <w:rPr>
          <w:rFonts w:ascii="Times New Roman" w:hAnsi="Times New Roman" w:cs="Times New Roman"/>
          <w:i/>
          <w:iCs/>
          <w:sz w:val="24"/>
          <w:szCs w:val="24"/>
        </w:rPr>
        <w:fldChar w:fldCharType="end"/>
      </w:r>
      <w:bookmarkStart w:id="214" w:name="_Toc29307"/>
      <w:bookmarkStart w:id="215" w:name="_Toc14548"/>
      <w:bookmarkStart w:id="216" w:name="_Toc21087"/>
      <w:r>
        <w:rPr>
          <w:rFonts w:ascii="Times New Roman" w:hAnsi="Times New Roman" w:cs="Times New Roman"/>
          <w:i/>
          <w:iCs/>
          <w:sz w:val="24"/>
          <w:szCs w:val="24"/>
          <w:lang w:val="vi-VN"/>
        </w:rPr>
        <w:t xml:space="preserve"> Biểu đồ lớp phân tích chức năng Đăng ký</w:t>
      </w:r>
      <w:bookmarkEnd w:id="214"/>
      <w:bookmarkEnd w:id="215"/>
      <w:bookmarkEnd w:id="216"/>
    </w:p>
    <w:p w14:paraId="773614ED">
      <w:pPr>
        <w:pStyle w:val="5"/>
        <w:spacing w:line="240" w:lineRule="auto"/>
        <w:rPr>
          <w:rFonts w:eastAsia="Arial"/>
          <w:b w:val="0"/>
          <w:bCs w:val="0"/>
          <w:lang w:eastAsia="vi-VN"/>
        </w:rPr>
      </w:pPr>
      <w:bookmarkStart w:id="217" w:name="_Toc217334485"/>
      <w:bookmarkStart w:id="218" w:name="_Toc15333"/>
      <w:bookmarkStart w:id="219" w:name="_Toc13577"/>
      <w:r>
        <w:rPr>
          <w:rFonts w:hint="default" w:eastAsia="Arial"/>
          <w:b w:val="0"/>
          <w:bCs w:val="0"/>
          <w:lang w:val="en-US" w:eastAsia="vi-VN"/>
        </w:rPr>
        <w:t>3</w:t>
      </w:r>
      <w:r>
        <w:rPr>
          <w:rFonts w:eastAsia="Arial"/>
          <w:b w:val="0"/>
          <w:bCs w:val="0"/>
          <w:lang w:eastAsia="vi-VN"/>
        </w:rPr>
        <w:t>.2.3</w:t>
      </w:r>
      <w:r>
        <w:rPr>
          <w:rFonts w:eastAsia="Arial"/>
          <w:b w:val="0"/>
          <w:bCs w:val="0"/>
          <w:lang w:val="vi" w:eastAsia="vi-VN"/>
        </w:rPr>
        <w:t>.</w:t>
      </w:r>
      <w:r>
        <w:rPr>
          <w:rFonts w:eastAsia="Arial"/>
          <w:b w:val="0"/>
          <w:bCs w:val="0"/>
          <w:lang w:eastAsia="vi-VN"/>
        </w:rPr>
        <w:t>4</w:t>
      </w:r>
      <w:r>
        <w:rPr>
          <w:rFonts w:eastAsia="Arial"/>
          <w:b w:val="0"/>
          <w:bCs w:val="0"/>
          <w:lang w:val="vi" w:eastAsia="vi-VN"/>
        </w:rPr>
        <w:t xml:space="preserve"> </w:t>
      </w:r>
      <w:r>
        <w:rPr>
          <w:rFonts w:eastAsia="Arial"/>
          <w:b w:val="0"/>
          <w:bCs w:val="0"/>
          <w:lang w:eastAsia="vi-VN"/>
        </w:rPr>
        <w:t>H</w:t>
      </w:r>
      <w:r>
        <w:rPr>
          <w:rFonts w:eastAsia="Arial"/>
          <w:b w:val="0"/>
          <w:bCs w:val="0"/>
          <w:lang w:val="vi" w:eastAsia="vi-VN"/>
        </w:rPr>
        <w:t>ình dung màn hình</w:t>
      </w:r>
      <w:bookmarkEnd w:id="217"/>
      <w:bookmarkEnd w:id="218"/>
      <w:bookmarkEnd w:id="219"/>
    </w:p>
    <w:p w14:paraId="3E5AA875">
      <w:pPr>
        <w:jc w:val="center"/>
        <w:rPr>
          <w:lang w:eastAsia="vi-VN"/>
        </w:rPr>
      </w:pPr>
      <w:r>
        <w:drawing>
          <wp:inline distT="0" distB="0" distL="114300" distR="114300">
            <wp:extent cx="5572125" cy="8157845"/>
            <wp:effectExtent l="0" t="0" r="3175" b="8255"/>
            <wp:docPr id="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2"/>
                    <pic:cNvPicPr>
                      <a:picLocks noChangeAspect="1"/>
                    </pic:cNvPicPr>
                  </pic:nvPicPr>
                  <pic:blipFill>
                    <a:blip r:embed="rId16"/>
                    <a:stretch>
                      <a:fillRect/>
                    </a:stretch>
                  </pic:blipFill>
                  <pic:spPr>
                    <a:xfrm>
                      <a:off x="0" y="0"/>
                      <a:ext cx="5572125" cy="8157845"/>
                    </a:xfrm>
                    <a:prstGeom prst="rect">
                      <a:avLst/>
                    </a:prstGeom>
                    <a:noFill/>
                    <a:ln>
                      <a:noFill/>
                    </a:ln>
                  </pic:spPr>
                </pic:pic>
              </a:graphicData>
            </a:graphic>
          </wp:inline>
        </w:drawing>
      </w:r>
    </w:p>
    <w:p w14:paraId="5BAC30F5">
      <w:pPr>
        <w:pStyle w:val="23"/>
        <w:jc w:val="center"/>
        <w:rPr>
          <w:lang w:val="vi-VN" w:eastAsia="vi-VN"/>
        </w:rPr>
      </w:pPr>
      <w:bookmarkStart w:id="220" w:name="_Toc13914"/>
      <w:r>
        <w:rPr>
          <w:rFonts w:ascii="Times New Roman" w:hAnsi="Times New Roman" w:cs="Times New Roman"/>
          <w:sz w:val="24"/>
          <w:szCs w:val="24"/>
        </w:rPr>
        <w:t xml:space="preserve">Hình </w:t>
      </w:r>
      <w:r>
        <w:rPr>
          <w:rFonts w:hint="default" w:ascii="Times New Roman" w:hAnsi="Times New Roman" w:cs="Times New Roman"/>
          <w:sz w:val="24"/>
          <w:szCs w:val="24"/>
          <w:lang w:val="vi-VN"/>
        </w:rPr>
        <w:t>3</w:t>
      </w:r>
      <w:r>
        <w:rPr>
          <w:rFonts w:ascii="Times New Roman" w:hAnsi="Times New Roman" w:cs="Times New Roman"/>
          <w:sz w:val="24"/>
          <w:szCs w:val="24"/>
          <w:lang w:val="vi-VN"/>
        </w:rPr>
        <w:t>.</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Hình \* ARABIC \s 1 </w:instrText>
      </w:r>
      <w:r>
        <w:rPr>
          <w:rFonts w:ascii="Times New Roman" w:hAnsi="Times New Roman" w:cs="Times New Roman"/>
          <w:sz w:val="24"/>
          <w:szCs w:val="24"/>
        </w:rPr>
        <w:fldChar w:fldCharType="separate"/>
      </w:r>
      <w:r>
        <w:rPr>
          <w:rFonts w:ascii="Times New Roman" w:hAnsi="Times New Roman" w:cs="Times New Roman"/>
          <w:sz w:val="24"/>
          <w:szCs w:val="24"/>
        </w:rPr>
        <w:t>7</w:t>
      </w:r>
      <w:r>
        <w:rPr>
          <w:rFonts w:ascii="Times New Roman" w:hAnsi="Times New Roman" w:cs="Times New Roman"/>
          <w:sz w:val="24"/>
          <w:szCs w:val="24"/>
        </w:rPr>
        <w:fldChar w:fldCharType="end"/>
      </w:r>
      <w:bookmarkStart w:id="221" w:name="_Toc14312"/>
      <w:bookmarkStart w:id="222" w:name="_Toc11986"/>
      <w:bookmarkStart w:id="223" w:name="_Toc25125"/>
      <w:r>
        <w:rPr>
          <w:rFonts w:ascii="Times New Roman" w:hAnsi="Times New Roman" w:cs="Times New Roman"/>
          <w:sz w:val="24"/>
          <w:szCs w:val="24"/>
          <w:lang w:val="vi-VN"/>
        </w:rPr>
        <w:t xml:space="preserve"> </w:t>
      </w:r>
      <w:r>
        <w:rPr>
          <w:rFonts w:ascii="Times New Roman" w:hAnsi="Times New Roman" w:cs="Times New Roman"/>
          <w:i/>
          <w:iCs/>
          <w:sz w:val="24"/>
          <w:szCs w:val="24"/>
        </w:rPr>
        <w:t>H</w:t>
      </w:r>
      <w:r>
        <w:rPr>
          <w:rFonts w:ascii="Times New Roman" w:hAnsi="Times New Roman" w:cs="Times New Roman"/>
          <w:i/>
          <w:iCs/>
          <w:sz w:val="24"/>
          <w:szCs w:val="24"/>
          <w:lang w:val="vi"/>
        </w:rPr>
        <w:t>ình dung màn hình</w:t>
      </w:r>
      <w:r>
        <w:rPr>
          <w:rFonts w:ascii="Times New Roman" w:hAnsi="Times New Roman" w:cs="Times New Roman"/>
          <w:i/>
          <w:iCs/>
          <w:sz w:val="24"/>
          <w:szCs w:val="24"/>
        </w:rPr>
        <w:t xml:space="preserve"> chức năng Đăng ký</w:t>
      </w:r>
      <w:bookmarkEnd w:id="220"/>
      <w:bookmarkEnd w:id="221"/>
      <w:bookmarkEnd w:id="222"/>
      <w:bookmarkEnd w:id="223"/>
    </w:p>
    <w:p w14:paraId="5E54F521">
      <w:pPr>
        <w:pStyle w:val="4"/>
        <w:jc w:val="both"/>
        <w:rPr>
          <w:lang w:eastAsia="vi-VN"/>
        </w:rPr>
      </w:pPr>
      <w:bookmarkStart w:id="224" w:name="_Toc15626"/>
      <w:bookmarkStart w:id="225" w:name="_Toc27452"/>
      <w:r>
        <w:rPr>
          <w:rFonts w:hint="default"/>
          <w:lang w:val="en-US" w:eastAsia="vi-VN"/>
        </w:rPr>
        <w:t>3</w:t>
      </w:r>
      <w:r>
        <w:rPr>
          <w:lang w:eastAsia="vi-VN"/>
        </w:rPr>
        <w:t>.2.4 Phân tích use case Tìm kiếm sản phẩm</w:t>
      </w:r>
      <w:bookmarkEnd w:id="224"/>
      <w:bookmarkEnd w:id="225"/>
    </w:p>
    <w:p w14:paraId="5E45C62E">
      <w:pPr>
        <w:pStyle w:val="5"/>
        <w:jc w:val="both"/>
        <w:rPr>
          <w:rFonts w:eastAsia="Arial"/>
          <w:b w:val="0"/>
          <w:bCs w:val="0"/>
          <w:lang w:eastAsia="vi-VN"/>
        </w:rPr>
      </w:pPr>
      <w:bookmarkStart w:id="226" w:name="_Toc5336"/>
      <w:bookmarkStart w:id="227" w:name="_Toc31030"/>
      <w:r>
        <w:rPr>
          <w:rFonts w:hint="default" w:eastAsia="Arial"/>
          <w:b w:val="0"/>
          <w:bCs w:val="0"/>
          <w:lang w:val="vi-VN"/>
        </w:rPr>
        <w:t>3</w:t>
      </w:r>
      <w:r>
        <w:rPr>
          <w:rFonts w:eastAsia="Arial"/>
          <w:b w:val="0"/>
          <w:bCs w:val="0"/>
          <w:lang w:val="vi-VN"/>
        </w:rPr>
        <w:t>.2</w:t>
      </w:r>
      <w:r>
        <w:rPr>
          <w:rFonts w:eastAsia="Arial"/>
          <w:b w:val="0"/>
          <w:bCs w:val="0"/>
        </w:rPr>
        <w:t>.</w:t>
      </w:r>
      <w:r>
        <w:rPr>
          <w:rFonts w:eastAsia="Arial"/>
          <w:b w:val="0"/>
          <w:bCs w:val="0"/>
          <w:lang w:val="vi-VN"/>
        </w:rPr>
        <w:t>4</w:t>
      </w:r>
      <w:r>
        <w:rPr>
          <w:rFonts w:eastAsia="Arial"/>
          <w:b w:val="0"/>
          <w:bCs w:val="0"/>
        </w:rPr>
        <w:t xml:space="preserve">.1 </w:t>
      </w:r>
      <w:r>
        <w:rPr>
          <w:rFonts w:eastAsia="Arial"/>
          <w:b w:val="0"/>
          <w:bCs w:val="0"/>
          <w:lang w:eastAsia="vi-VN"/>
        </w:rPr>
        <w:t xml:space="preserve"> </w:t>
      </w:r>
      <w:r>
        <w:rPr>
          <w:rFonts w:eastAsia="Arial"/>
          <w:b w:val="0"/>
          <w:bCs w:val="0"/>
          <w:lang w:val="vi" w:eastAsia="vi-VN"/>
        </w:rPr>
        <w:t xml:space="preserve">Mô tả use case </w:t>
      </w:r>
      <w:r>
        <w:rPr>
          <w:rFonts w:eastAsia="Arial"/>
          <w:b w:val="0"/>
          <w:bCs w:val="0"/>
          <w:lang w:eastAsia="vi-VN"/>
        </w:rPr>
        <w:t>Tìm kiếm sản phẩm</w:t>
      </w:r>
      <w:bookmarkEnd w:id="226"/>
      <w:bookmarkEnd w:id="227"/>
    </w:p>
    <w:tbl>
      <w:tblPr>
        <w:tblStyle w:val="12"/>
        <w:tblW w:w="8746"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8746"/>
      </w:tblGrid>
      <w:tr w14:paraId="1863DC3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8746" w:type="dxa"/>
            <w:tcMar>
              <w:top w:w="100" w:type="dxa"/>
              <w:left w:w="100" w:type="dxa"/>
              <w:bottom w:w="100" w:type="dxa"/>
              <w:right w:w="100" w:type="dxa"/>
            </w:tcMar>
          </w:tcPr>
          <w:p w14:paraId="20E232E8">
            <w:pPr>
              <w:widowControl w:val="0"/>
              <w:spacing w:line="360" w:lineRule="auto"/>
              <w:jc w:val="both"/>
              <w:rPr>
                <w:rFonts w:eastAsia="Times New Roman"/>
                <w:lang w:val="vi-VN"/>
              </w:rPr>
            </w:pPr>
            <w:r>
              <w:t xml:space="preserve"> </w:t>
            </w:r>
            <w:r>
              <w:rPr>
                <w:rFonts w:eastAsia="Times New Roman"/>
              </w:rPr>
              <w:t xml:space="preserve">1. Tên Use Case : </w:t>
            </w:r>
            <w:r>
              <w:rPr>
                <w:rFonts w:eastAsia="Times New Roman"/>
                <w:lang w:val="vi-VN"/>
              </w:rPr>
              <w:t>tìm kiếm sản phẩm</w:t>
            </w:r>
          </w:p>
          <w:p w14:paraId="616A7321">
            <w:pPr>
              <w:widowControl w:val="0"/>
              <w:spacing w:line="360" w:lineRule="auto"/>
              <w:jc w:val="both"/>
            </w:pPr>
            <w:r>
              <w:rPr>
                <w:rFonts w:eastAsia="Times New Roman"/>
              </w:rPr>
              <w:t xml:space="preserve"> 2. Mô tả vắn tắt : </w:t>
            </w:r>
            <w:r>
              <w:t>Use case này cho phép người dùng tìm kiếm nhanh các sản phẩm thực phẩm trong hệ thống dựa trên từ khóa.</w:t>
            </w:r>
          </w:p>
          <w:p w14:paraId="58B3BD26">
            <w:pPr>
              <w:widowControl w:val="0"/>
              <w:spacing w:line="360" w:lineRule="auto"/>
              <w:jc w:val="both"/>
            </w:pPr>
            <w:r>
              <w:t>3.Luồng các sự kiện</w:t>
            </w:r>
          </w:p>
          <w:p w14:paraId="3FE7C763">
            <w:pPr>
              <w:widowControl w:val="0"/>
              <w:spacing w:line="360" w:lineRule="auto"/>
              <w:jc w:val="both"/>
            </w:pPr>
            <w:r>
              <w:t>3.1. Luồng cơ bản</w:t>
            </w:r>
          </w:p>
          <w:p w14:paraId="7696C5D9">
            <w:pPr>
              <w:widowControl w:val="0"/>
              <w:numPr>
                <w:ilvl w:val="0"/>
                <w:numId w:val="15"/>
              </w:numPr>
              <w:spacing w:line="360" w:lineRule="auto"/>
              <w:jc w:val="both"/>
            </w:pPr>
            <w:r>
              <w:rPr>
                <w:lang w:val="vi-VN"/>
              </w:rPr>
              <w:t xml:space="preserve"> </w:t>
            </w:r>
            <w:r>
              <w:t>Use case bắt đầu khi người dùng nhập từ khóa vào thanh tìm kiếm trên giao diện chính và nhấn "Tìm kiếm" (hoặc "Enter").</w:t>
            </w:r>
          </w:p>
          <w:p w14:paraId="4CE94C1B">
            <w:pPr>
              <w:widowControl w:val="0"/>
              <w:numPr>
                <w:ilvl w:val="0"/>
                <w:numId w:val="15"/>
              </w:numPr>
              <w:spacing w:line="360" w:lineRule="auto"/>
              <w:jc w:val="both"/>
            </w:pPr>
            <w:r>
              <w:t>Hệ thống truy vấn cơ sở dữ liệu và hiển thị danh sách các sản phẩm khớp với từ khóa.</w:t>
            </w:r>
          </w:p>
          <w:p w14:paraId="25034E9E">
            <w:pPr>
              <w:widowControl w:val="0"/>
              <w:numPr>
                <w:ilvl w:val="0"/>
                <w:numId w:val="15"/>
              </w:numPr>
              <w:spacing w:line="360" w:lineRule="auto"/>
              <w:jc w:val="both"/>
            </w:pPr>
            <w:r>
              <w:t>Người dùng có thể nhấp vào một sản phẩm để xem chi tiết.</w:t>
            </w:r>
          </w:p>
          <w:p w14:paraId="3261C505">
            <w:pPr>
              <w:widowControl w:val="0"/>
              <w:numPr>
                <w:ilvl w:val="0"/>
                <w:numId w:val="15"/>
              </w:numPr>
              <w:spacing w:line="360" w:lineRule="auto"/>
              <w:jc w:val="both"/>
            </w:pPr>
            <w:r>
              <w:t>Use case kết thúc khi người dùng chọn một sản phẩm hoặc thực hiện tìm kiếm mới.</w:t>
            </w:r>
          </w:p>
          <w:p w14:paraId="2DAE4862">
            <w:pPr>
              <w:widowControl w:val="0"/>
              <w:spacing w:line="360" w:lineRule="auto"/>
              <w:jc w:val="both"/>
            </w:pPr>
            <w:r>
              <w:t>3.2. Các luồng rẽ nhánh</w:t>
            </w:r>
          </w:p>
          <w:p w14:paraId="5FE37643">
            <w:pPr>
              <w:widowControl w:val="0"/>
              <w:numPr>
                <w:ilvl w:val="0"/>
                <w:numId w:val="16"/>
              </w:numPr>
              <w:spacing w:line="360" w:lineRule="auto"/>
              <w:jc w:val="both"/>
            </w:pPr>
            <w:r>
              <w:t>Tại bước 2, nếu không có sản phẩm nào khớp với từ khóa, hệ thống hiển thị thông báo: "Không tìm thấy sản phẩm...".</w:t>
            </w:r>
          </w:p>
          <w:p w14:paraId="0568A77F">
            <w:pPr>
              <w:widowControl w:val="0"/>
              <w:numPr>
                <w:ilvl w:val="0"/>
                <w:numId w:val="16"/>
              </w:numPr>
              <w:spacing w:line="360" w:lineRule="auto"/>
              <w:jc w:val="both"/>
            </w:pPr>
            <w:r>
              <w:t>Tại bước 1, nếu người dùng nhấn "Tìm kiếm" mà không nhập từ khóa, hệ thống sẽ hiển thị lại tất cả sản phẩm (theo danh mục đang chọn).</w:t>
            </w:r>
          </w:p>
          <w:p w14:paraId="4DF8E9FD">
            <w:pPr>
              <w:widowControl w:val="0"/>
              <w:numPr>
                <w:ilvl w:val="0"/>
                <w:numId w:val="16"/>
              </w:numPr>
              <w:spacing w:line="360" w:lineRule="auto"/>
              <w:jc w:val="both"/>
            </w:pPr>
            <w:r>
              <w:t xml:space="preserve">Tại bước 1, nếu người dùng nhấn vào biểu tượng "Xóa" (clear) trong ô tìm kiếm, hệ thống sẽ xóa từ khóa và hiển thị lại tất cả </w:t>
            </w:r>
          </w:p>
          <w:p w14:paraId="75D8AA85">
            <w:pPr>
              <w:widowControl w:val="0"/>
              <w:numPr>
                <w:ilvl w:val="0"/>
                <w:numId w:val="16"/>
              </w:numPr>
              <w:spacing w:line="360" w:lineRule="auto"/>
              <w:jc w:val="both"/>
            </w:pPr>
            <w:r>
              <w:t>Các yêu cầu đặc biệt:</w:t>
            </w:r>
          </w:p>
          <w:p w14:paraId="02476497">
            <w:pPr>
              <w:widowControl w:val="0"/>
              <w:spacing w:line="360" w:lineRule="auto"/>
              <w:ind w:firstLine="700" w:firstLineChars="250"/>
              <w:jc w:val="both"/>
            </w:pPr>
            <w:r>
              <w:t>Thanh tìm kiếm luôn hiển thị ở vị trí cố định trên đầu trang "Shop".</w:t>
            </w:r>
          </w:p>
          <w:p w14:paraId="58A08069">
            <w:pPr>
              <w:widowControl w:val="0"/>
              <w:spacing w:line="360" w:lineRule="auto"/>
              <w:jc w:val="both"/>
            </w:pPr>
            <w:r>
              <w:t>5.Tiền điều kiện: Người dùng đang truy cập trang "Shop".</w:t>
            </w:r>
          </w:p>
          <w:p w14:paraId="3BD2DB61">
            <w:pPr>
              <w:widowControl w:val="0"/>
              <w:spacing w:line="360" w:lineRule="auto"/>
              <w:jc w:val="both"/>
            </w:pPr>
            <w:r>
              <w:t>6.Hậu điều kiện:</w:t>
            </w:r>
          </w:p>
          <w:p w14:paraId="620B5E0E">
            <w:pPr>
              <w:widowControl w:val="0"/>
              <w:spacing w:line="360" w:lineRule="auto"/>
              <w:jc w:val="both"/>
            </w:pPr>
            <w:r>
              <w:rPr>
                <w:lang w:val="vi-VN"/>
              </w:rPr>
              <w:t xml:space="preserve">- </w:t>
            </w:r>
            <w:r>
              <w:t>Hệ thống hiển thị danh sách sản phẩm phù hợp với từ khóa tìm kiếm.</w:t>
            </w:r>
          </w:p>
          <w:p w14:paraId="5FE9AC96">
            <w:pPr>
              <w:widowControl w:val="0"/>
              <w:spacing w:line="360" w:lineRule="auto"/>
              <w:jc w:val="both"/>
            </w:pPr>
            <w:r>
              <w:rPr>
                <w:lang w:val="vi-VN"/>
              </w:rPr>
              <w:t xml:space="preserve">- </w:t>
            </w:r>
            <w:r>
              <w:t>Hoặc hệ thống hiển thị thông báo không tìm thấy kết quả.</w:t>
            </w:r>
          </w:p>
          <w:p w14:paraId="11A3E794">
            <w:pPr>
              <w:widowControl w:val="0"/>
              <w:spacing w:line="360" w:lineRule="auto"/>
              <w:jc w:val="both"/>
            </w:pPr>
            <w:r>
              <w:t>7.Điểm mở rộng: Có thể mở rộng thêm tính năng lọc theo danh mục.</w:t>
            </w:r>
          </w:p>
        </w:tc>
      </w:tr>
    </w:tbl>
    <w:p w14:paraId="5125C530">
      <w:pPr>
        <w:pStyle w:val="5"/>
        <w:jc w:val="both"/>
        <w:rPr>
          <w:rFonts w:eastAsia="Arial"/>
          <w:b w:val="0"/>
          <w:bCs w:val="0"/>
          <w:lang w:val="vi" w:eastAsia="vi-VN"/>
        </w:rPr>
      </w:pPr>
      <w:bookmarkStart w:id="228" w:name="_Toc8873"/>
      <w:bookmarkStart w:id="229" w:name="_Toc765"/>
      <w:r>
        <w:rPr>
          <w:rFonts w:hint="default" w:eastAsia="Arial"/>
          <w:b w:val="0"/>
          <w:bCs w:val="0"/>
          <w:lang w:val="en-US" w:eastAsia="vi-VN"/>
        </w:rPr>
        <w:t>3</w:t>
      </w:r>
      <w:r>
        <w:rPr>
          <w:rFonts w:eastAsia="Arial"/>
          <w:b w:val="0"/>
          <w:bCs w:val="0"/>
          <w:lang w:eastAsia="vi-VN"/>
        </w:rPr>
        <w:t>.2.4.2</w:t>
      </w:r>
      <w:r>
        <w:rPr>
          <w:rFonts w:eastAsia="Arial"/>
          <w:b w:val="0"/>
          <w:bCs w:val="0"/>
          <w:lang w:val="vi" w:eastAsia="vi-VN"/>
        </w:rPr>
        <w:t xml:space="preserve"> </w:t>
      </w:r>
      <w:r>
        <w:rPr>
          <w:rFonts w:eastAsia="Arial"/>
          <w:b w:val="0"/>
          <w:bCs w:val="0"/>
          <w:lang w:eastAsia="vi-VN"/>
        </w:rPr>
        <w:t>B</w:t>
      </w:r>
      <w:r>
        <w:rPr>
          <w:rFonts w:eastAsia="Arial"/>
          <w:b w:val="0"/>
          <w:bCs w:val="0"/>
          <w:lang w:val="vi" w:eastAsia="vi-VN"/>
        </w:rPr>
        <w:t>iểu đồ trình tự</w:t>
      </w:r>
      <w:bookmarkEnd w:id="228"/>
      <w:bookmarkEnd w:id="229"/>
    </w:p>
    <w:p w14:paraId="315D4F36">
      <w:r>
        <w:drawing>
          <wp:inline distT="0" distB="0" distL="114300" distR="114300">
            <wp:extent cx="5575300" cy="3975100"/>
            <wp:effectExtent l="0" t="0" r="0" b="0"/>
            <wp:docPr id="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5"/>
                    <pic:cNvPicPr>
                      <a:picLocks noChangeAspect="1"/>
                    </pic:cNvPicPr>
                  </pic:nvPicPr>
                  <pic:blipFill>
                    <a:blip r:embed="rId17"/>
                    <a:stretch>
                      <a:fillRect/>
                    </a:stretch>
                  </pic:blipFill>
                  <pic:spPr>
                    <a:xfrm>
                      <a:off x="0" y="0"/>
                      <a:ext cx="5575300" cy="3975100"/>
                    </a:xfrm>
                    <a:prstGeom prst="rect">
                      <a:avLst/>
                    </a:prstGeom>
                    <a:noFill/>
                    <a:ln>
                      <a:noFill/>
                    </a:ln>
                  </pic:spPr>
                </pic:pic>
              </a:graphicData>
            </a:graphic>
          </wp:inline>
        </w:drawing>
      </w:r>
    </w:p>
    <w:p w14:paraId="60DB34BF">
      <w:pPr>
        <w:pStyle w:val="23"/>
        <w:jc w:val="center"/>
        <w:rPr>
          <w:rFonts w:ascii="Times New Roman" w:hAnsi="Times New Roman" w:cs="Times New Roman"/>
          <w:i/>
          <w:iCs/>
          <w:sz w:val="24"/>
          <w:szCs w:val="24"/>
          <w:lang w:val="vi-VN"/>
        </w:rPr>
      </w:pPr>
      <w:r>
        <w:rPr>
          <w:rFonts w:ascii="Times New Roman" w:hAnsi="Times New Roman" w:cs="Times New Roman"/>
          <w:i/>
          <w:iCs/>
          <w:sz w:val="24"/>
          <w:szCs w:val="24"/>
        </w:rPr>
        <w:t xml:space="preserve">Hình </w:t>
      </w:r>
      <w:r>
        <w:rPr>
          <w:rFonts w:hint="default" w:ascii="Times New Roman" w:hAnsi="Times New Roman" w:cs="Times New Roman"/>
          <w:i/>
          <w:iCs/>
          <w:sz w:val="24"/>
          <w:szCs w:val="24"/>
          <w:lang w:val="vi-VN"/>
        </w:rPr>
        <w:t>3</w:t>
      </w:r>
      <w:r>
        <w:rPr>
          <w:rFonts w:ascii="Times New Roman" w:hAnsi="Times New Roman" w:cs="Times New Roman"/>
          <w:i/>
          <w:iCs/>
          <w:sz w:val="24"/>
          <w:szCs w:val="24"/>
          <w:lang w:val="vi-VN"/>
        </w:rPr>
        <w:t>.</w:t>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SEQ Hình \* ARABIC \s 1 </w:instrText>
      </w:r>
      <w:r>
        <w:rPr>
          <w:rFonts w:ascii="Times New Roman" w:hAnsi="Times New Roman" w:cs="Times New Roman"/>
          <w:i/>
          <w:iCs/>
          <w:sz w:val="24"/>
          <w:szCs w:val="24"/>
        </w:rPr>
        <w:fldChar w:fldCharType="separate"/>
      </w:r>
      <w:r>
        <w:rPr>
          <w:rFonts w:ascii="Times New Roman" w:hAnsi="Times New Roman" w:cs="Times New Roman"/>
          <w:i/>
          <w:iCs/>
          <w:sz w:val="24"/>
          <w:szCs w:val="24"/>
        </w:rPr>
        <w:t>8</w:t>
      </w:r>
      <w:r>
        <w:rPr>
          <w:rFonts w:ascii="Times New Roman" w:hAnsi="Times New Roman" w:cs="Times New Roman"/>
          <w:i/>
          <w:iCs/>
          <w:sz w:val="24"/>
          <w:szCs w:val="24"/>
        </w:rPr>
        <w:fldChar w:fldCharType="end"/>
      </w:r>
      <w:bookmarkStart w:id="230" w:name="_Toc8526"/>
      <w:bookmarkStart w:id="231" w:name="_Toc1948"/>
      <w:bookmarkStart w:id="232" w:name="_Toc18320"/>
      <w:r>
        <w:rPr>
          <w:rFonts w:ascii="Times New Roman" w:hAnsi="Times New Roman" w:cs="Times New Roman"/>
          <w:i/>
          <w:iCs/>
          <w:sz w:val="24"/>
          <w:szCs w:val="24"/>
          <w:lang w:val="vi-VN"/>
        </w:rPr>
        <w:t xml:space="preserve"> Biểu đồ trình tự chức năng Tìm kiếm sản phẩm</w:t>
      </w:r>
      <w:bookmarkEnd w:id="230"/>
      <w:bookmarkEnd w:id="231"/>
      <w:bookmarkEnd w:id="232"/>
    </w:p>
    <w:p w14:paraId="0A43A11E">
      <w:pPr>
        <w:pStyle w:val="5"/>
        <w:rPr>
          <w:rFonts w:eastAsia="Arial"/>
          <w:b w:val="0"/>
          <w:bCs w:val="0"/>
          <w:lang w:val="vi" w:eastAsia="vi-VN"/>
        </w:rPr>
      </w:pPr>
      <w:bookmarkStart w:id="233" w:name="_Toc29559"/>
      <w:bookmarkStart w:id="234" w:name="_Toc19315"/>
      <w:r>
        <w:rPr>
          <w:rFonts w:hint="default" w:eastAsia="Arial"/>
          <w:b w:val="0"/>
          <w:bCs w:val="0"/>
          <w:lang w:val="en-US" w:eastAsia="vi-VN"/>
        </w:rPr>
        <w:t>3</w:t>
      </w:r>
      <w:r>
        <w:rPr>
          <w:rFonts w:eastAsia="Arial"/>
          <w:b w:val="0"/>
          <w:bCs w:val="0"/>
          <w:lang w:eastAsia="vi-VN"/>
        </w:rPr>
        <w:t>.2</w:t>
      </w:r>
      <w:r>
        <w:rPr>
          <w:rFonts w:eastAsia="Arial"/>
          <w:b w:val="0"/>
          <w:bCs w:val="0"/>
          <w:lang w:val="vi" w:eastAsia="vi-VN"/>
        </w:rPr>
        <w:t>.</w:t>
      </w:r>
      <w:r>
        <w:rPr>
          <w:rFonts w:eastAsia="Arial"/>
          <w:b w:val="0"/>
          <w:bCs w:val="0"/>
          <w:lang w:eastAsia="vi-VN"/>
        </w:rPr>
        <w:t>4</w:t>
      </w:r>
      <w:r>
        <w:rPr>
          <w:rFonts w:eastAsia="Arial"/>
          <w:b w:val="0"/>
          <w:bCs w:val="0"/>
          <w:lang w:val="vi" w:eastAsia="vi-VN"/>
        </w:rPr>
        <w:t>.</w:t>
      </w:r>
      <w:r>
        <w:rPr>
          <w:rFonts w:eastAsia="Arial"/>
          <w:b w:val="0"/>
          <w:bCs w:val="0"/>
          <w:lang w:eastAsia="vi-VN"/>
        </w:rPr>
        <w:t>3</w:t>
      </w:r>
      <w:r>
        <w:rPr>
          <w:rFonts w:eastAsia="Arial"/>
          <w:b w:val="0"/>
          <w:bCs w:val="0"/>
          <w:lang w:val="vi" w:eastAsia="vi-VN"/>
        </w:rPr>
        <w:t xml:space="preserve"> Biểu đồ lớp phân tích</w:t>
      </w:r>
      <w:bookmarkEnd w:id="233"/>
      <w:bookmarkEnd w:id="234"/>
    </w:p>
    <w:p w14:paraId="3369814E">
      <w:r>
        <w:drawing>
          <wp:inline distT="0" distB="0" distL="114300" distR="114300">
            <wp:extent cx="5570855" cy="3968750"/>
            <wp:effectExtent l="0" t="0" r="4445" b="6350"/>
            <wp:docPr id="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8"/>
                    <pic:cNvPicPr>
                      <a:picLocks noChangeAspect="1"/>
                    </pic:cNvPicPr>
                  </pic:nvPicPr>
                  <pic:blipFill>
                    <a:blip r:embed="rId18"/>
                    <a:stretch>
                      <a:fillRect/>
                    </a:stretch>
                  </pic:blipFill>
                  <pic:spPr>
                    <a:xfrm>
                      <a:off x="0" y="0"/>
                      <a:ext cx="5570855" cy="3968750"/>
                    </a:xfrm>
                    <a:prstGeom prst="rect">
                      <a:avLst/>
                    </a:prstGeom>
                    <a:noFill/>
                    <a:ln>
                      <a:noFill/>
                    </a:ln>
                  </pic:spPr>
                </pic:pic>
              </a:graphicData>
            </a:graphic>
          </wp:inline>
        </w:drawing>
      </w:r>
    </w:p>
    <w:p w14:paraId="300354DE">
      <w:pPr>
        <w:pStyle w:val="23"/>
        <w:jc w:val="center"/>
        <w:rPr>
          <w:rFonts w:ascii="Times New Roman" w:hAnsi="Times New Roman" w:cs="Times New Roman"/>
          <w:i/>
          <w:iCs/>
          <w:sz w:val="24"/>
          <w:szCs w:val="24"/>
          <w:lang w:val="vi-VN"/>
        </w:rPr>
      </w:pPr>
      <w:r>
        <w:rPr>
          <w:rFonts w:ascii="Times New Roman" w:hAnsi="Times New Roman" w:cs="Times New Roman"/>
          <w:i/>
          <w:iCs/>
          <w:sz w:val="24"/>
          <w:szCs w:val="24"/>
        </w:rPr>
        <w:t xml:space="preserve">Hình </w:t>
      </w:r>
      <w:r>
        <w:rPr>
          <w:rFonts w:hint="default" w:ascii="Times New Roman" w:hAnsi="Times New Roman" w:cs="Times New Roman"/>
          <w:i/>
          <w:iCs/>
          <w:sz w:val="24"/>
          <w:szCs w:val="24"/>
          <w:lang w:val="vi-VN"/>
        </w:rPr>
        <w:t>3</w:t>
      </w:r>
      <w:r>
        <w:rPr>
          <w:rFonts w:ascii="Times New Roman" w:hAnsi="Times New Roman" w:cs="Times New Roman"/>
          <w:i/>
          <w:iCs/>
          <w:sz w:val="24"/>
          <w:szCs w:val="24"/>
          <w:lang w:val="vi-VN"/>
        </w:rPr>
        <w:t>.</w:t>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SEQ Hình \* ARABIC \s 1 </w:instrText>
      </w:r>
      <w:r>
        <w:rPr>
          <w:rFonts w:ascii="Times New Roman" w:hAnsi="Times New Roman" w:cs="Times New Roman"/>
          <w:i/>
          <w:iCs/>
          <w:sz w:val="24"/>
          <w:szCs w:val="24"/>
        </w:rPr>
        <w:fldChar w:fldCharType="separate"/>
      </w:r>
      <w:r>
        <w:rPr>
          <w:rFonts w:ascii="Times New Roman" w:hAnsi="Times New Roman" w:cs="Times New Roman"/>
          <w:i/>
          <w:iCs/>
          <w:sz w:val="24"/>
          <w:szCs w:val="24"/>
        </w:rPr>
        <w:t>9</w:t>
      </w:r>
      <w:r>
        <w:rPr>
          <w:rFonts w:ascii="Times New Roman" w:hAnsi="Times New Roman" w:cs="Times New Roman"/>
          <w:i/>
          <w:iCs/>
          <w:sz w:val="24"/>
          <w:szCs w:val="24"/>
        </w:rPr>
        <w:fldChar w:fldCharType="end"/>
      </w:r>
      <w:bookmarkStart w:id="235" w:name="_Toc6766"/>
      <w:bookmarkStart w:id="236" w:name="_Toc24881"/>
      <w:bookmarkStart w:id="237" w:name="_Toc1260"/>
      <w:r>
        <w:rPr>
          <w:rFonts w:ascii="Times New Roman" w:hAnsi="Times New Roman" w:cs="Times New Roman"/>
          <w:i/>
          <w:iCs/>
          <w:sz w:val="24"/>
          <w:szCs w:val="24"/>
          <w:lang w:val="vi-VN"/>
        </w:rPr>
        <w:t xml:space="preserve"> Biểu đồ phân tích chức năng Tìm kiếm sản phẩm</w:t>
      </w:r>
      <w:bookmarkEnd w:id="235"/>
      <w:bookmarkEnd w:id="236"/>
      <w:bookmarkEnd w:id="237"/>
    </w:p>
    <w:p w14:paraId="70696BE2">
      <w:pPr>
        <w:pStyle w:val="5"/>
        <w:rPr>
          <w:lang w:eastAsia="vi-VN"/>
        </w:rPr>
      </w:pPr>
      <w:bookmarkStart w:id="238" w:name="_Toc25743"/>
      <w:bookmarkStart w:id="239" w:name="_Toc15818"/>
      <w:r>
        <w:rPr>
          <w:rFonts w:hint="default"/>
          <w:lang w:val="en-US" w:eastAsia="vi-VN"/>
        </w:rPr>
        <w:t>3</w:t>
      </w:r>
      <w:r>
        <w:rPr>
          <w:lang w:eastAsia="vi-VN"/>
        </w:rPr>
        <w:t>.2.4.4 Hình dung màn hình</w:t>
      </w:r>
      <w:bookmarkEnd w:id="238"/>
      <w:bookmarkEnd w:id="239"/>
    </w:p>
    <w:p w14:paraId="413FA67C">
      <w:pPr>
        <w:jc w:val="center"/>
      </w:pPr>
      <w:r>
        <w:drawing>
          <wp:inline distT="0" distB="0" distL="114300" distR="114300">
            <wp:extent cx="4371975" cy="6525895"/>
            <wp:effectExtent l="0" t="0" r="9525" b="1905"/>
            <wp:docPr id="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3"/>
                    <pic:cNvPicPr>
                      <a:picLocks noChangeAspect="1"/>
                    </pic:cNvPicPr>
                  </pic:nvPicPr>
                  <pic:blipFill>
                    <a:blip r:embed="rId19"/>
                    <a:stretch>
                      <a:fillRect/>
                    </a:stretch>
                  </pic:blipFill>
                  <pic:spPr>
                    <a:xfrm>
                      <a:off x="0" y="0"/>
                      <a:ext cx="4371975" cy="6525895"/>
                    </a:xfrm>
                    <a:prstGeom prst="rect">
                      <a:avLst/>
                    </a:prstGeom>
                    <a:noFill/>
                    <a:ln>
                      <a:noFill/>
                    </a:ln>
                  </pic:spPr>
                </pic:pic>
              </a:graphicData>
            </a:graphic>
          </wp:inline>
        </w:drawing>
      </w:r>
    </w:p>
    <w:p w14:paraId="266450F7">
      <w:pPr>
        <w:pStyle w:val="23"/>
        <w:jc w:val="center"/>
        <w:rPr>
          <w:rFonts w:ascii="Times New Roman" w:hAnsi="Times New Roman" w:cs="Times New Roman"/>
          <w:i/>
          <w:iCs/>
          <w:sz w:val="24"/>
          <w:szCs w:val="24"/>
          <w:lang w:eastAsia="vi-VN"/>
        </w:rPr>
      </w:pPr>
      <w:r>
        <w:rPr>
          <w:rFonts w:ascii="Times New Roman" w:hAnsi="Times New Roman" w:cs="Times New Roman"/>
          <w:i/>
          <w:iCs/>
          <w:sz w:val="24"/>
          <w:szCs w:val="24"/>
        </w:rPr>
        <w:t xml:space="preserve">Hình </w:t>
      </w:r>
      <w:r>
        <w:rPr>
          <w:rFonts w:hint="default" w:ascii="Times New Roman" w:hAnsi="Times New Roman" w:cs="Times New Roman"/>
          <w:i/>
          <w:iCs/>
          <w:sz w:val="24"/>
          <w:szCs w:val="24"/>
          <w:lang w:val="vi-VN"/>
        </w:rPr>
        <w:t>3</w:t>
      </w:r>
      <w:r>
        <w:rPr>
          <w:rFonts w:ascii="Times New Roman" w:hAnsi="Times New Roman" w:cs="Times New Roman"/>
          <w:i/>
          <w:iCs/>
          <w:sz w:val="24"/>
          <w:szCs w:val="24"/>
          <w:lang w:val="vi-VN"/>
        </w:rPr>
        <w:t>.</w:t>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SEQ Hình \* ARABIC \s 1 </w:instrText>
      </w:r>
      <w:r>
        <w:rPr>
          <w:rFonts w:ascii="Times New Roman" w:hAnsi="Times New Roman" w:cs="Times New Roman"/>
          <w:i/>
          <w:iCs/>
          <w:sz w:val="24"/>
          <w:szCs w:val="24"/>
        </w:rPr>
        <w:fldChar w:fldCharType="separate"/>
      </w:r>
      <w:r>
        <w:rPr>
          <w:rFonts w:ascii="Times New Roman" w:hAnsi="Times New Roman" w:cs="Times New Roman"/>
          <w:i/>
          <w:iCs/>
          <w:sz w:val="24"/>
          <w:szCs w:val="24"/>
        </w:rPr>
        <w:t>10</w:t>
      </w:r>
      <w:r>
        <w:rPr>
          <w:rFonts w:ascii="Times New Roman" w:hAnsi="Times New Roman" w:cs="Times New Roman"/>
          <w:i/>
          <w:iCs/>
          <w:sz w:val="24"/>
          <w:szCs w:val="24"/>
        </w:rPr>
        <w:fldChar w:fldCharType="end"/>
      </w:r>
      <w:bookmarkStart w:id="240" w:name="_Toc17517"/>
      <w:bookmarkStart w:id="241" w:name="_Toc4537"/>
      <w:bookmarkStart w:id="242" w:name="_Toc24847"/>
      <w:r>
        <w:rPr>
          <w:rFonts w:ascii="Times New Roman" w:hAnsi="Times New Roman" w:cs="Times New Roman"/>
          <w:i/>
          <w:iCs/>
          <w:sz w:val="24"/>
          <w:szCs w:val="24"/>
        </w:rPr>
        <w:t xml:space="preserve"> H</w:t>
      </w:r>
      <w:r>
        <w:rPr>
          <w:rFonts w:ascii="Times New Roman" w:hAnsi="Times New Roman" w:cs="Times New Roman"/>
          <w:i/>
          <w:iCs/>
          <w:sz w:val="24"/>
          <w:szCs w:val="24"/>
          <w:lang w:val="vi"/>
        </w:rPr>
        <w:t>ình dung màn hình</w:t>
      </w:r>
      <w:r>
        <w:rPr>
          <w:rFonts w:ascii="Times New Roman" w:hAnsi="Times New Roman" w:cs="Times New Roman"/>
          <w:i/>
          <w:iCs/>
          <w:sz w:val="24"/>
          <w:szCs w:val="24"/>
        </w:rPr>
        <w:t xml:space="preserve"> chức năng</w:t>
      </w:r>
      <w:r>
        <w:rPr>
          <w:rFonts w:ascii="Times New Roman" w:hAnsi="Times New Roman" w:cs="Times New Roman"/>
          <w:i/>
          <w:iCs/>
          <w:sz w:val="24"/>
          <w:szCs w:val="24"/>
          <w:lang w:val="vi-VN"/>
        </w:rPr>
        <w:t xml:space="preserve"> Tìm kiếm sản phẩm</w:t>
      </w:r>
      <w:bookmarkEnd w:id="240"/>
      <w:bookmarkEnd w:id="241"/>
      <w:bookmarkEnd w:id="242"/>
    </w:p>
    <w:p w14:paraId="51FBE079">
      <w:pPr>
        <w:pStyle w:val="4"/>
        <w:jc w:val="both"/>
        <w:rPr>
          <w:lang w:eastAsia="vi-VN"/>
        </w:rPr>
      </w:pPr>
      <w:bookmarkStart w:id="243" w:name="_Toc31739"/>
      <w:bookmarkStart w:id="244" w:name="_Toc63"/>
      <w:r>
        <w:rPr>
          <w:rFonts w:hint="default"/>
          <w:lang w:val="en-US" w:eastAsia="vi-VN"/>
        </w:rPr>
        <w:t>3</w:t>
      </w:r>
      <w:r>
        <w:rPr>
          <w:lang w:eastAsia="vi-VN"/>
        </w:rPr>
        <w:t>.2.5 Phân tích use case Xem chi tiết sản phẩm</w:t>
      </w:r>
      <w:bookmarkEnd w:id="243"/>
      <w:bookmarkEnd w:id="244"/>
    </w:p>
    <w:p w14:paraId="40D31EA3">
      <w:pPr>
        <w:pStyle w:val="5"/>
        <w:jc w:val="both"/>
        <w:rPr>
          <w:rFonts w:eastAsia="Arial"/>
          <w:b w:val="0"/>
          <w:bCs w:val="0"/>
          <w:lang w:eastAsia="vi-VN"/>
        </w:rPr>
      </w:pPr>
      <w:bookmarkStart w:id="245" w:name="_Toc21461"/>
      <w:bookmarkStart w:id="246" w:name="_Toc22677"/>
      <w:r>
        <w:rPr>
          <w:rFonts w:hint="default" w:eastAsia="Arial"/>
          <w:b w:val="0"/>
          <w:bCs w:val="0"/>
          <w:lang w:val="vi-VN"/>
        </w:rPr>
        <w:t>3</w:t>
      </w:r>
      <w:r>
        <w:rPr>
          <w:rFonts w:eastAsia="Arial"/>
          <w:b w:val="0"/>
          <w:bCs w:val="0"/>
          <w:lang w:val="vi-VN"/>
        </w:rPr>
        <w:t>.2</w:t>
      </w:r>
      <w:r>
        <w:rPr>
          <w:rFonts w:eastAsia="Arial"/>
          <w:b w:val="0"/>
          <w:bCs w:val="0"/>
        </w:rPr>
        <w:t>.</w:t>
      </w:r>
      <w:r>
        <w:rPr>
          <w:rFonts w:eastAsia="Arial"/>
          <w:b w:val="0"/>
          <w:bCs w:val="0"/>
          <w:lang w:val="vi-VN"/>
        </w:rPr>
        <w:t>5</w:t>
      </w:r>
      <w:r>
        <w:rPr>
          <w:rFonts w:eastAsia="Arial"/>
          <w:b w:val="0"/>
          <w:bCs w:val="0"/>
        </w:rPr>
        <w:t xml:space="preserve">.1 </w:t>
      </w:r>
      <w:r>
        <w:rPr>
          <w:rFonts w:eastAsia="Arial"/>
          <w:b w:val="0"/>
          <w:bCs w:val="0"/>
          <w:lang w:eastAsia="vi-VN"/>
        </w:rPr>
        <w:t xml:space="preserve"> </w:t>
      </w:r>
      <w:r>
        <w:rPr>
          <w:rFonts w:eastAsia="Arial"/>
          <w:b w:val="0"/>
          <w:bCs w:val="0"/>
          <w:lang w:val="vi" w:eastAsia="vi-VN"/>
        </w:rPr>
        <w:t xml:space="preserve">Mô tả use case </w:t>
      </w:r>
      <w:r>
        <w:rPr>
          <w:rFonts w:eastAsia="Arial"/>
          <w:b w:val="0"/>
          <w:bCs w:val="0"/>
          <w:lang w:eastAsia="vi-VN"/>
        </w:rPr>
        <w:t>Xem chi tiết sản phẩm</w:t>
      </w:r>
      <w:bookmarkEnd w:id="245"/>
      <w:bookmarkEnd w:id="246"/>
    </w:p>
    <w:tbl>
      <w:tblPr>
        <w:tblStyle w:val="12"/>
        <w:tblW w:w="8715"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8715"/>
      </w:tblGrid>
      <w:tr w14:paraId="3E357C0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jc w:val="center"/>
        </w:trPr>
        <w:tc>
          <w:tcPr>
            <w:tcW w:w="8715" w:type="dxa"/>
            <w:tcMar>
              <w:top w:w="100" w:type="dxa"/>
              <w:left w:w="100" w:type="dxa"/>
              <w:bottom w:w="100" w:type="dxa"/>
              <w:right w:w="100" w:type="dxa"/>
            </w:tcMar>
          </w:tcPr>
          <w:p w14:paraId="4A232142">
            <w:pPr>
              <w:widowControl w:val="0"/>
              <w:spacing w:line="360" w:lineRule="auto"/>
              <w:jc w:val="both"/>
              <w:rPr>
                <w:rFonts w:eastAsia="SimSun"/>
              </w:rPr>
            </w:pPr>
            <w:r>
              <w:rPr>
                <w:rFonts w:eastAsia="Times New Roman"/>
              </w:rPr>
              <w:t xml:space="preserve">1. Tên Use Case : </w:t>
            </w:r>
            <w:r>
              <w:rPr>
                <w:rFonts w:eastAsia="SimSun"/>
              </w:rPr>
              <w:t>Xem chi tiết sản phẩm</w:t>
            </w:r>
          </w:p>
          <w:p w14:paraId="71D2D1E7">
            <w:pPr>
              <w:widowControl w:val="0"/>
              <w:spacing w:line="360" w:lineRule="auto"/>
              <w:jc w:val="both"/>
              <w:rPr>
                <w:rFonts w:eastAsia="SimSun"/>
              </w:rPr>
            </w:pPr>
            <w:r>
              <w:rPr>
                <w:rFonts w:eastAsia="Times New Roman"/>
              </w:rPr>
              <w:t xml:space="preserve">2. Mô tả vắn tắt : </w:t>
            </w:r>
            <w:r>
              <w:rPr>
                <w:rFonts w:eastAsia="SimSun"/>
              </w:rPr>
              <w:t xml:space="preserve">Use case này cho phép </w:t>
            </w:r>
            <w:r>
              <w:rPr>
                <w:rStyle w:val="92"/>
                <w:rFonts w:eastAsia="SimSun"/>
                <w:b w:val="0"/>
                <w:bCs w:val="0"/>
              </w:rPr>
              <w:t>khách hàng</w:t>
            </w:r>
            <w:r>
              <w:rPr>
                <w:rFonts w:eastAsia="SimSun"/>
              </w:rPr>
              <w:t xml:space="preserve"> xem thông tin chi tiết của một sản phẩm như tên, giá, mô tả, hình ảnh, số lượng tồn kho và đánh giá từ người dùng khác.</w:t>
            </w:r>
          </w:p>
          <w:p w14:paraId="28964F0E">
            <w:pPr>
              <w:widowControl w:val="0"/>
              <w:spacing w:line="360" w:lineRule="auto"/>
              <w:jc w:val="both"/>
            </w:pPr>
            <w:r>
              <w:t>3. Luồng các sự kiện</w:t>
            </w:r>
          </w:p>
          <w:p w14:paraId="7EB409F6">
            <w:pPr>
              <w:widowControl w:val="0"/>
              <w:spacing w:line="360" w:lineRule="auto"/>
              <w:jc w:val="both"/>
            </w:pPr>
            <w:r>
              <w:t>3.1. Luồng cơ bản</w:t>
            </w:r>
          </w:p>
          <w:p w14:paraId="5B78EF22">
            <w:pPr>
              <w:widowControl w:val="0"/>
              <w:numPr>
                <w:ilvl w:val="0"/>
                <w:numId w:val="17"/>
              </w:numPr>
              <w:spacing w:line="360" w:lineRule="auto"/>
              <w:jc w:val="both"/>
            </w:pPr>
            <w:r>
              <w:rPr>
                <w:rFonts w:eastAsia="SimSun"/>
              </w:rPr>
              <w:t xml:space="preserve">Use case bắt đầu khi </w:t>
            </w:r>
            <w:r>
              <w:rPr>
                <w:rStyle w:val="92"/>
                <w:rFonts w:eastAsia="SimSun"/>
                <w:b w:val="0"/>
                <w:bCs w:val="0"/>
              </w:rPr>
              <w:t>khách hàng</w:t>
            </w:r>
            <w:r>
              <w:rPr>
                <w:rFonts w:eastAsia="SimSun"/>
              </w:rPr>
              <w:t xml:space="preserve"> chọn một sản phẩm trong danh sách sản phẩm.</w:t>
            </w:r>
          </w:p>
          <w:p w14:paraId="1A1AF537">
            <w:pPr>
              <w:widowControl w:val="0"/>
              <w:numPr>
                <w:ilvl w:val="0"/>
                <w:numId w:val="17"/>
              </w:numPr>
              <w:tabs>
                <w:tab w:val="clear" w:pos="720"/>
              </w:tabs>
              <w:spacing w:line="360" w:lineRule="auto"/>
              <w:jc w:val="both"/>
            </w:pPr>
            <w:r>
              <w:rPr>
                <w:rFonts w:eastAsia="SimSun"/>
                <w:lang w:val="vi-VN"/>
              </w:rPr>
              <w:t>Hệ thống hiển thị chi tiết sản phẩm bao gồm:</w:t>
            </w:r>
            <w:r>
              <w:rPr>
                <w:rFonts w:eastAsia="SimSun"/>
              </w:rPr>
              <w:t>Tên sản phẩm, hình ảnh, giá, mô tả, thành phần, tình trạng tồn kho, và đánh giá sao.</w:t>
            </w:r>
          </w:p>
          <w:p w14:paraId="01691C36">
            <w:pPr>
              <w:widowControl w:val="0"/>
              <w:numPr>
                <w:ilvl w:val="0"/>
                <w:numId w:val="17"/>
              </w:numPr>
              <w:tabs>
                <w:tab w:val="clear" w:pos="720"/>
              </w:tabs>
              <w:spacing w:line="360" w:lineRule="auto"/>
              <w:jc w:val="both"/>
            </w:pPr>
            <w:r>
              <w:t>Người dùng có thể thực hiện một trong các hành động sau:</w:t>
            </w:r>
          </w:p>
          <w:p w14:paraId="21C66DB6">
            <w:pPr>
              <w:widowControl w:val="0"/>
              <w:numPr>
                <w:ilvl w:val="1"/>
                <w:numId w:val="18"/>
              </w:numPr>
              <w:spacing w:line="360" w:lineRule="auto"/>
              <w:jc w:val="both"/>
            </w:pPr>
            <w:r>
              <w:rPr>
                <w:rFonts w:eastAsia="SimSun"/>
              </w:rPr>
              <w:t>Thêm sản phẩm vào giỏ hàng</w:t>
            </w:r>
          </w:p>
          <w:p w14:paraId="677768B0">
            <w:pPr>
              <w:widowControl w:val="0"/>
              <w:numPr>
                <w:ilvl w:val="1"/>
                <w:numId w:val="18"/>
              </w:numPr>
              <w:spacing w:line="360" w:lineRule="auto"/>
              <w:jc w:val="both"/>
            </w:pPr>
            <w:r>
              <w:rPr>
                <w:rFonts w:eastAsia="SimSun"/>
                <w:lang w:val="vi-VN"/>
              </w:rPr>
              <w:t>Xem hoặc viết đánh giá</w:t>
            </w:r>
            <w:r>
              <w:rPr>
                <w:rFonts w:eastAsia="SimSun"/>
              </w:rPr>
              <w:t>.</w:t>
            </w:r>
          </w:p>
          <w:p w14:paraId="3077B4AD">
            <w:pPr>
              <w:widowControl w:val="0"/>
              <w:numPr>
                <w:ilvl w:val="1"/>
                <w:numId w:val="18"/>
              </w:numPr>
              <w:spacing w:line="360" w:lineRule="auto"/>
              <w:jc w:val="both"/>
            </w:pPr>
            <w:r>
              <w:rPr>
                <w:rFonts w:eastAsia="SimSun"/>
                <w:lang w:val="vi-VN"/>
              </w:rPr>
              <w:t>Quay về trang sản phẩm</w:t>
            </w:r>
          </w:p>
          <w:p w14:paraId="6478FCEC">
            <w:pPr>
              <w:widowControl w:val="0"/>
              <w:numPr>
                <w:ilvl w:val="0"/>
                <w:numId w:val="17"/>
              </w:numPr>
              <w:tabs>
                <w:tab w:val="clear" w:pos="720"/>
              </w:tabs>
              <w:spacing w:line="360" w:lineRule="auto"/>
              <w:jc w:val="both"/>
            </w:pPr>
            <w:r>
              <w:t xml:space="preserve">Hệ thống </w:t>
            </w:r>
            <w:r>
              <w:rPr>
                <w:rFonts w:eastAsia="SimSun"/>
              </w:rPr>
              <w:t xml:space="preserve">xử lý </w:t>
            </w:r>
            <w:r>
              <w:rPr>
                <w:rFonts w:eastAsia="SimSun"/>
                <w:lang w:val="vi-VN"/>
              </w:rPr>
              <w:t>thao tác tương ứng</w:t>
            </w:r>
          </w:p>
          <w:p w14:paraId="5CBBE8F6">
            <w:pPr>
              <w:widowControl w:val="0"/>
              <w:numPr>
                <w:ilvl w:val="0"/>
                <w:numId w:val="17"/>
              </w:numPr>
              <w:tabs>
                <w:tab w:val="clear" w:pos="720"/>
              </w:tabs>
              <w:spacing w:line="360" w:lineRule="auto"/>
              <w:jc w:val="both"/>
            </w:pPr>
            <w:r>
              <w:rPr>
                <w:rFonts w:eastAsia="SimSun"/>
                <w:lang w:val="vi-VN"/>
              </w:rPr>
              <w:t>Use case kết thúc, khách hàng rời khỏi trang xem chi tiết sản phẩm</w:t>
            </w:r>
          </w:p>
          <w:p w14:paraId="3132397A">
            <w:pPr>
              <w:widowControl w:val="0"/>
              <w:spacing w:line="360" w:lineRule="auto"/>
              <w:jc w:val="both"/>
            </w:pPr>
            <w:r>
              <w:t>3.2. Các luồng rẽ nhánh</w:t>
            </w:r>
          </w:p>
          <w:p w14:paraId="0A55096E">
            <w:pPr>
              <w:pStyle w:val="85"/>
              <w:numPr>
                <w:ilvl w:val="0"/>
                <w:numId w:val="19"/>
              </w:numPr>
              <w:spacing w:line="360" w:lineRule="auto"/>
              <w:jc w:val="both"/>
              <w:rPr>
                <w:sz w:val="28"/>
                <w:szCs w:val="28"/>
              </w:rPr>
            </w:pPr>
            <w:r>
              <w:rPr>
                <w:sz w:val="28"/>
                <w:szCs w:val="28"/>
              </w:rPr>
              <w:t>Nếu sản phẩm hết hàng → hiển thị thông báo “Sản phẩm tạm hết hàng”.</w:t>
            </w:r>
          </w:p>
          <w:p w14:paraId="5FA00917">
            <w:pPr>
              <w:pStyle w:val="85"/>
              <w:numPr>
                <w:ilvl w:val="0"/>
                <w:numId w:val="19"/>
              </w:numPr>
              <w:spacing w:line="360" w:lineRule="auto"/>
              <w:jc w:val="both"/>
              <w:rPr>
                <w:sz w:val="28"/>
                <w:szCs w:val="28"/>
              </w:rPr>
            </w:pPr>
            <w:r>
              <w:rPr>
                <w:sz w:val="28"/>
                <w:szCs w:val="28"/>
              </w:rPr>
              <w:t>Nếu xảy ra lỗi tải dữ liệu → hiển thị “Không thể hiển thị thông tin sản phẩm, vui lòng thử lại.”</w:t>
            </w:r>
          </w:p>
          <w:p w14:paraId="5BA67136">
            <w:pPr>
              <w:widowControl w:val="0"/>
              <w:spacing w:line="360" w:lineRule="auto"/>
              <w:jc w:val="both"/>
            </w:pPr>
            <w:r>
              <w:t>4. Các yêu cầu đặc biệt :</w:t>
            </w:r>
          </w:p>
          <w:p w14:paraId="1B88893C">
            <w:pPr>
              <w:widowControl w:val="0"/>
              <w:numPr>
                <w:ilvl w:val="0"/>
                <w:numId w:val="20"/>
              </w:numPr>
              <w:spacing w:line="360" w:lineRule="auto"/>
              <w:jc w:val="both"/>
            </w:pPr>
            <w:r>
              <w:rPr>
                <w:rFonts w:eastAsia="SimSun"/>
              </w:rPr>
              <w:t>Hệ thống phải tải hình ảnh và dữ liệu sản phẩm nhanh chóng</w:t>
            </w:r>
          </w:p>
          <w:p w14:paraId="6B033AB1">
            <w:pPr>
              <w:widowControl w:val="0"/>
              <w:numPr>
                <w:ilvl w:val="0"/>
                <w:numId w:val="20"/>
              </w:numPr>
              <w:spacing w:line="360" w:lineRule="auto"/>
              <w:jc w:val="both"/>
            </w:pPr>
            <w:r>
              <w:rPr>
                <w:rFonts w:eastAsia="SimSun"/>
              </w:rPr>
              <w:t>Giao diện hiển thị thân thiện,  sản phẩm liên quan.</w:t>
            </w:r>
          </w:p>
          <w:p w14:paraId="46884B25">
            <w:pPr>
              <w:widowControl w:val="0"/>
              <w:spacing w:line="360" w:lineRule="auto"/>
              <w:jc w:val="both"/>
            </w:pPr>
            <w:r>
              <w:rPr>
                <w:lang w:val="vi-VN"/>
              </w:rPr>
              <w:t xml:space="preserve">5. </w:t>
            </w:r>
            <w:r>
              <w:t xml:space="preserve">Tiền điều kiện : </w:t>
            </w:r>
          </w:p>
          <w:p w14:paraId="2CA18DDA">
            <w:pPr>
              <w:widowControl w:val="0"/>
              <w:spacing w:line="360" w:lineRule="auto"/>
              <w:jc w:val="both"/>
              <w:rPr>
                <w:rFonts w:eastAsia="SimSun"/>
              </w:rPr>
            </w:pPr>
            <w:r>
              <w:rPr>
                <w:rFonts w:eastAsia="SimSun"/>
              </w:rPr>
              <w:t>Sản phẩm tồn tại trong cơ sở dữ liệu.</w:t>
            </w:r>
          </w:p>
          <w:p w14:paraId="44834357">
            <w:pPr>
              <w:widowControl w:val="0"/>
              <w:spacing w:line="360" w:lineRule="auto"/>
              <w:jc w:val="both"/>
            </w:pPr>
            <w:r>
              <w:t>6. Hậu điều kiện :</w:t>
            </w:r>
          </w:p>
          <w:p w14:paraId="48882A1E">
            <w:pPr>
              <w:widowControl w:val="0"/>
              <w:spacing w:line="360" w:lineRule="auto"/>
              <w:jc w:val="both"/>
              <w:rPr>
                <w:rFonts w:eastAsia="SimSun"/>
              </w:rPr>
            </w:pPr>
            <w:r>
              <w:rPr>
                <w:rFonts w:eastAsia="SimSun"/>
              </w:rPr>
              <w:t>Hệ thống hiển thị chính xác thông tin chi tiết sản phẩm được chọn.</w:t>
            </w:r>
          </w:p>
          <w:p w14:paraId="64761546">
            <w:pPr>
              <w:pStyle w:val="85"/>
              <w:spacing w:line="360" w:lineRule="auto"/>
              <w:jc w:val="both"/>
              <w:rPr>
                <w:sz w:val="28"/>
                <w:szCs w:val="28"/>
              </w:rPr>
            </w:pPr>
            <w:r>
              <w:rPr>
                <w:sz w:val="28"/>
                <w:szCs w:val="28"/>
              </w:rPr>
              <w:t xml:space="preserve">7. Điểm mở rộng : </w:t>
            </w:r>
          </w:p>
          <w:p w14:paraId="1F946AE6">
            <w:pPr>
              <w:widowControl w:val="0"/>
              <w:numPr>
                <w:ilvl w:val="0"/>
                <w:numId w:val="20"/>
              </w:numPr>
              <w:spacing w:line="360" w:lineRule="auto"/>
              <w:jc w:val="both"/>
              <w:rPr>
                <w:rFonts w:eastAsia="Times New Roman"/>
              </w:rPr>
            </w:pPr>
            <w:r>
              <w:rPr>
                <w:rFonts w:eastAsia="SimSun"/>
              </w:rPr>
              <w:t>H</w:t>
            </w:r>
            <w:r>
              <w:rPr>
                <w:rFonts w:eastAsia="SimSun"/>
                <w:lang w:val="vi-VN"/>
              </w:rPr>
              <w:t>iển thị các sản phẩm tương tự trong danh mục</w:t>
            </w:r>
          </w:p>
        </w:tc>
      </w:tr>
    </w:tbl>
    <w:p w14:paraId="05D6E3E2">
      <w:pPr>
        <w:rPr>
          <w:lang w:eastAsia="vi-VN"/>
        </w:rPr>
      </w:pPr>
    </w:p>
    <w:p w14:paraId="72F81AA3">
      <w:pPr>
        <w:pStyle w:val="5"/>
        <w:jc w:val="both"/>
        <w:rPr>
          <w:rFonts w:eastAsia="Arial"/>
          <w:b w:val="0"/>
          <w:bCs w:val="0"/>
          <w:lang w:val="vi" w:eastAsia="vi-VN"/>
        </w:rPr>
      </w:pPr>
      <w:bookmarkStart w:id="247" w:name="_Toc4623"/>
      <w:bookmarkStart w:id="248" w:name="_Toc28980"/>
      <w:r>
        <w:rPr>
          <w:rFonts w:hint="default" w:eastAsia="Arial"/>
          <w:b w:val="0"/>
          <w:bCs w:val="0"/>
          <w:lang w:val="en-US" w:eastAsia="vi-VN"/>
        </w:rPr>
        <w:t>3</w:t>
      </w:r>
      <w:r>
        <w:rPr>
          <w:rFonts w:eastAsia="Arial"/>
          <w:b w:val="0"/>
          <w:bCs w:val="0"/>
          <w:lang w:eastAsia="vi-VN"/>
        </w:rPr>
        <w:t>.2.5.2</w:t>
      </w:r>
      <w:r>
        <w:rPr>
          <w:rFonts w:eastAsia="Arial"/>
          <w:b w:val="0"/>
          <w:bCs w:val="0"/>
          <w:lang w:val="vi" w:eastAsia="vi-VN"/>
        </w:rPr>
        <w:t xml:space="preserve"> </w:t>
      </w:r>
      <w:r>
        <w:rPr>
          <w:rFonts w:eastAsia="Arial"/>
          <w:b w:val="0"/>
          <w:bCs w:val="0"/>
          <w:lang w:eastAsia="vi-VN"/>
        </w:rPr>
        <w:t>B</w:t>
      </w:r>
      <w:r>
        <w:rPr>
          <w:rFonts w:eastAsia="Arial"/>
          <w:b w:val="0"/>
          <w:bCs w:val="0"/>
          <w:lang w:val="vi" w:eastAsia="vi-VN"/>
        </w:rPr>
        <w:t>iểu đồ trình tự</w:t>
      </w:r>
      <w:bookmarkEnd w:id="247"/>
      <w:bookmarkEnd w:id="248"/>
    </w:p>
    <w:p w14:paraId="4944194D">
      <w:pPr>
        <w:spacing w:line="360" w:lineRule="auto"/>
      </w:pPr>
      <w:r>
        <w:drawing>
          <wp:inline distT="0" distB="0" distL="114300" distR="114300">
            <wp:extent cx="5570220" cy="4165600"/>
            <wp:effectExtent l="0" t="0" r="5080" b="0"/>
            <wp:docPr id="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6"/>
                    <pic:cNvPicPr>
                      <a:picLocks noChangeAspect="1"/>
                    </pic:cNvPicPr>
                  </pic:nvPicPr>
                  <pic:blipFill>
                    <a:blip r:embed="rId20"/>
                    <a:stretch>
                      <a:fillRect/>
                    </a:stretch>
                  </pic:blipFill>
                  <pic:spPr>
                    <a:xfrm>
                      <a:off x="0" y="0"/>
                      <a:ext cx="5570220" cy="4165600"/>
                    </a:xfrm>
                    <a:prstGeom prst="rect">
                      <a:avLst/>
                    </a:prstGeom>
                    <a:noFill/>
                    <a:ln>
                      <a:noFill/>
                    </a:ln>
                  </pic:spPr>
                </pic:pic>
              </a:graphicData>
            </a:graphic>
          </wp:inline>
        </w:drawing>
      </w:r>
    </w:p>
    <w:p w14:paraId="7CA028EC">
      <w:pPr>
        <w:pStyle w:val="23"/>
        <w:spacing w:line="360" w:lineRule="auto"/>
        <w:jc w:val="center"/>
        <w:rPr>
          <w:lang w:val="vi-VN" w:eastAsia="vi-VN"/>
        </w:rPr>
      </w:pPr>
      <w:r>
        <w:rPr>
          <w:rFonts w:ascii="Times New Roman" w:hAnsi="Times New Roman" w:cs="Times New Roman"/>
          <w:i/>
          <w:iCs/>
          <w:sz w:val="24"/>
          <w:szCs w:val="24"/>
        </w:rPr>
        <w:t xml:space="preserve">Hình </w:t>
      </w:r>
      <w:r>
        <w:rPr>
          <w:rFonts w:hint="default" w:ascii="Times New Roman" w:hAnsi="Times New Roman" w:cs="Times New Roman"/>
          <w:i/>
          <w:iCs/>
          <w:sz w:val="24"/>
          <w:szCs w:val="24"/>
          <w:lang w:val="vi-VN"/>
        </w:rPr>
        <w:t>3</w:t>
      </w:r>
      <w:r>
        <w:rPr>
          <w:rFonts w:ascii="Times New Roman" w:hAnsi="Times New Roman" w:cs="Times New Roman"/>
          <w:i/>
          <w:iCs/>
          <w:sz w:val="24"/>
          <w:szCs w:val="24"/>
          <w:lang w:val="vi-VN"/>
        </w:rPr>
        <w:t>.</w:t>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SEQ Hình \* ARABIC \s 1 </w:instrText>
      </w:r>
      <w:r>
        <w:rPr>
          <w:rFonts w:ascii="Times New Roman" w:hAnsi="Times New Roman" w:cs="Times New Roman"/>
          <w:i/>
          <w:iCs/>
          <w:sz w:val="24"/>
          <w:szCs w:val="24"/>
        </w:rPr>
        <w:fldChar w:fldCharType="separate"/>
      </w:r>
      <w:r>
        <w:rPr>
          <w:rFonts w:ascii="Times New Roman" w:hAnsi="Times New Roman" w:cs="Times New Roman"/>
          <w:i/>
          <w:iCs/>
          <w:sz w:val="24"/>
          <w:szCs w:val="24"/>
        </w:rPr>
        <w:t>11</w:t>
      </w:r>
      <w:r>
        <w:rPr>
          <w:rFonts w:ascii="Times New Roman" w:hAnsi="Times New Roman" w:cs="Times New Roman"/>
          <w:i/>
          <w:iCs/>
          <w:sz w:val="24"/>
          <w:szCs w:val="24"/>
        </w:rPr>
        <w:fldChar w:fldCharType="end"/>
      </w:r>
      <w:bookmarkStart w:id="249" w:name="_Toc10207"/>
      <w:bookmarkStart w:id="250" w:name="_Toc16683"/>
      <w:bookmarkStart w:id="251" w:name="_Toc6726"/>
      <w:r>
        <w:rPr>
          <w:rFonts w:ascii="Times New Roman" w:hAnsi="Times New Roman" w:cs="Times New Roman"/>
          <w:i/>
          <w:iCs/>
          <w:sz w:val="24"/>
          <w:szCs w:val="24"/>
          <w:lang w:val="vi-VN"/>
        </w:rPr>
        <w:t xml:space="preserve"> Biểu đồ trình tự chức năng Xem chi tiết sản phẩm</w:t>
      </w:r>
      <w:bookmarkEnd w:id="249"/>
      <w:bookmarkEnd w:id="250"/>
      <w:bookmarkEnd w:id="251"/>
    </w:p>
    <w:p w14:paraId="76667B81">
      <w:pPr>
        <w:pStyle w:val="5"/>
        <w:jc w:val="both"/>
        <w:rPr>
          <w:rFonts w:eastAsia="Arial"/>
          <w:b w:val="0"/>
          <w:bCs w:val="0"/>
          <w:lang w:val="vi" w:eastAsia="vi-VN"/>
        </w:rPr>
      </w:pPr>
      <w:bookmarkStart w:id="252" w:name="_Toc67"/>
      <w:bookmarkStart w:id="253" w:name="_Toc26011"/>
      <w:r>
        <w:rPr>
          <w:rFonts w:hint="default" w:eastAsia="Arial"/>
          <w:b w:val="0"/>
          <w:bCs w:val="0"/>
          <w:lang w:val="en-US" w:eastAsia="vi-VN"/>
        </w:rPr>
        <w:t>3</w:t>
      </w:r>
      <w:r>
        <w:rPr>
          <w:rFonts w:eastAsia="Arial"/>
          <w:b w:val="0"/>
          <w:bCs w:val="0"/>
          <w:lang w:eastAsia="vi-VN"/>
        </w:rPr>
        <w:t>.2</w:t>
      </w:r>
      <w:r>
        <w:rPr>
          <w:rFonts w:eastAsia="Arial"/>
          <w:b w:val="0"/>
          <w:bCs w:val="0"/>
          <w:lang w:val="vi" w:eastAsia="vi-VN"/>
        </w:rPr>
        <w:t>.</w:t>
      </w:r>
      <w:r>
        <w:rPr>
          <w:rFonts w:eastAsia="Arial"/>
          <w:b w:val="0"/>
          <w:bCs w:val="0"/>
          <w:lang w:eastAsia="vi-VN"/>
        </w:rPr>
        <w:t>5</w:t>
      </w:r>
      <w:r>
        <w:rPr>
          <w:rFonts w:eastAsia="Arial"/>
          <w:b w:val="0"/>
          <w:bCs w:val="0"/>
          <w:lang w:val="vi" w:eastAsia="vi-VN"/>
        </w:rPr>
        <w:t>.</w:t>
      </w:r>
      <w:r>
        <w:rPr>
          <w:rFonts w:eastAsia="Arial"/>
          <w:b w:val="0"/>
          <w:bCs w:val="0"/>
          <w:lang w:eastAsia="vi-VN"/>
        </w:rPr>
        <w:t>3</w:t>
      </w:r>
      <w:r>
        <w:rPr>
          <w:rFonts w:eastAsia="Arial"/>
          <w:b w:val="0"/>
          <w:bCs w:val="0"/>
          <w:lang w:val="vi" w:eastAsia="vi-VN"/>
        </w:rPr>
        <w:t xml:space="preserve"> Biểu đồ lớp phân tích</w:t>
      </w:r>
      <w:bookmarkEnd w:id="252"/>
      <w:bookmarkEnd w:id="253"/>
    </w:p>
    <w:p w14:paraId="1637D9B9">
      <w:r>
        <w:drawing>
          <wp:inline distT="0" distB="0" distL="114300" distR="114300">
            <wp:extent cx="5570855" cy="3445510"/>
            <wp:effectExtent l="0" t="0" r="4445" b="8890"/>
            <wp:docPr id="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0"/>
                    <pic:cNvPicPr>
                      <a:picLocks noChangeAspect="1"/>
                    </pic:cNvPicPr>
                  </pic:nvPicPr>
                  <pic:blipFill>
                    <a:blip r:embed="rId21"/>
                    <a:stretch>
                      <a:fillRect/>
                    </a:stretch>
                  </pic:blipFill>
                  <pic:spPr>
                    <a:xfrm>
                      <a:off x="0" y="0"/>
                      <a:ext cx="5570855" cy="3445510"/>
                    </a:xfrm>
                    <a:prstGeom prst="rect">
                      <a:avLst/>
                    </a:prstGeom>
                    <a:noFill/>
                    <a:ln>
                      <a:noFill/>
                    </a:ln>
                  </pic:spPr>
                </pic:pic>
              </a:graphicData>
            </a:graphic>
          </wp:inline>
        </w:drawing>
      </w:r>
    </w:p>
    <w:p w14:paraId="2367688A">
      <w:pPr>
        <w:pStyle w:val="23"/>
        <w:spacing w:line="360" w:lineRule="auto"/>
        <w:jc w:val="center"/>
        <w:rPr>
          <w:rFonts w:ascii="Times New Roman" w:hAnsi="Times New Roman" w:cs="Times New Roman"/>
          <w:i/>
          <w:iCs/>
          <w:sz w:val="24"/>
          <w:szCs w:val="24"/>
          <w:lang w:val="vi-VN"/>
        </w:rPr>
      </w:pPr>
      <w:r>
        <w:rPr>
          <w:rFonts w:ascii="Times New Roman" w:hAnsi="Times New Roman" w:cs="Times New Roman"/>
          <w:i/>
          <w:iCs/>
          <w:sz w:val="24"/>
          <w:szCs w:val="24"/>
        </w:rPr>
        <w:t xml:space="preserve">Hình </w:t>
      </w:r>
      <w:r>
        <w:rPr>
          <w:rFonts w:hint="default" w:ascii="Times New Roman" w:hAnsi="Times New Roman" w:cs="Times New Roman"/>
          <w:i/>
          <w:iCs/>
          <w:sz w:val="24"/>
          <w:szCs w:val="24"/>
          <w:lang w:val="vi-VN"/>
        </w:rPr>
        <w:t>3</w:t>
      </w:r>
      <w:r>
        <w:rPr>
          <w:rFonts w:ascii="Times New Roman" w:hAnsi="Times New Roman" w:cs="Times New Roman"/>
          <w:i/>
          <w:iCs/>
          <w:sz w:val="24"/>
          <w:szCs w:val="24"/>
          <w:lang w:val="vi-VN"/>
        </w:rPr>
        <w:t>.</w:t>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SEQ Hình \* ARABIC \s 1 </w:instrText>
      </w:r>
      <w:r>
        <w:rPr>
          <w:rFonts w:ascii="Times New Roman" w:hAnsi="Times New Roman" w:cs="Times New Roman"/>
          <w:i/>
          <w:iCs/>
          <w:sz w:val="24"/>
          <w:szCs w:val="24"/>
        </w:rPr>
        <w:fldChar w:fldCharType="separate"/>
      </w:r>
      <w:r>
        <w:rPr>
          <w:rFonts w:ascii="Times New Roman" w:hAnsi="Times New Roman" w:cs="Times New Roman"/>
          <w:i/>
          <w:iCs/>
          <w:sz w:val="24"/>
          <w:szCs w:val="24"/>
        </w:rPr>
        <w:t>12</w:t>
      </w:r>
      <w:r>
        <w:rPr>
          <w:rFonts w:ascii="Times New Roman" w:hAnsi="Times New Roman" w:cs="Times New Roman"/>
          <w:i/>
          <w:iCs/>
          <w:sz w:val="24"/>
          <w:szCs w:val="24"/>
        </w:rPr>
        <w:fldChar w:fldCharType="end"/>
      </w:r>
      <w:bookmarkStart w:id="254" w:name="_Toc25598"/>
      <w:bookmarkStart w:id="255" w:name="_Toc26108"/>
      <w:bookmarkStart w:id="256" w:name="_Toc7416"/>
      <w:r>
        <w:rPr>
          <w:rFonts w:ascii="Times New Roman" w:hAnsi="Times New Roman" w:cs="Times New Roman"/>
          <w:i/>
          <w:iCs/>
          <w:sz w:val="24"/>
          <w:szCs w:val="24"/>
          <w:lang w:val="vi-VN"/>
        </w:rPr>
        <w:t xml:space="preserve"> Biểu đồ lớp phân tích chức năng Xem chi tiết sản phẩm</w:t>
      </w:r>
      <w:bookmarkEnd w:id="254"/>
      <w:bookmarkEnd w:id="255"/>
      <w:bookmarkEnd w:id="256"/>
    </w:p>
    <w:p w14:paraId="000BC754">
      <w:pPr>
        <w:pStyle w:val="5"/>
        <w:jc w:val="both"/>
        <w:rPr>
          <w:rFonts w:eastAsia="Arial"/>
          <w:b w:val="0"/>
          <w:bCs w:val="0"/>
          <w:lang w:eastAsia="vi-VN"/>
        </w:rPr>
      </w:pPr>
      <w:bookmarkStart w:id="257" w:name="_Toc21689"/>
      <w:bookmarkStart w:id="258" w:name="_Toc23485"/>
      <w:r>
        <w:rPr>
          <w:rFonts w:hint="default" w:eastAsia="Arial"/>
          <w:b w:val="0"/>
          <w:bCs w:val="0"/>
          <w:lang w:val="en-US" w:eastAsia="vi-VN"/>
        </w:rPr>
        <w:t>3</w:t>
      </w:r>
      <w:r>
        <w:rPr>
          <w:rFonts w:eastAsia="Arial"/>
          <w:b w:val="0"/>
          <w:bCs w:val="0"/>
          <w:lang w:eastAsia="vi-VN"/>
        </w:rPr>
        <w:t>.2</w:t>
      </w:r>
      <w:r>
        <w:rPr>
          <w:rFonts w:eastAsia="Arial"/>
          <w:b w:val="0"/>
          <w:bCs w:val="0"/>
          <w:lang w:val="vi" w:eastAsia="vi-VN"/>
        </w:rPr>
        <w:t>.</w:t>
      </w:r>
      <w:r>
        <w:rPr>
          <w:rFonts w:eastAsia="Arial"/>
          <w:b w:val="0"/>
          <w:bCs w:val="0"/>
          <w:lang w:eastAsia="vi-VN"/>
        </w:rPr>
        <w:t>5</w:t>
      </w:r>
      <w:r>
        <w:rPr>
          <w:rFonts w:eastAsia="Arial"/>
          <w:b w:val="0"/>
          <w:bCs w:val="0"/>
          <w:lang w:val="vi" w:eastAsia="vi-VN"/>
        </w:rPr>
        <w:t>.</w:t>
      </w:r>
      <w:r>
        <w:rPr>
          <w:rFonts w:eastAsia="Arial"/>
          <w:b w:val="0"/>
          <w:bCs w:val="0"/>
          <w:lang w:eastAsia="vi-VN"/>
        </w:rPr>
        <w:t>4</w:t>
      </w:r>
      <w:r>
        <w:rPr>
          <w:rFonts w:eastAsia="Arial"/>
          <w:b w:val="0"/>
          <w:bCs w:val="0"/>
          <w:lang w:val="vi" w:eastAsia="vi-VN"/>
        </w:rPr>
        <w:t xml:space="preserve"> </w:t>
      </w:r>
      <w:r>
        <w:rPr>
          <w:rFonts w:eastAsia="Arial"/>
          <w:b w:val="0"/>
          <w:bCs w:val="0"/>
          <w:lang w:eastAsia="vi-VN"/>
        </w:rPr>
        <w:t>Hình dung màn hình</w:t>
      </w:r>
      <w:bookmarkEnd w:id="257"/>
      <w:bookmarkEnd w:id="258"/>
      <w:r>
        <w:rPr>
          <w:rFonts w:eastAsia="Arial"/>
          <w:b w:val="0"/>
          <w:bCs w:val="0"/>
          <w:lang w:eastAsia="vi-VN"/>
        </w:rPr>
        <w:t xml:space="preserve"> </w:t>
      </w:r>
    </w:p>
    <w:p w14:paraId="4B30D077">
      <w:pPr>
        <w:jc w:val="center"/>
      </w:pPr>
      <w:r>
        <w:drawing>
          <wp:inline distT="0" distB="0" distL="114300" distR="114300">
            <wp:extent cx="4658360" cy="3317240"/>
            <wp:effectExtent l="0" t="0" r="2540" b="10160"/>
            <wp:docPr id="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4"/>
                    <pic:cNvPicPr>
                      <a:picLocks noChangeAspect="1"/>
                    </pic:cNvPicPr>
                  </pic:nvPicPr>
                  <pic:blipFill>
                    <a:blip r:embed="rId22"/>
                    <a:stretch>
                      <a:fillRect/>
                    </a:stretch>
                  </pic:blipFill>
                  <pic:spPr>
                    <a:xfrm>
                      <a:off x="0" y="0"/>
                      <a:ext cx="4658360" cy="3317240"/>
                    </a:xfrm>
                    <a:prstGeom prst="rect">
                      <a:avLst/>
                    </a:prstGeom>
                    <a:noFill/>
                    <a:ln>
                      <a:noFill/>
                    </a:ln>
                  </pic:spPr>
                </pic:pic>
              </a:graphicData>
            </a:graphic>
          </wp:inline>
        </w:drawing>
      </w:r>
    </w:p>
    <w:p w14:paraId="09499281">
      <w:pPr>
        <w:pStyle w:val="23"/>
        <w:spacing w:line="360" w:lineRule="auto"/>
        <w:jc w:val="center"/>
        <w:rPr>
          <w:rFonts w:ascii="Times New Roman" w:hAnsi="Times New Roman" w:cs="Times New Roman"/>
          <w:i/>
          <w:iCs/>
          <w:sz w:val="24"/>
          <w:szCs w:val="24"/>
          <w:lang w:val="vi-VN" w:eastAsia="vi-VN"/>
        </w:rPr>
      </w:pPr>
      <w:r>
        <w:rPr>
          <w:rFonts w:ascii="Times New Roman" w:hAnsi="Times New Roman" w:cs="Times New Roman"/>
          <w:i/>
          <w:iCs/>
          <w:sz w:val="24"/>
          <w:szCs w:val="24"/>
        </w:rPr>
        <w:t xml:space="preserve">Hình </w:t>
      </w:r>
      <w:r>
        <w:rPr>
          <w:rFonts w:hint="default" w:ascii="Times New Roman" w:hAnsi="Times New Roman" w:cs="Times New Roman"/>
          <w:i/>
          <w:iCs/>
          <w:sz w:val="24"/>
          <w:szCs w:val="24"/>
          <w:lang w:val="vi-VN"/>
        </w:rPr>
        <w:t>3</w:t>
      </w:r>
      <w:r>
        <w:rPr>
          <w:rFonts w:ascii="Times New Roman" w:hAnsi="Times New Roman" w:cs="Times New Roman"/>
          <w:i/>
          <w:iCs/>
          <w:sz w:val="24"/>
          <w:szCs w:val="24"/>
          <w:lang w:val="vi-VN"/>
        </w:rPr>
        <w:t>.</w:t>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SEQ Hình \* ARABIC \s 1 </w:instrText>
      </w:r>
      <w:r>
        <w:rPr>
          <w:rFonts w:ascii="Times New Roman" w:hAnsi="Times New Roman" w:cs="Times New Roman"/>
          <w:i/>
          <w:iCs/>
          <w:sz w:val="24"/>
          <w:szCs w:val="24"/>
        </w:rPr>
        <w:fldChar w:fldCharType="separate"/>
      </w:r>
      <w:r>
        <w:rPr>
          <w:rFonts w:ascii="Times New Roman" w:hAnsi="Times New Roman" w:cs="Times New Roman"/>
          <w:i/>
          <w:iCs/>
          <w:sz w:val="24"/>
          <w:szCs w:val="24"/>
        </w:rPr>
        <w:t>13</w:t>
      </w:r>
      <w:r>
        <w:rPr>
          <w:rFonts w:ascii="Times New Roman" w:hAnsi="Times New Roman" w:cs="Times New Roman"/>
          <w:i/>
          <w:iCs/>
          <w:sz w:val="24"/>
          <w:szCs w:val="24"/>
        </w:rPr>
        <w:fldChar w:fldCharType="end"/>
      </w:r>
      <w:bookmarkStart w:id="259" w:name="_Toc6818"/>
      <w:bookmarkStart w:id="260" w:name="_Toc30360"/>
      <w:bookmarkStart w:id="261" w:name="_Toc17408"/>
      <w:r>
        <w:rPr>
          <w:rFonts w:ascii="Times New Roman" w:hAnsi="Times New Roman" w:cs="Times New Roman"/>
          <w:i/>
          <w:iCs/>
          <w:sz w:val="24"/>
          <w:szCs w:val="24"/>
          <w:lang w:val="vi-VN"/>
        </w:rPr>
        <w:t xml:space="preserve"> Hình dung màn hình chức năng Xem chi tiết sản phẩm</w:t>
      </w:r>
      <w:bookmarkEnd w:id="259"/>
      <w:bookmarkEnd w:id="260"/>
      <w:bookmarkEnd w:id="261"/>
    </w:p>
    <w:p w14:paraId="59AC4CF8">
      <w:pPr>
        <w:pStyle w:val="4"/>
        <w:jc w:val="both"/>
        <w:rPr>
          <w:lang w:eastAsia="vi-VN"/>
        </w:rPr>
      </w:pPr>
      <w:bookmarkStart w:id="262" w:name="_Toc19661"/>
      <w:bookmarkStart w:id="263" w:name="_Toc13583"/>
      <w:r>
        <w:rPr>
          <w:rFonts w:hint="default"/>
          <w:lang w:val="en-US" w:eastAsia="vi-VN"/>
        </w:rPr>
        <w:t>3</w:t>
      </w:r>
      <w:r>
        <w:rPr>
          <w:lang w:eastAsia="vi-VN"/>
        </w:rPr>
        <w:t>.2.6 Phân tích use case Quản lý giỏ hàng</w:t>
      </w:r>
      <w:bookmarkEnd w:id="262"/>
      <w:bookmarkEnd w:id="263"/>
    </w:p>
    <w:p w14:paraId="3DEC0AE6">
      <w:pPr>
        <w:pStyle w:val="5"/>
        <w:jc w:val="both"/>
        <w:rPr>
          <w:rFonts w:eastAsia="Arial"/>
          <w:b w:val="0"/>
          <w:bCs w:val="0"/>
          <w:lang w:eastAsia="vi-VN"/>
        </w:rPr>
      </w:pPr>
      <w:bookmarkStart w:id="264" w:name="_Toc5323"/>
      <w:bookmarkStart w:id="265" w:name="_Toc12078"/>
      <w:r>
        <w:rPr>
          <w:rFonts w:hint="default" w:eastAsia="Arial"/>
          <w:b w:val="0"/>
          <w:bCs w:val="0"/>
          <w:lang w:val="vi-VN"/>
        </w:rPr>
        <w:t>3</w:t>
      </w:r>
      <w:r>
        <w:rPr>
          <w:rFonts w:eastAsia="Arial"/>
          <w:b w:val="0"/>
          <w:bCs w:val="0"/>
          <w:lang w:val="vi-VN"/>
        </w:rPr>
        <w:t>.2</w:t>
      </w:r>
      <w:r>
        <w:rPr>
          <w:rFonts w:eastAsia="Arial"/>
          <w:b w:val="0"/>
          <w:bCs w:val="0"/>
        </w:rPr>
        <w:t>.</w:t>
      </w:r>
      <w:r>
        <w:rPr>
          <w:rFonts w:eastAsia="Arial"/>
          <w:b w:val="0"/>
          <w:bCs w:val="0"/>
          <w:lang w:val="vi-VN"/>
        </w:rPr>
        <w:t>6</w:t>
      </w:r>
      <w:r>
        <w:rPr>
          <w:rFonts w:eastAsia="Arial"/>
          <w:b w:val="0"/>
          <w:bCs w:val="0"/>
        </w:rPr>
        <w:t xml:space="preserve">.1 </w:t>
      </w:r>
      <w:r>
        <w:rPr>
          <w:rFonts w:eastAsia="Arial"/>
          <w:b w:val="0"/>
          <w:bCs w:val="0"/>
          <w:lang w:eastAsia="vi-VN"/>
        </w:rPr>
        <w:t xml:space="preserve"> </w:t>
      </w:r>
      <w:r>
        <w:rPr>
          <w:rFonts w:eastAsia="Arial"/>
          <w:b w:val="0"/>
          <w:bCs w:val="0"/>
          <w:lang w:val="vi" w:eastAsia="vi-VN"/>
        </w:rPr>
        <w:t xml:space="preserve">Mô tả use case </w:t>
      </w:r>
      <w:r>
        <w:rPr>
          <w:rFonts w:eastAsia="Arial"/>
          <w:b w:val="0"/>
          <w:bCs w:val="0"/>
          <w:lang w:eastAsia="vi-VN"/>
        </w:rPr>
        <w:t>Quản lý giỏ hàng</w:t>
      </w:r>
      <w:bookmarkEnd w:id="264"/>
      <w:bookmarkEnd w:id="265"/>
    </w:p>
    <w:tbl>
      <w:tblPr>
        <w:tblStyle w:val="12"/>
        <w:tblW w:w="8750" w:type="dxa"/>
        <w:tblInd w:w="131"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8750"/>
      </w:tblGrid>
      <w:tr w14:paraId="24FD13D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8750" w:type="dxa"/>
            <w:tcMar>
              <w:top w:w="100" w:type="dxa"/>
              <w:left w:w="100" w:type="dxa"/>
              <w:bottom w:w="100" w:type="dxa"/>
              <w:right w:w="100" w:type="dxa"/>
            </w:tcMar>
          </w:tcPr>
          <w:p w14:paraId="53B9F9F5">
            <w:pPr>
              <w:widowControl w:val="0"/>
              <w:spacing w:line="360" w:lineRule="auto"/>
              <w:jc w:val="both"/>
            </w:pPr>
            <w:r>
              <w:t>1. Tên Use Case : Quản lý giỏ hàng</w:t>
            </w:r>
          </w:p>
          <w:p w14:paraId="168EB627">
            <w:pPr>
              <w:widowControl w:val="0"/>
              <w:spacing w:line="360" w:lineRule="auto"/>
              <w:jc w:val="both"/>
            </w:pPr>
            <w:r>
              <w:t>2. Mô tả vắn tắt : Use case này cho phép người dùng xem, cập nhật số lượng sản phẩm, xóa sản phẩm khỏi giỏ hàng hoặc tiếp tục mua hàng trong hệ thống bán thực phẩm.</w:t>
            </w:r>
          </w:p>
          <w:p w14:paraId="17F36170">
            <w:pPr>
              <w:widowControl w:val="0"/>
              <w:spacing w:line="360" w:lineRule="auto"/>
              <w:jc w:val="both"/>
            </w:pPr>
            <w:r>
              <w:t>3. Luồng các sự kiện</w:t>
            </w:r>
          </w:p>
          <w:p w14:paraId="3397FD64">
            <w:pPr>
              <w:widowControl w:val="0"/>
              <w:spacing w:line="360" w:lineRule="auto"/>
              <w:jc w:val="both"/>
            </w:pPr>
            <w:r>
              <w:t>3.1. Luồng cơ bản</w:t>
            </w:r>
          </w:p>
          <w:p w14:paraId="1D9A5745">
            <w:pPr>
              <w:widowControl w:val="0"/>
              <w:numPr>
                <w:ilvl w:val="0"/>
                <w:numId w:val="21"/>
              </w:numPr>
              <w:spacing w:line="360" w:lineRule="auto"/>
              <w:jc w:val="both"/>
            </w:pPr>
            <w:r>
              <w:t>Use case bắt đầu khi người dùng chọn chức năng “Giỏ hàng” từ giao diện chính.</w:t>
            </w:r>
          </w:p>
          <w:p w14:paraId="58A3AE14">
            <w:pPr>
              <w:widowControl w:val="0"/>
              <w:numPr>
                <w:ilvl w:val="0"/>
                <w:numId w:val="21"/>
              </w:numPr>
              <w:spacing w:line="360" w:lineRule="auto"/>
              <w:jc w:val="both"/>
            </w:pPr>
            <w:r>
              <w:t>Hệ thống hiển thị danh sách sản phẩm hiện có trong giỏ hàng, bao gồm tên sản phẩm, hình ảnh, giá, số lượng và tổng tiền.</w:t>
            </w:r>
          </w:p>
          <w:p w14:paraId="75522F80">
            <w:pPr>
              <w:widowControl w:val="0"/>
              <w:numPr>
                <w:ilvl w:val="0"/>
                <w:numId w:val="21"/>
              </w:numPr>
              <w:spacing w:line="360" w:lineRule="auto"/>
              <w:jc w:val="both"/>
            </w:pPr>
            <w:r>
              <w:t>Người dùng có thể thực hiện một trong các hành động sau:</w:t>
            </w:r>
          </w:p>
          <w:p w14:paraId="5BF98B7B">
            <w:pPr>
              <w:widowControl w:val="0"/>
              <w:numPr>
                <w:ilvl w:val="1"/>
                <w:numId w:val="18"/>
              </w:numPr>
              <w:spacing w:line="360" w:lineRule="auto"/>
              <w:jc w:val="both"/>
            </w:pPr>
            <w:r>
              <w:t>Cập nhật số lượng sản phẩm bằng cách nhập số lượng mới vào ô số lượng.</w:t>
            </w:r>
          </w:p>
          <w:p w14:paraId="0C72289F">
            <w:pPr>
              <w:widowControl w:val="0"/>
              <w:numPr>
                <w:ilvl w:val="1"/>
                <w:numId w:val="18"/>
              </w:numPr>
              <w:spacing w:line="360" w:lineRule="auto"/>
              <w:jc w:val="both"/>
            </w:pPr>
            <w:r>
              <w:t>Xóa sản phẩm khỏi giỏ hàng bằng cách nhấn nút “Xóa”.</w:t>
            </w:r>
          </w:p>
          <w:p w14:paraId="593AB0F9">
            <w:pPr>
              <w:widowControl w:val="0"/>
              <w:numPr>
                <w:ilvl w:val="1"/>
                <w:numId w:val="18"/>
              </w:numPr>
              <w:spacing w:line="360" w:lineRule="auto"/>
              <w:jc w:val="both"/>
            </w:pPr>
            <w:r>
              <w:t>Tiếp tục mua hàng để thêm sản phẩm mới vào giỏ.</w:t>
            </w:r>
          </w:p>
          <w:p w14:paraId="29F49398">
            <w:pPr>
              <w:widowControl w:val="0"/>
              <w:numPr>
                <w:ilvl w:val="0"/>
                <w:numId w:val="21"/>
              </w:numPr>
              <w:spacing w:line="360" w:lineRule="auto"/>
              <w:jc w:val="both"/>
            </w:pPr>
            <w:r>
              <w:t>Hệ thống cập nhật lại tổng tiền của giỏ hàng sau mỗi thao tác.</w:t>
            </w:r>
          </w:p>
          <w:p w14:paraId="102A463B">
            <w:pPr>
              <w:widowControl w:val="0"/>
              <w:numPr>
                <w:ilvl w:val="0"/>
                <w:numId w:val="21"/>
              </w:numPr>
              <w:spacing w:line="360" w:lineRule="auto"/>
              <w:jc w:val="both"/>
            </w:pPr>
            <w:r>
              <w:t>Use case kết thúc khi người dùng thoát khỏi giỏ hàng hoặc chuyển sang bước thanh toán.</w:t>
            </w:r>
          </w:p>
          <w:p w14:paraId="1955F8AE">
            <w:pPr>
              <w:widowControl w:val="0"/>
              <w:spacing w:line="360" w:lineRule="auto"/>
              <w:jc w:val="both"/>
            </w:pPr>
            <w:r>
              <w:t>3.2. Các luồng rẽ nhánh</w:t>
            </w:r>
          </w:p>
          <w:p w14:paraId="49EA0D13">
            <w:pPr>
              <w:widowControl w:val="0"/>
              <w:numPr>
                <w:ilvl w:val="0"/>
                <w:numId w:val="22"/>
              </w:numPr>
              <w:spacing w:line="360" w:lineRule="auto"/>
              <w:jc w:val="both"/>
            </w:pPr>
            <w:r>
              <w:t>Tại bước 3, nếu người dùng nhập số lượng vượt quá số lượng tồn kho hiện tại, hệ thống hiển thị thông báo cảnh báo: “Số lượng bạn chọn vượt quá tồn kho. Vui lòng giảm số lượng hoặc chọn sản phẩm khác.” → Người dùng có thể nhập lại số lượng hợp lệ.</w:t>
            </w:r>
          </w:p>
          <w:p w14:paraId="190E7268">
            <w:pPr>
              <w:widowControl w:val="0"/>
              <w:numPr>
                <w:ilvl w:val="0"/>
                <w:numId w:val="22"/>
              </w:numPr>
              <w:spacing w:line="360" w:lineRule="auto"/>
              <w:jc w:val="both"/>
            </w:pPr>
            <w:r>
              <w:t>Tại bước 3, nếu người dùng chọn xóa sản phẩm, hệ thống hiển thị hộp thoại xác nhận “Bạn có chắc chắn muốn xóa sản phẩm này không?”.</w:t>
            </w:r>
          </w:p>
          <w:p w14:paraId="3EBD2A80">
            <w:pPr>
              <w:widowControl w:val="0"/>
              <w:numPr>
                <w:ilvl w:val="1"/>
                <w:numId w:val="23"/>
              </w:numPr>
              <w:spacing w:line="360" w:lineRule="auto"/>
              <w:jc w:val="both"/>
            </w:pPr>
            <w:r>
              <w:t>Nếu chọn Đồng ý, sản phẩm bị xóa khỏi giỏ hàng.</w:t>
            </w:r>
          </w:p>
          <w:p w14:paraId="527B81CA">
            <w:pPr>
              <w:widowControl w:val="0"/>
              <w:numPr>
                <w:ilvl w:val="1"/>
                <w:numId w:val="23"/>
              </w:numPr>
              <w:spacing w:line="360" w:lineRule="auto"/>
              <w:jc w:val="both"/>
            </w:pPr>
            <w:r>
              <w:t>Nếu chọn Hủy, hệ thống giữ nguyên giỏ hàng.</w:t>
            </w:r>
          </w:p>
          <w:p w14:paraId="398ADE1D">
            <w:pPr>
              <w:widowControl w:val="0"/>
              <w:numPr>
                <w:ilvl w:val="0"/>
                <w:numId w:val="22"/>
              </w:numPr>
              <w:spacing w:line="360" w:lineRule="auto"/>
              <w:jc w:val="both"/>
            </w:pPr>
            <w:r>
              <w:t>Tại bất kỳ thời điểm nào, nếu mất kết nối cơ sở dữ liệu hoặc lỗi hệ thống xảy ra, hệ thống hiển thị thông báo lỗi “Không thể tải dữ liệu giỏ hàng. Vui lòng thử lại sau.” và use case kết thúc.</w:t>
            </w:r>
          </w:p>
          <w:p w14:paraId="4DA50C27">
            <w:pPr>
              <w:widowControl w:val="0"/>
              <w:spacing w:line="360" w:lineRule="auto"/>
              <w:jc w:val="both"/>
            </w:pPr>
            <w:r>
              <w:t>4. Các yêu cầu đặc biệt :</w:t>
            </w:r>
          </w:p>
          <w:p w14:paraId="01363E71">
            <w:pPr>
              <w:widowControl w:val="0"/>
              <w:numPr>
                <w:ilvl w:val="0"/>
                <w:numId w:val="20"/>
              </w:numPr>
              <w:spacing w:line="360" w:lineRule="auto"/>
              <w:jc w:val="both"/>
            </w:pPr>
            <w:r>
              <w:t>Hệ thống phải cập nhật tổng tiền tự động sau mỗi thay đổi về số lượng hoặc xóa sản phẩm.</w:t>
            </w:r>
          </w:p>
          <w:p w14:paraId="5071A064">
            <w:pPr>
              <w:widowControl w:val="0"/>
              <w:numPr>
                <w:ilvl w:val="0"/>
                <w:numId w:val="20"/>
              </w:numPr>
              <w:spacing w:line="360" w:lineRule="auto"/>
              <w:jc w:val="both"/>
            </w:pPr>
            <w:r>
              <w:t>Dữ liệu giỏ hàng được lưu tạm trong phiên người dùng (session) hoặc tài khoản người dùng (nếu đã đăng nhập).</w:t>
            </w:r>
          </w:p>
          <w:p w14:paraId="23B79988">
            <w:pPr>
              <w:widowControl w:val="0"/>
              <w:spacing w:line="360" w:lineRule="auto"/>
              <w:jc w:val="both"/>
            </w:pPr>
            <w:r>
              <w:t>5. Tiền điều kiện : Người dùng đã thêm ít nhất một sản phẩm vào giỏ hàng.</w:t>
            </w:r>
          </w:p>
          <w:p w14:paraId="37911B3B">
            <w:pPr>
              <w:widowControl w:val="0"/>
              <w:spacing w:line="360" w:lineRule="auto"/>
              <w:jc w:val="both"/>
            </w:pPr>
            <w:r>
              <w:t>6. Hậu điều kiện :</w:t>
            </w:r>
          </w:p>
          <w:p w14:paraId="19A27DB2">
            <w:pPr>
              <w:widowControl w:val="0"/>
              <w:numPr>
                <w:ilvl w:val="0"/>
                <w:numId w:val="24"/>
              </w:numPr>
              <w:spacing w:line="360" w:lineRule="auto"/>
              <w:jc w:val="both"/>
            </w:pPr>
            <w:r>
              <w:t>Giỏ hàng được cập nhật chính xác theo các thay đổi (thêm, xóa, cập nhật số lượng).</w:t>
            </w:r>
          </w:p>
          <w:p w14:paraId="3D9D5A83">
            <w:pPr>
              <w:widowControl w:val="0"/>
              <w:numPr>
                <w:ilvl w:val="0"/>
                <w:numId w:val="24"/>
              </w:numPr>
              <w:spacing w:line="360" w:lineRule="auto"/>
              <w:jc w:val="both"/>
            </w:pPr>
            <w:r>
              <w:t>Tổng tiền phản ánh đúng với dữ liệu mới nhất.</w:t>
            </w:r>
          </w:p>
          <w:p w14:paraId="21764483">
            <w:pPr>
              <w:widowControl w:val="0"/>
              <w:spacing w:line="360" w:lineRule="auto"/>
              <w:jc w:val="both"/>
            </w:pPr>
            <w:r>
              <w:t>7. Điểm mở rộng : Có thể mở rộng thêm tính năng áp mã giảm giá trực tiếp trong giỏ hàng.</w:t>
            </w:r>
          </w:p>
        </w:tc>
      </w:tr>
    </w:tbl>
    <w:p w14:paraId="7388E758">
      <w:pPr>
        <w:pStyle w:val="5"/>
        <w:jc w:val="both"/>
        <w:rPr>
          <w:rFonts w:eastAsia="Arial"/>
          <w:b w:val="0"/>
          <w:bCs w:val="0"/>
          <w:lang w:val="vi" w:eastAsia="vi-VN"/>
        </w:rPr>
      </w:pPr>
      <w:bookmarkStart w:id="266" w:name="_Toc26030"/>
      <w:bookmarkStart w:id="267" w:name="_Toc23065"/>
      <w:r>
        <w:rPr>
          <w:rFonts w:hint="default" w:eastAsia="Arial"/>
          <w:b w:val="0"/>
          <w:bCs w:val="0"/>
          <w:lang w:val="en-US" w:eastAsia="vi-VN"/>
        </w:rPr>
        <w:t>3</w:t>
      </w:r>
      <w:r>
        <w:rPr>
          <w:rFonts w:eastAsia="Arial"/>
          <w:b w:val="0"/>
          <w:bCs w:val="0"/>
          <w:lang w:eastAsia="vi-VN"/>
        </w:rPr>
        <w:t>.2.6.2</w:t>
      </w:r>
      <w:r>
        <w:rPr>
          <w:rFonts w:eastAsia="Arial"/>
          <w:b w:val="0"/>
          <w:bCs w:val="0"/>
          <w:lang w:val="vi" w:eastAsia="vi-VN"/>
        </w:rPr>
        <w:t xml:space="preserve"> </w:t>
      </w:r>
      <w:r>
        <w:rPr>
          <w:rFonts w:eastAsia="Arial"/>
          <w:b w:val="0"/>
          <w:bCs w:val="0"/>
          <w:lang w:eastAsia="vi-VN"/>
        </w:rPr>
        <w:t>B</w:t>
      </w:r>
      <w:r>
        <w:rPr>
          <w:rFonts w:eastAsia="Arial"/>
          <w:b w:val="0"/>
          <w:bCs w:val="0"/>
          <w:lang w:val="vi" w:eastAsia="vi-VN"/>
        </w:rPr>
        <w:t>iểu đồ trình tự</w:t>
      </w:r>
      <w:bookmarkEnd w:id="266"/>
      <w:bookmarkEnd w:id="267"/>
    </w:p>
    <w:p w14:paraId="1D07C6F8">
      <w:pPr>
        <w:rPr>
          <w:lang w:eastAsia="vi-VN"/>
        </w:rPr>
      </w:pPr>
      <w:r>
        <w:drawing>
          <wp:inline distT="0" distB="0" distL="114300" distR="114300">
            <wp:extent cx="5575300" cy="4034790"/>
            <wp:effectExtent l="0" t="0" r="0" b="3810"/>
            <wp:docPr id="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8"/>
                    <pic:cNvPicPr>
                      <a:picLocks noChangeAspect="1"/>
                    </pic:cNvPicPr>
                  </pic:nvPicPr>
                  <pic:blipFill>
                    <a:blip r:embed="rId23"/>
                    <a:stretch>
                      <a:fillRect/>
                    </a:stretch>
                  </pic:blipFill>
                  <pic:spPr>
                    <a:xfrm>
                      <a:off x="0" y="0"/>
                      <a:ext cx="5575300" cy="4034790"/>
                    </a:xfrm>
                    <a:prstGeom prst="rect">
                      <a:avLst/>
                    </a:prstGeom>
                    <a:noFill/>
                    <a:ln>
                      <a:noFill/>
                    </a:ln>
                  </pic:spPr>
                </pic:pic>
              </a:graphicData>
            </a:graphic>
          </wp:inline>
        </w:drawing>
      </w:r>
      <w:r>
        <w:drawing>
          <wp:inline distT="0" distB="0" distL="114300" distR="114300">
            <wp:extent cx="5568950" cy="4009390"/>
            <wp:effectExtent l="0" t="0" r="6350" b="3810"/>
            <wp:docPr id="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9"/>
                    <pic:cNvPicPr>
                      <a:picLocks noChangeAspect="1"/>
                    </pic:cNvPicPr>
                  </pic:nvPicPr>
                  <pic:blipFill>
                    <a:blip r:embed="rId24"/>
                    <a:stretch>
                      <a:fillRect/>
                    </a:stretch>
                  </pic:blipFill>
                  <pic:spPr>
                    <a:xfrm>
                      <a:off x="0" y="0"/>
                      <a:ext cx="5568950" cy="4009390"/>
                    </a:xfrm>
                    <a:prstGeom prst="rect">
                      <a:avLst/>
                    </a:prstGeom>
                    <a:noFill/>
                    <a:ln>
                      <a:noFill/>
                    </a:ln>
                  </pic:spPr>
                </pic:pic>
              </a:graphicData>
            </a:graphic>
          </wp:inline>
        </w:drawing>
      </w:r>
    </w:p>
    <w:p w14:paraId="5D04310A">
      <w:pPr>
        <w:pStyle w:val="23"/>
        <w:jc w:val="center"/>
        <w:rPr>
          <w:rFonts w:ascii="Times New Roman" w:hAnsi="Times New Roman" w:cs="Times New Roman"/>
          <w:i/>
          <w:iCs/>
          <w:sz w:val="24"/>
          <w:szCs w:val="24"/>
          <w:lang w:val="vi-VN" w:eastAsia="vi-VN"/>
        </w:rPr>
      </w:pPr>
      <w:r>
        <w:rPr>
          <w:rFonts w:ascii="Times New Roman" w:hAnsi="Times New Roman" w:cs="Times New Roman"/>
          <w:i/>
          <w:iCs/>
          <w:sz w:val="24"/>
          <w:szCs w:val="24"/>
        </w:rPr>
        <w:t xml:space="preserve">Hình </w:t>
      </w:r>
      <w:r>
        <w:rPr>
          <w:rFonts w:hint="default" w:ascii="Times New Roman" w:hAnsi="Times New Roman" w:cs="Times New Roman"/>
          <w:i/>
          <w:iCs/>
          <w:sz w:val="24"/>
          <w:szCs w:val="24"/>
          <w:lang w:val="vi-VN"/>
        </w:rPr>
        <w:t>3</w:t>
      </w:r>
      <w:r>
        <w:rPr>
          <w:rFonts w:ascii="Times New Roman" w:hAnsi="Times New Roman" w:cs="Times New Roman"/>
          <w:i/>
          <w:iCs/>
          <w:sz w:val="24"/>
          <w:szCs w:val="24"/>
          <w:lang w:val="vi-VN"/>
        </w:rPr>
        <w:t>.</w:t>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SEQ Hình \* ARABIC \s 1 </w:instrText>
      </w:r>
      <w:r>
        <w:rPr>
          <w:rFonts w:ascii="Times New Roman" w:hAnsi="Times New Roman" w:cs="Times New Roman"/>
          <w:i/>
          <w:iCs/>
          <w:sz w:val="24"/>
          <w:szCs w:val="24"/>
        </w:rPr>
        <w:fldChar w:fldCharType="separate"/>
      </w:r>
      <w:r>
        <w:rPr>
          <w:rFonts w:ascii="Times New Roman" w:hAnsi="Times New Roman" w:cs="Times New Roman"/>
          <w:i/>
          <w:iCs/>
          <w:sz w:val="24"/>
          <w:szCs w:val="24"/>
        </w:rPr>
        <w:t>14</w:t>
      </w:r>
      <w:r>
        <w:rPr>
          <w:rFonts w:ascii="Times New Roman" w:hAnsi="Times New Roman" w:cs="Times New Roman"/>
          <w:i/>
          <w:iCs/>
          <w:sz w:val="24"/>
          <w:szCs w:val="24"/>
        </w:rPr>
        <w:fldChar w:fldCharType="end"/>
      </w:r>
      <w:bookmarkStart w:id="268" w:name="_Toc22963"/>
      <w:bookmarkStart w:id="269" w:name="_Toc24343"/>
      <w:bookmarkStart w:id="270" w:name="_Toc25770"/>
      <w:r>
        <w:rPr>
          <w:rFonts w:ascii="Times New Roman" w:hAnsi="Times New Roman" w:cs="Times New Roman"/>
          <w:i/>
          <w:iCs/>
          <w:sz w:val="24"/>
          <w:szCs w:val="24"/>
          <w:lang w:val="vi-VN"/>
        </w:rPr>
        <w:t xml:space="preserve"> Biểu đồ trình tự chức năng Quản lý giỏ hàng</w:t>
      </w:r>
      <w:bookmarkEnd w:id="268"/>
      <w:bookmarkEnd w:id="269"/>
      <w:bookmarkEnd w:id="270"/>
    </w:p>
    <w:p w14:paraId="687C0379">
      <w:pPr>
        <w:pStyle w:val="5"/>
        <w:jc w:val="both"/>
        <w:rPr>
          <w:rFonts w:eastAsia="Arial"/>
          <w:b w:val="0"/>
          <w:bCs w:val="0"/>
          <w:lang w:val="vi" w:eastAsia="vi-VN"/>
        </w:rPr>
      </w:pPr>
      <w:bookmarkStart w:id="271" w:name="_Toc14248"/>
      <w:bookmarkStart w:id="272" w:name="_Toc18737"/>
      <w:r>
        <w:rPr>
          <w:rFonts w:hint="default" w:eastAsia="Arial"/>
          <w:b w:val="0"/>
          <w:bCs w:val="0"/>
          <w:lang w:val="en-US" w:eastAsia="vi-VN"/>
        </w:rPr>
        <w:t>3</w:t>
      </w:r>
      <w:r>
        <w:rPr>
          <w:rFonts w:eastAsia="Arial"/>
          <w:b w:val="0"/>
          <w:bCs w:val="0"/>
          <w:lang w:eastAsia="vi-VN"/>
        </w:rPr>
        <w:t>.2</w:t>
      </w:r>
      <w:r>
        <w:rPr>
          <w:rFonts w:eastAsia="Arial"/>
          <w:b w:val="0"/>
          <w:bCs w:val="0"/>
          <w:lang w:val="vi" w:eastAsia="vi-VN"/>
        </w:rPr>
        <w:t>.</w:t>
      </w:r>
      <w:r>
        <w:rPr>
          <w:rFonts w:eastAsia="Arial"/>
          <w:b w:val="0"/>
          <w:bCs w:val="0"/>
          <w:lang w:eastAsia="vi-VN"/>
        </w:rPr>
        <w:t>6</w:t>
      </w:r>
      <w:r>
        <w:rPr>
          <w:rFonts w:eastAsia="Arial"/>
          <w:b w:val="0"/>
          <w:bCs w:val="0"/>
          <w:lang w:val="vi" w:eastAsia="vi-VN"/>
        </w:rPr>
        <w:t>.</w:t>
      </w:r>
      <w:r>
        <w:rPr>
          <w:rFonts w:eastAsia="Arial"/>
          <w:b w:val="0"/>
          <w:bCs w:val="0"/>
          <w:lang w:eastAsia="vi-VN"/>
        </w:rPr>
        <w:t>3</w:t>
      </w:r>
      <w:r>
        <w:rPr>
          <w:rFonts w:eastAsia="Arial"/>
          <w:b w:val="0"/>
          <w:bCs w:val="0"/>
          <w:lang w:val="vi" w:eastAsia="vi-VN"/>
        </w:rPr>
        <w:t xml:space="preserve"> Biểu đồ lớp phân tích</w:t>
      </w:r>
      <w:bookmarkEnd w:id="271"/>
      <w:bookmarkEnd w:id="272"/>
    </w:p>
    <w:p w14:paraId="44BF5576">
      <w:pPr>
        <w:spacing w:line="360" w:lineRule="auto"/>
        <w:jc w:val="center"/>
        <w:rPr>
          <w:lang w:eastAsia="vi-VN"/>
        </w:rPr>
      </w:pPr>
      <w:r>
        <w:rPr>
          <w:lang w:eastAsia="vi-VN"/>
        </w:rPr>
        <w:drawing>
          <wp:inline distT="0" distB="0" distL="0" distR="0">
            <wp:extent cx="5003800" cy="2762250"/>
            <wp:effectExtent l="0" t="0" r="0" b="6350"/>
            <wp:docPr id="220492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492687" name="Picture 1"/>
                    <pic:cNvPicPr>
                      <a:picLocks noChangeAspect="1"/>
                    </pic:cNvPicPr>
                  </pic:nvPicPr>
                  <pic:blipFill>
                    <a:blip r:embed="rId25"/>
                    <a:stretch>
                      <a:fillRect/>
                    </a:stretch>
                  </pic:blipFill>
                  <pic:spPr>
                    <a:xfrm>
                      <a:off x="0" y="0"/>
                      <a:ext cx="5003800" cy="2762250"/>
                    </a:xfrm>
                    <a:prstGeom prst="rect">
                      <a:avLst/>
                    </a:prstGeom>
                  </pic:spPr>
                </pic:pic>
              </a:graphicData>
            </a:graphic>
          </wp:inline>
        </w:drawing>
      </w:r>
    </w:p>
    <w:p w14:paraId="6A372E73">
      <w:pPr>
        <w:pStyle w:val="23"/>
        <w:spacing w:line="360" w:lineRule="auto"/>
        <w:jc w:val="center"/>
        <w:rPr>
          <w:rFonts w:ascii="Times New Roman" w:hAnsi="Times New Roman" w:cs="Times New Roman"/>
          <w:i/>
          <w:iCs/>
          <w:sz w:val="24"/>
          <w:szCs w:val="24"/>
          <w:lang w:val="vi-VN"/>
        </w:rPr>
      </w:pPr>
      <w:r>
        <w:rPr>
          <w:rFonts w:ascii="Times New Roman" w:hAnsi="Times New Roman" w:cs="Times New Roman"/>
          <w:i/>
          <w:iCs/>
          <w:sz w:val="24"/>
          <w:szCs w:val="24"/>
        </w:rPr>
        <w:t xml:space="preserve">Hình </w:t>
      </w:r>
      <w:r>
        <w:rPr>
          <w:rFonts w:hint="default" w:ascii="Times New Roman" w:hAnsi="Times New Roman" w:cs="Times New Roman"/>
          <w:i/>
          <w:iCs/>
          <w:sz w:val="24"/>
          <w:szCs w:val="24"/>
          <w:lang w:val="vi-VN"/>
        </w:rPr>
        <w:t>3</w:t>
      </w:r>
      <w:r>
        <w:rPr>
          <w:rFonts w:ascii="Times New Roman" w:hAnsi="Times New Roman" w:cs="Times New Roman"/>
          <w:i/>
          <w:iCs/>
          <w:sz w:val="24"/>
          <w:szCs w:val="24"/>
          <w:lang w:val="vi-VN"/>
        </w:rPr>
        <w:t>.</w:t>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SEQ Hình \* ARABIC \s 1 </w:instrText>
      </w:r>
      <w:r>
        <w:rPr>
          <w:rFonts w:ascii="Times New Roman" w:hAnsi="Times New Roman" w:cs="Times New Roman"/>
          <w:i/>
          <w:iCs/>
          <w:sz w:val="24"/>
          <w:szCs w:val="24"/>
        </w:rPr>
        <w:fldChar w:fldCharType="separate"/>
      </w:r>
      <w:r>
        <w:rPr>
          <w:rFonts w:ascii="Times New Roman" w:hAnsi="Times New Roman" w:cs="Times New Roman"/>
          <w:i/>
          <w:iCs/>
          <w:sz w:val="24"/>
          <w:szCs w:val="24"/>
        </w:rPr>
        <w:t>15</w:t>
      </w:r>
      <w:r>
        <w:rPr>
          <w:rFonts w:ascii="Times New Roman" w:hAnsi="Times New Roman" w:cs="Times New Roman"/>
          <w:i/>
          <w:iCs/>
          <w:sz w:val="24"/>
          <w:szCs w:val="24"/>
        </w:rPr>
        <w:fldChar w:fldCharType="end"/>
      </w:r>
      <w:bookmarkStart w:id="273" w:name="_Toc2234"/>
      <w:bookmarkStart w:id="274" w:name="_Toc22188"/>
      <w:bookmarkStart w:id="275" w:name="_Toc26385"/>
      <w:r>
        <w:rPr>
          <w:rFonts w:ascii="Times New Roman" w:hAnsi="Times New Roman" w:cs="Times New Roman"/>
          <w:i/>
          <w:iCs/>
          <w:sz w:val="24"/>
          <w:szCs w:val="24"/>
          <w:lang w:val="vi-VN"/>
        </w:rPr>
        <w:t xml:space="preserve"> Biều đồ lớp phân tích chức năng Quản lý giỏ hàng</w:t>
      </w:r>
      <w:bookmarkEnd w:id="273"/>
      <w:bookmarkEnd w:id="274"/>
      <w:bookmarkEnd w:id="275"/>
    </w:p>
    <w:p w14:paraId="3CA7DF32">
      <w:pPr>
        <w:pStyle w:val="5"/>
        <w:jc w:val="both"/>
        <w:rPr>
          <w:rFonts w:eastAsia="Arial"/>
          <w:b w:val="0"/>
          <w:bCs w:val="0"/>
          <w:lang w:eastAsia="vi-VN"/>
        </w:rPr>
      </w:pPr>
      <w:bookmarkStart w:id="276" w:name="_Toc26838"/>
      <w:bookmarkStart w:id="277" w:name="_Toc14075"/>
      <w:r>
        <w:rPr>
          <w:rFonts w:hint="default" w:eastAsia="Arial"/>
          <w:b w:val="0"/>
          <w:bCs w:val="0"/>
          <w:lang w:val="en-US" w:eastAsia="vi-VN"/>
        </w:rPr>
        <w:t>3</w:t>
      </w:r>
      <w:r>
        <w:rPr>
          <w:rFonts w:eastAsia="Arial"/>
          <w:b w:val="0"/>
          <w:bCs w:val="0"/>
          <w:lang w:eastAsia="vi-VN"/>
        </w:rPr>
        <w:t>.2</w:t>
      </w:r>
      <w:r>
        <w:rPr>
          <w:rFonts w:eastAsia="Arial"/>
          <w:b w:val="0"/>
          <w:bCs w:val="0"/>
          <w:lang w:val="vi" w:eastAsia="vi-VN"/>
        </w:rPr>
        <w:t>.</w:t>
      </w:r>
      <w:r>
        <w:rPr>
          <w:rFonts w:eastAsia="Arial"/>
          <w:b w:val="0"/>
          <w:bCs w:val="0"/>
          <w:lang w:eastAsia="vi-VN"/>
        </w:rPr>
        <w:t>6</w:t>
      </w:r>
      <w:r>
        <w:rPr>
          <w:rFonts w:eastAsia="Arial"/>
          <w:b w:val="0"/>
          <w:bCs w:val="0"/>
          <w:lang w:val="vi" w:eastAsia="vi-VN"/>
        </w:rPr>
        <w:t>.</w:t>
      </w:r>
      <w:r>
        <w:rPr>
          <w:rFonts w:eastAsia="Arial"/>
          <w:b w:val="0"/>
          <w:bCs w:val="0"/>
          <w:lang w:eastAsia="vi-VN"/>
        </w:rPr>
        <w:t>4</w:t>
      </w:r>
      <w:r>
        <w:rPr>
          <w:rFonts w:eastAsia="Arial"/>
          <w:b w:val="0"/>
          <w:bCs w:val="0"/>
          <w:lang w:val="vi" w:eastAsia="vi-VN"/>
        </w:rPr>
        <w:t xml:space="preserve"> </w:t>
      </w:r>
      <w:r>
        <w:rPr>
          <w:rFonts w:eastAsia="Arial"/>
          <w:b w:val="0"/>
          <w:bCs w:val="0"/>
          <w:lang w:eastAsia="vi-VN"/>
        </w:rPr>
        <w:t>Hình dung màn hình</w:t>
      </w:r>
      <w:bookmarkEnd w:id="276"/>
      <w:bookmarkEnd w:id="277"/>
      <w:r>
        <w:rPr>
          <w:rFonts w:eastAsia="Arial"/>
          <w:b w:val="0"/>
          <w:bCs w:val="0"/>
          <w:lang w:eastAsia="vi-VN"/>
        </w:rPr>
        <w:t xml:space="preserve"> </w:t>
      </w:r>
    </w:p>
    <w:p w14:paraId="29CB4F4A">
      <w:pPr>
        <w:jc w:val="center"/>
      </w:pPr>
      <w:r>
        <w:drawing>
          <wp:inline distT="0" distB="0" distL="114300" distR="114300">
            <wp:extent cx="5137785" cy="3314065"/>
            <wp:effectExtent l="0" t="0" r="5715" b="635"/>
            <wp:docPr id="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5"/>
                    <pic:cNvPicPr>
                      <a:picLocks noChangeAspect="1"/>
                    </pic:cNvPicPr>
                  </pic:nvPicPr>
                  <pic:blipFill>
                    <a:blip r:embed="rId26"/>
                    <a:stretch>
                      <a:fillRect/>
                    </a:stretch>
                  </pic:blipFill>
                  <pic:spPr>
                    <a:xfrm>
                      <a:off x="0" y="0"/>
                      <a:ext cx="5137785" cy="3314065"/>
                    </a:xfrm>
                    <a:prstGeom prst="rect">
                      <a:avLst/>
                    </a:prstGeom>
                    <a:noFill/>
                    <a:ln>
                      <a:noFill/>
                    </a:ln>
                  </pic:spPr>
                </pic:pic>
              </a:graphicData>
            </a:graphic>
          </wp:inline>
        </w:drawing>
      </w:r>
    </w:p>
    <w:p w14:paraId="14B15F7B">
      <w:pPr>
        <w:pStyle w:val="23"/>
        <w:spacing w:line="360" w:lineRule="auto"/>
        <w:jc w:val="center"/>
        <w:rPr>
          <w:rFonts w:ascii="Times New Roman" w:hAnsi="Times New Roman" w:cs="Times New Roman"/>
          <w:i/>
          <w:iCs/>
          <w:sz w:val="24"/>
          <w:szCs w:val="24"/>
          <w:lang w:val="vi-VN" w:eastAsia="vi-VN"/>
        </w:rPr>
      </w:pPr>
      <w:r>
        <w:rPr>
          <w:rFonts w:ascii="Times New Roman" w:hAnsi="Times New Roman" w:cs="Times New Roman"/>
          <w:i/>
          <w:iCs/>
          <w:sz w:val="24"/>
          <w:szCs w:val="24"/>
        </w:rPr>
        <w:t xml:space="preserve">Hình </w:t>
      </w:r>
      <w:r>
        <w:rPr>
          <w:rFonts w:hint="default" w:ascii="Times New Roman" w:hAnsi="Times New Roman" w:cs="Times New Roman"/>
          <w:i/>
          <w:iCs/>
          <w:sz w:val="24"/>
          <w:szCs w:val="24"/>
          <w:lang w:val="vi-VN"/>
        </w:rPr>
        <w:t>3</w:t>
      </w:r>
      <w:r>
        <w:rPr>
          <w:rFonts w:ascii="Times New Roman" w:hAnsi="Times New Roman" w:cs="Times New Roman"/>
          <w:i/>
          <w:iCs/>
          <w:sz w:val="24"/>
          <w:szCs w:val="24"/>
          <w:lang w:val="vi-VN"/>
        </w:rPr>
        <w:t>.</w:t>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SEQ Hình \* ARABIC \s 1 </w:instrText>
      </w:r>
      <w:r>
        <w:rPr>
          <w:rFonts w:ascii="Times New Roman" w:hAnsi="Times New Roman" w:cs="Times New Roman"/>
          <w:i/>
          <w:iCs/>
          <w:sz w:val="24"/>
          <w:szCs w:val="24"/>
        </w:rPr>
        <w:fldChar w:fldCharType="separate"/>
      </w:r>
      <w:r>
        <w:rPr>
          <w:rFonts w:ascii="Times New Roman" w:hAnsi="Times New Roman" w:cs="Times New Roman"/>
          <w:i/>
          <w:iCs/>
          <w:sz w:val="24"/>
          <w:szCs w:val="24"/>
        </w:rPr>
        <w:t>16</w:t>
      </w:r>
      <w:r>
        <w:rPr>
          <w:rFonts w:ascii="Times New Roman" w:hAnsi="Times New Roman" w:cs="Times New Roman"/>
          <w:i/>
          <w:iCs/>
          <w:sz w:val="24"/>
          <w:szCs w:val="24"/>
        </w:rPr>
        <w:fldChar w:fldCharType="end"/>
      </w:r>
      <w:bookmarkStart w:id="278" w:name="_Toc7075"/>
      <w:bookmarkStart w:id="279" w:name="_Toc6782"/>
      <w:bookmarkStart w:id="280" w:name="_Toc23974"/>
      <w:r>
        <w:rPr>
          <w:rFonts w:ascii="Times New Roman" w:hAnsi="Times New Roman" w:cs="Times New Roman"/>
          <w:i/>
          <w:iCs/>
          <w:sz w:val="24"/>
          <w:szCs w:val="24"/>
          <w:lang w:val="vi-VN"/>
        </w:rPr>
        <w:t xml:space="preserve"> Hình dung màn hình chức năng Quản lý giỏ hàng</w:t>
      </w:r>
      <w:bookmarkEnd w:id="278"/>
      <w:bookmarkEnd w:id="279"/>
      <w:bookmarkEnd w:id="280"/>
    </w:p>
    <w:p w14:paraId="3942F787">
      <w:pPr>
        <w:pStyle w:val="4"/>
        <w:jc w:val="both"/>
        <w:rPr>
          <w:lang w:eastAsia="vi-VN"/>
        </w:rPr>
      </w:pPr>
      <w:bookmarkStart w:id="281" w:name="_Toc1357"/>
      <w:bookmarkStart w:id="282" w:name="_Toc6194"/>
      <w:r>
        <w:rPr>
          <w:rFonts w:hint="default"/>
          <w:lang w:val="en-US" w:eastAsia="vi-VN"/>
        </w:rPr>
        <w:t>3</w:t>
      </w:r>
      <w:r>
        <w:rPr>
          <w:lang w:eastAsia="vi-VN"/>
        </w:rPr>
        <w:t>.2.7 Phân tích use case Đánh giá sản phẩm</w:t>
      </w:r>
      <w:bookmarkEnd w:id="281"/>
      <w:bookmarkEnd w:id="282"/>
    </w:p>
    <w:p w14:paraId="2A00B0DF">
      <w:pPr>
        <w:pStyle w:val="5"/>
        <w:jc w:val="both"/>
        <w:rPr>
          <w:rFonts w:eastAsia="Arial"/>
          <w:b w:val="0"/>
          <w:bCs w:val="0"/>
          <w:lang w:eastAsia="vi-VN"/>
        </w:rPr>
      </w:pPr>
      <w:bookmarkStart w:id="283" w:name="_Toc8557"/>
      <w:bookmarkStart w:id="284" w:name="_Toc28643"/>
      <w:r>
        <w:rPr>
          <w:rFonts w:hint="default" w:eastAsia="Arial"/>
          <w:b w:val="0"/>
          <w:bCs w:val="0"/>
          <w:lang w:val="en-US"/>
        </w:rPr>
        <w:t>3</w:t>
      </w:r>
      <w:r>
        <w:rPr>
          <w:rFonts w:eastAsia="Arial"/>
          <w:b w:val="0"/>
          <w:bCs w:val="0"/>
          <w:lang w:val="vi-VN"/>
        </w:rPr>
        <w:t>.2</w:t>
      </w:r>
      <w:r>
        <w:rPr>
          <w:rFonts w:eastAsia="Arial"/>
          <w:b w:val="0"/>
          <w:bCs w:val="0"/>
        </w:rPr>
        <w:t>.</w:t>
      </w:r>
      <w:r>
        <w:rPr>
          <w:rFonts w:eastAsia="Arial"/>
          <w:b w:val="0"/>
          <w:bCs w:val="0"/>
          <w:lang w:val="vi-VN"/>
        </w:rPr>
        <w:t>7</w:t>
      </w:r>
      <w:r>
        <w:rPr>
          <w:rFonts w:eastAsia="Arial"/>
          <w:b w:val="0"/>
          <w:bCs w:val="0"/>
        </w:rPr>
        <w:t xml:space="preserve">.1 </w:t>
      </w:r>
      <w:r>
        <w:rPr>
          <w:rFonts w:eastAsia="Arial"/>
          <w:b w:val="0"/>
          <w:bCs w:val="0"/>
          <w:lang w:eastAsia="vi-VN"/>
        </w:rPr>
        <w:t xml:space="preserve"> </w:t>
      </w:r>
      <w:r>
        <w:rPr>
          <w:rFonts w:eastAsia="Arial"/>
          <w:b w:val="0"/>
          <w:bCs w:val="0"/>
          <w:lang w:val="vi" w:eastAsia="vi-VN"/>
        </w:rPr>
        <w:t xml:space="preserve">Mô tả use case </w:t>
      </w:r>
      <w:r>
        <w:rPr>
          <w:rFonts w:eastAsia="Arial"/>
          <w:b w:val="0"/>
          <w:bCs w:val="0"/>
          <w:lang w:eastAsia="vi-VN"/>
        </w:rPr>
        <w:t>Đánh giá sản phẩm</w:t>
      </w:r>
      <w:bookmarkEnd w:id="283"/>
      <w:bookmarkEnd w:id="284"/>
    </w:p>
    <w:tbl>
      <w:tblPr>
        <w:tblStyle w:val="12"/>
        <w:tblW w:w="8505"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8505"/>
      </w:tblGrid>
      <w:tr w14:paraId="2A8A55F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8505" w:type="dxa"/>
            <w:tcMar>
              <w:top w:w="100" w:type="dxa"/>
              <w:left w:w="100" w:type="dxa"/>
              <w:bottom w:w="100" w:type="dxa"/>
              <w:right w:w="100" w:type="dxa"/>
            </w:tcMar>
          </w:tcPr>
          <w:p w14:paraId="68F93947">
            <w:pPr>
              <w:widowControl w:val="0"/>
              <w:spacing w:line="360" w:lineRule="auto"/>
              <w:jc w:val="both"/>
            </w:pPr>
            <w:r>
              <w:t>1. Tên Use Case: Đánh giá sản phẩm</w:t>
            </w:r>
          </w:p>
          <w:p w14:paraId="4B8B55E4">
            <w:pPr>
              <w:widowControl w:val="0"/>
              <w:spacing w:line="360" w:lineRule="auto"/>
              <w:jc w:val="both"/>
            </w:pPr>
            <w:r>
              <w:t>2. Mô tả vắn tắt: Use case này cho phép người dùng sau khi mua hàng có thể đánh giá sản phẩm bằng cách nhập nội dung nhận xét và chọn số sao (từ 1 đến 5 sao). Các đánh giá này sẽ được lưu vào hệ thống và hiển thị cho những người dùng khác tham khảo.</w:t>
            </w:r>
          </w:p>
          <w:p w14:paraId="4DED07F8">
            <w:pPr>
              <w:widowControl w:val="0"/>
              <w:spacing w:line="360" w:lineRule="auto"/>
              <w:jc w:val="both"/>
            </w:pPr>
            <w:r>
              <w:t>3. Luồng các sự kiện:</w:t>
            </w:r>
          </w:p>
          <w:p w14:paraId="65BAE2CB">
            <w:pPr>
              <w:widowControl w:val="0"/>
              <w:spacing w:line="360" w:lineRule="auto"/>
              <w:jc w:val="both"/>
            </w:pPr>
            <w:r>
              <w:t>3.1. Luồng cơ bản:</w:t>
            </w:r>
          </w:p>
          <w:p w14:paraId="5940B222">
            <w:pPr>
              <w:widowControl w:val="0"/>
              <w:spacing w:line="360" w:lineRule="auto"/>
              <w:ind w:left="720" w:hanging="360"/>
              <w:jc w:val="both"/>
            </w:pPr>
            <w:r>
              <w:t>1.Use case bắt đầu khi người dùng truy cập trang chi tiết sản phẩm và chọn chức năng “Đánh giá sản phẩm”.</w:t>
            </w:r>
          </w:p>
          <w:p w14:paraId="7F0F7FED">
            <w:pPr>
              <w:widowControl w:val="0"/>
              <w:spacing w:line="360" w:lineRule="auto"/>
              <w:ind w:left="720" w:hanging="360"/>
              <w:jc w:val="both"/>
            </w:pPr>
            <w:r>
              <w:t>2.Hệ thống hiển thị form đánh giá, gồm:</w:t>
            </w:r>
          </w:p>
          <w:p w14:paraId="4D416C23">
            <w:pPr>
              <w:widowControl w:val="0"/>
              <w:numPr>
                <w:ilvl w:val="1"/>
                <w:numId w:val="0"/>
              </w:numPr>
              <w:spacing w:line="360" w:lineRule="auto"/>
              <w:ind w:left="1440" w:hanging="360"/>
              <w:jc w:val="both"/>
            </w:pPr>
            <w:r>
              <w:rPr>
                <w:lang w:val="vi-VN"/>
              </w:rPr>
              <w:t xml:space="preserve">- </w:t>
            </w:r>
            <w:r>
              <w:t>Tên người dùng (tự động điền nếu đã đăng nhập)</w:t>
            </w:r>
          </w:p>
          <w:p w14:paraId="04BB77F3">
            <w:pPr>
              <w:widowControl w:val="0"/>
              <w:numPr>
                <w:ilvl w:val="1"/>
                <w:numId w:val="0"/>
              </w:numPr>
              <w:spacing w:line="360" w:lineRule="auto"/>
              <w:ind w:left="1440" w:hanging="360"/>
              <w:jc w:val="both"/>
            </w:pPr>
            <w:r>
              <w:rPr>
                <w:lang w:val="vi-VN"/>
              </w:rPr>
              <w:t xml:space="preserve">- </w:t>
            </w:r>
            <w:r>
              <w:t>Thanh chọn số sao (1–5 sao)</w:t>
            </w:r>
          </w:p>
          <w:p w14:paraId="1B5116C1">
            <w:pPr>
              <w:widowControl w:val="0"/>
              <w:numPr>
                <w:ilvl w:val="1"/>
                <w:numId w:val="0"/>
              </w:numPr>
              <w:spacing w:line="360" w:lineRule="auto"/>
              <w:ind w:left="1440" w:hanging="360"/>
              <w:jc w:val="both"/>
            </w:pPr>
            <w:r>
              <w:rPr>
                <w:lang w:val="vi-VN"/>
              </w:rPr>
              <w:t xml:space="preserve">- </w:t>
            </w:r>
            <w:r>
              <w:t>Ô nhập nội dung đánh giá</w:t>
            </w:r>
          </w:p>
          <w:p w14:paraId="6185DBF7">
            <w:pPr>
              <w:widowControl w:val="0"/>
              <w:numPr>
                <w:ilvl w:val="1"/>
                <w:numId w:val="0"/>
              </w:numPr>
              <w:spacing w:line="360" w:lineRule="auto"/>
              <w:ind w:left="1440" w:hanging="360"/>
              <w:jc w:val="both"/>
            </w:pPr>
            <w:r>
              <w:rPr>
                <w:lang w:val="vi-VN"/>
              </w:rPr>
              <w:t xml:space="preserve">- </w:t>
            </w:r>
            <w:r>
              <w:t>Nút “Gửi đánh giá” và “Hủy”</w:t>
            </w:r>
          </w:p>
          <w:p w14:paraId="69BB01A8">
            <w:pPr>
              <w:widowControl w:val="0"/>
              <w:spacing w:line="360" w:lineRule="auto"/>
              <w:ind w:left="720" w:hanging="360"/>
              <w:jc w:val="both"/>
            </w:pPr>
            <w:r>
              <w:t>3.Người dùng nhập nội dung đánh giá, chọn số sao, và nhấn “Gửi đánh giá”.</w:t>
            </w:r>
          </w:p>
          <w:p w14:paraId="08DB23CF">
            <w:pPr>
              <w:widowControl w:val="0"/>
              <w:spacing w:line="360" w:lineRule="auto"/>
              <w:ind w:left="720" w:hanging="360"/>
              <w:jc w:val="both"/>
            </w:pPr>
            <w:r>
              <w:t>4.Hệ thống kiểm tra:</w:t>
            </w:r>
          </w:p>
          <w:p w14:paraId="5F470172">
            <w:pPr>
              <w:widowControl w:val="0"/>
              <w:numPr>
                <w:ilvl w:val="1"/>
                <w:numId w:val="0"/>
              </w:numPr>
              <w:spacing w:line="360" w:lineRule="auto"/>
              <w:ind w:left="1440" w:hanging="360"/>
              <w:jc w:val="both"/>
            </w:pPr>
            <w:r>
              <w:rPr>
                <w:lang w:val="vi-VN"/>
              </w:rPr>
              <w:t xml:space="preserve">- </w:t>
            </w:r>
            <w:r>
              <w:t>Người dùng đã đăng nhập chưa</w:t>
            </w:r>
          </w:p>
          <w:p w14:paraId="357D7F04">
            <w:pPr>
              <w:widowControl w:val="0"/>
              <w:numPr>
                <w:ilvl w:val="1"/>
                <w:numId w:val="0"/>
              </w:numPr>
              <w:spacing w:line="360" w:lineRule="auto"/>
              <w:ind w:left="1440" w:hanging="360"/>
              <w:jc w:val="both"/>
            </w:pPr>
            <w:r>
              <w:rPr>
                <w:lang w:val="vi-VN"/>
              </w:rPr>
              <w:t xml:space="preserve">- </w:t>
            </w:r>
            <w:r>
              <w:t>Người dùng đã mua sản phẩm này chưa (nếu có quy định chỉ người mua mới được đánh giá)</w:t>
            </w:r>
          </w:p>
          <w:p w14:paraId="2BA88F81">
            <w:pPr>
              <w:widowControl w:val="0"/>
              <w:spacing w:line="360" w:lineRule="auto"/>
              <w:ind w:left="720" w:hanging="360"/>
              <w:jc w:val="both"/>
            </w:pPr>
            <w:r>
              <w:t>5.Nếu hợp lệ, hệ thống lưu thông tin đánh giá vào bảng DANHGIA gồm: mã sản phẩm, mã người dùng, số sao, nội dung, và ngày đánh giá.</w:t>
            </w:r>
          </w:p>
          <w:p w14:paraId="0FF43141">
            <w:pPr>
              <w:widowControl w:val="0"/>
              <w:spacing w:line="360" w:lineRule="auto"/>
              <w:ind w:left="720" w:hanging="360"/>
              <w:jc w:val="both"/>
            </w:pPr>
            <w:r>
              <w:t>6.Hệ thống hiển thị thông báo “Gửi đánh giá thành công” và cập nhật lại danh sách đánh giá trên giao diện.</w:t>
            </w:r>
          </w:p>
          <w:p w14:paraId="1825949C">
            <w:pPr>
              <w:widowControl w:val="0"/>
              <w:spacing w:line="360" w:lineRule="auto"/>
              <w:ind w:left="720" w:hanging="360"/>
              <w:jc w:val="both"/>
            </w:pPr>
            <w:r>
              <w:t>7.Use case kết thúc.</w:t>
            </w:r>
          </w:p>
          <w:p w14:paraId="48DB3C63">
            <w:pPr>
              <w:widowControl w:val="0"/>
              <w:spacing w:line="360" w:lineRule="auto"/>
              <w:jc w:val="both"/>
            </w:pPr>
            <w:r>
              <w:t>3.2. Các luồng rẽ nhánh (ngoại lệ):</w:t>
            </w:r>
          </w:p>
          <w:p w14:paraId="74CF4074">
            <w:pPr>
              <w:widowControl w:val="0"/>
              <w:spacing w:line="360" w:lineRule="auto"/>
              <w:ind w:left="720" w:hanging="360"/>
              <w:jc w:val="both"/>
            </w:pPr>
            <w:r>
              <w:t>1.Người dùng chưa đăng nhập:</w:t>
            </w:r>
          </w:p>
          <w:p w14:paraId="01B708DF">
            <w:pPr>
              <w:widowControl w:val="0"/>
              <w:numPr>
                <w:ilvl w:val="1"/>
                <w:numId w:val="0"/>
              </w:numPr>
              <w:spacing w:line="360" w:lineRule="auto"/>
              <w:ind w:left="1440" w:hanging="360"/>
              <w:jc w:val="both"/>
            </w:pPr>
            <w:r>
              <w:rPr>
                <w:lang w:val="vi-VN"/>
              </w:rPr>
              <w:t xml:space="preserve">- </w:t>
            </w:r>
            <w:r>
              <w:t>Tại bước 4, nếu chưa đăng nhập, hệ thống hiển thị thông báo “Vui lòng đăng nhập để đánh giá sản phẩm” và chuyển hướng đến màn hình đăng nhập.</w:t>
            </w:r>
          </w:p>
          <w:p w14:paraId="0825604F">
            <w:pPr>
              <w:widowControl w:val="0"/>
              <w:spacing w:line="360" w:lineRule="auto"/>
              <w:ind w:left="720" w:hanging="360"/>
              <w:jc w:val="both"/>
            </w:pPr>
            <w:r>
              <w:t>2.Người dùng chưa mua sản phẩm:</w:t>
            </w:r>
          </w:p>
          <w:p w14:paraId="381E364A">
            <w:pPr>
              <w:widowControl w:val="0"/>
              <w:numPr>
                <w:ilvl w:val="1"/>
                <w:numId w:val="0"/>
              </w:numPr>
              <w:spacing w:line="360" w:lineRule="auto"/>
              <w:ind w:left="1440" w:hanging="360"/>
              <w:jc w:val="both"/>
            </w:pPr>
            <w:r>
              <w:rPr>
                <w:lang w:val="vi-VN"/>
              </w:rPr>
              <w:t xml:space="preserve">- </w:t>
            </w:r>
            <w:r>
              <w:t>Nếu hệ thống quy định chỉ người đã mua mới được đánh giá, khi kiểm tra tại bước 4 mà người dùng chưa mua sản phẩm, hệ thống hiển thị thông báo “Chỉ người đã mua mới có thể đánh giá sản phẩm này”.</w:t>
            </w:r>
          </w:p>
          <w:p w14:paraId="579F07D8">
            <w:pPr>
              <w:widowControl w:val="0"/>
              <w:spacing w:line="360" w:lineRule="auto"/>
              <w:ind w:left="720" w:hanging="360"/>
              <w:jc w:val="both"/>
            </w:pPr>
            <w:r>
              <w:t>3.Thiếu thông tin bắt buộc:</w:t>
            </w:r>
          </w:p>
          <w:p w14:paraId="510AF9DB">
            <w:pPr>
              <w:widowControl w:val="0"/>
              <w:numPr>
                <w:ilvl w:val="1"/>
                <w:numId w:val="0"/>
              </w:numPr>
              <w:spacing w:line="360" w:lineRule="auto"/>
              <w:ind w:left="1440" w:hanging="360"/>
              <w:jc w:val="both"/>
            </w:pPr>
            <w:r>
              <w:rPr>
                <w:lang w:val="vi-VN"/>
              </w:rPr>
              <w:t xml:space="preserve">- </w:t>
            </w:r>
            <w:r>
              <w:t>Nếu người dùng không chọn số sao hoặc để trống nội dung đánh giá, hệ thống hiển thị thông báo “Vui lòng nhập đầy đủ thông tin đánh giá” và quay lại bước 3.</w:t>
            </w:r>
          </w:p>
          <w:p w14:paraId="7B01AD67">
            <w:pPr>
              <w:widowControl w:val="0"/>
              <w:spacing w:line="360" w:lineRule="auto"/>
              <w:ind w:left="720" w:hanging="360"/>
              <w:jc w:val="both"/>
            </w:pPr>
            <w:r>
              <w:t>4.Lỗi kết nối cơ sở dữ liệu:</w:t>
            </w:r>
          </w:p>
          <w:p w14:paraId="1FB7C090">
            <w:pPr>
              <w:widowControl w:val="0"/>
              <w:numPr>
                <w:ilvl w:val="1"/>
                <w:numId w:val="0"/>
              </w:numPr>
              <w:spacing w:line="360" w:lineRule="auto"/>
              <w:ind w:left="1440" w:hanging="360"/>
              <w:jc w:val="both"/>
            </w:pPr>
            <w:r>
              <w:rPr>
                <w:lang w:val="vi-VN"/>
              </w:rPr>
              <w:t xml:space="preserve">- </w:t>
            </w:r>
            <w:r>
              <w:t>Nếu trong quá trình lưu dữ liệu bị lỗi kết nối CSDL, hệ thống hiển thị thông báo “Lỗi hệ thống, vui lòng thử lại sau” và use case kết thúc.</w:t>
            </w:r>
          </w:p>
          <w:p w14:paraId="33F85E71">
            <w:pPr>
              <w:widowControl w:val="0"/>
              <w:spacing w:line="360" w:lineRule="auto"/>
              <w:ind w:left="720" w:hanging="360"/>
              <w:jc w:val="both"/>
            </w:pPr>
            <w:r>
              <w:t>5.Người dùng chọn “Hủy”:</w:t>
            </w:r>
          </w:p>
          <w:p w14:paraId="55130D35">
            <w:pPr>
              <w:widowControl w:val="0"/>
              <w:numPr>
                <w:ilvl w:val="1"/>
                <w:numId w:val="0"/>
              </w:numPr>
              <w:spacing w:line="360" w:lineRule="auto"/>
              <w:ind w:left="1440" w:hanging="360"/>
              <w:jc w:val="both"/>
            </w:pPr>
            <w:r>
              <w:rPr>
                <w:lang w:val="vi-VN"/>
              </w:rPr>
              <w:t xml:space="preserve">- </w:t>
            </w:r>
            <w:r>
              <w:t>Tại bước 2, nếu người dùng chọn nút “Hủy”, hệ thống quay lại màn hình chi tiết sản phẩm và use case kết thúc.</w:t>
            </w:r>
          </w:p>
          <w:p w14:paraId="17D0FA80">
            <w:pPr>
              <w:widowControl w:val="0"/>
              <w:spacing w:line="360" w:lineRule="auto"/>
              <w:jc w:val="both"/>
            </w:pPr>
            <w:r>
              <w:t>4. Các yêu cầu đặc biệt:</w:t>
            </w:r>
          </w:p>
          <w:p w14:paraId="4E0F7478">
            <w:pPr>
              <w:widowControl w:val="0"/>
              <w:spacing w:line="360" w:lineRule="auto"/>
              <w:ind w:left="720" w:hanging="360"/>
              <w:jc w:val="both"/>
            </w:pPr>
            <w:r>
              <w:rPr>
                <w:lang w:val="vi-VN"/>
              </w:rPr>
              <w:t xml:space="preserve">- </w:t>
            </w:r>
            <w:r>
              <w:t>Chỉ người dùng đã đăng nhập mới có thể thực hiện đánh giá.</w:t>
            </w:r>
          </w:p>
          <w:p w14:paraId="4A966AE6">
            <w:pPr>
              <w:widowControl w:val="0"/>
              <w:spacing w:line="360" w:lineRule="auto"/>
              <w:ind w:left="720" w:hanging="360"/>
              <w:jc w:val="both"/>
            </w:pPr>
            <w:r>
              <w:rPr>
                <w:lang w:val="vi-VN"/>
              </w:rPr>
              <w:t xml:space="preserve">- </w:t>
            </w:r>
            <w:r>
              <w:t>Mỗi người dùng chỉ được đánh giá một lần cho mỗi sản phẩm, nhưng có thể chỉnh sửa hoặc xóa đánh giá của mình.</w:t>
            </w:r>
          </w:p>
          <w:p w14:paraId="524D9E75">
            <w:pPr>
              <w:widowControl w:val="0"/>
              <w:spacing w:line="360" w:lineRule="auto"/>
              <w:ind w:left="720" w:hanging="360"/>
              <w:jc w:val="both"/>
            </w:pPr>
            <w:r>
              <w:rPr>
                <w:lang w:val="vi-VN"/>
              </w:rPr>
              <w:t xml:space="preserve">- </w:t>
            </w:r>
            <w:r>
              <w:t>Hệ thống tự động cập nhật điểm trung bình đánh giá của sản phẩm sau mỗi lần thêm hoặc xóa đánh giá.</w:t>
            </w:r>
          </w:p>
          <w:p w14:paraId="22679BEB">
            <w:pPr>
              <w:widowControl w:val="0"/>
              <w:spacing w:line="360" w:lineRule="auto"/>
              <w:jc w:val="both"/>
            </w:pPr>
            <w:r>
              <w:t>5. Tiền điều kiện:</w:t>
            </w:r>
          </w:p>
          <w:p w14:paraId="34777BCA">
            <w:pPr>
              <w:widowControl w:val="0"/>
              <w:spacing w:line="360" w:lineRule="auto"/>
              <w:ind w:left="720" w:hanging="360"/>
              <w:jc w:val="both"/>
            </w:pPr>
            <w:r>
              <w:rPr>
                <w:lang w:val="vi-VN"/>
              </w:rPr>
              <w:t xml:space="preserve">- </w:t>
            </w:r>
            <w:r>
              <w:t>Người dùng đã đăng nhập vào hệ thống.</w:t>
            </w:r>
          </w:p>
          <w:p w14:paraId="5669B3AA">
            <w:pPr>
              <w:widowControl w:val="0"/>
              <w:spacing w:line="360" w:lineRule="auto"/>
              <w:ind w:left="720" w:hanging="360"/>
              <w:jc w:val="both"/>
            </w:pPr>
            <w:r>
              <w:rPr>
                <w:lang w:val="vi-VN"/>
              </w:rPr>
              <w:t xml:space="preserve">- </w:t>
            </w:r>
            <w:r>
              <w:t>Sản phẩm tồn tại trong cơ sở dữ liệu.</w:t>
            </w:r>
          </w:p>
          <w:p w14:paraId="094D1C62">
            <w:pPr>
              <w:widowControl w:val="0"/>
              <w:spacing w:line="360" w:lineRule="auto"/>
              <w:jc w:val="both"/>
            </w:pPr>
            <w:r>
              <w:t>6. Hậu điều kiện:</w:t>
            </w:r>
          </w:p>
          <w:p w14:paraId="379F4764">
            <w:pPr>
              <w:widowControl w:val="0"/>
              <w:spacing w:line="360" w:lineRule="auto"/>
              <w:ind w:left="720" w:hanging="360"/>
              <w:jc w:val="both"/>
            </w:pPr>
            <w:r>
              <w:rPr>
                <w:lang w:val="vi-VN"/>
              </w:rPr>
              <w:t xml:space="preserve">- </w:t>
            </w:r>
            <w:r>
              <w:t>Thông tin đánh giá được lưu vào cơ sở dữ liệu.</w:t>
            </w:r>
          </w:p>
          <w:p w14:paraId="5551210B">
            <w:pPr>
              <w:widowControl w:val="0"/>
              <w:spacing w:line="360" w:lineRule="auto"/>
              <w:ind w:left="720" w:hanging="360"/>
              <w:jc w:val="both"/>
            </w:pPr>
            <w:r>
              <w:rPr>
                <w:lang w:val="vi-VN"/>
              </w:rPr>
              <w:t xml:space="preserve">- </w:t>
            </w:r>
            <w:r>
              <w:t>Sản phẩm hiển thị thêm đánh giá mới.</w:t>
            </w:r>
          </w:p>
          <w:p w14:paraId="4F13D829">
            <w:pPr>
              <w:widowControl w:val="0"/>
              <w:spacing w:line="360" w:lineRule="auto"/>
              <w:jc w:val="both"/>
            </w:pPr>
            <w:r>
              <w:t>7. Điểm mở rộng: Thêm chức năng đánh giá có hình ảnh hoặc video.</w:t>
            </w:r>
          </w:p>
        </w:tc>
      </w:tr>
    </w:tbl>
    <w:p w14:paraId="5AD3A5F1">
      <w:pPr>
        <w:rPr>
          <w:lang w:eastAsia="vi-VN"/>
        </w:rPr>
      </w:pPr>
    </w:p>
    <w:p w14:paraId="70A3477D">
      <w:pPr>
        <w:pStyle w:val="5"/>
        <w:jc w:val="both"/>
        <w:rPr>
          <w:rFonts w:eastAsia="Arial"/>
          <w:b w:val="0"/>
          <w:bCs w:val="0"/>
          <w:lang w:val="vi" w:eastAsia="vi-VN"/>
        </w:rPr>
      </w:pPr>
      <w:bookmarkStart w:id="285" w:name="_Toc24522"/>
      <w:bookmarkStart w:id="286" w:name="_Toc6558"/>
      <w:r>
        <w:rPr>
          <w:rFonts w:hint="default" w:eastAsia="Arial"/>
          <w:b w:val="0"/>
          <w:bCs w:val="0"/>
          <w:lang w:val="en-US" w:eastAsia="vi-VN"/>
        </w:rPr>
        <w:t>3</w:t>
      </w:r>
      <w:r>
        <w:rPr>
          <w:rFonts w:eastAsia="Arial"/>
          <w:b w:val="0"/>
          <w:bCs w:val="0"/>
          <w:lang w:eastAsia="vi-VN"/>
        </w:rPr>
        <w:t>.2.7.2</w:t>
      </w:r>
      <w:r>
        <w:rPr>
          <w:rFonts w:eastAsia="Arial"/>
          <w:b w:val="0"/>
          <w:bCs w:val="0"/>
          <w:lang w:val="vi" w:eastAsia="vi-VN"/>
        </w:rPr>
        <w:t xml:space="preserve"> </w:t>
      </w:r>
      <w:r>
        <w:rPr>
          <w:rFonts w:eastAsia="Arial"/>
          <w:b w:val="0"/>
          <w:bCs w:val="0"/>
          <w:lang w:eastAsia="vi-VN"/>
        </w:rPr>
        <w:t>B</w:t>
      </w:r>
      <w:r>
        <w:rPr>
          <w:rFonts w:eastAsia="Arial"/>
          <w:b w:val="0"/>
          <w:bCs w:val="0"/>
          <w:lang w:val="vi" w:eastAsia="vi-VN"/>
        </w:rPr>
        <w:t>iểu đồ trình tự</w:t>
      </w:r>
      <w:bookmarkEnd w:id="285"/>
      <w:bookmarkEnd w:id="286"/>
    </w:p>
    <w:p w14:paraId="33E88C25">
      <w:pPr>
        <w:rPr>
          <w:lang w:eastAsia="vi-VN"/>
        </w:rPr>
      </w:pPr>
      <w:r>
        <w:drawing>
          <wp:inline distT="0" distB="0" distL="114300" distR="114300">
            <wp:extent cx="5570220" cy="3456940"/>
            <wp:effectExtent l="0" t="0" r="5080" b="1016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27"/>
                    <a:stretch>
                      <a:fillRect/>
                    </a:stretch>
                  </pic:blipFill>
                  <pic:spPr>
                    <a:xfrm>
                      <a:off x="0" y="0"/>
                      <a:ext cx="5570220" cy="3456940"/>
                    </a:xfrm>
                    <a:prstGeom prst="rect">
                      <a:avLst/>
                    </a:prstGeom>
                    <a:noFill/>
                    <a:ln>
                      <a:noFill/>
                    </a:ln>
                  </pic:spPr>
                </pic:pic>
              </a:graphicData>
            </a:graphic>
          </wp:inline>
        </w:drawing>
      </w:r>
    </w:p>
    <w:p w14:paraId="24B12FB1">
      <w:pPr>
        <w:pStyle w:val="23"/>
        <w:spacing w:line="360" w:lineRule="auto"/>
        <w:jc w:val="center"/>
        <w:rPr>
          <w:rFonts w:ascii="Times New Roman" w:hAnsi="Times New Roman" w:cs="Times New Roman"/>
          <w:i/>
          <w:iCs/>
          <w:sz w:val="24"/>
          <w:szCs w:val="24"/>
          <w:lang w:val="vi-VN" w:eastAsia="vi-VN"/>
        </w:rPr>
      </w:pPr>
      <w:r>
        <w:rPr>
          <w:rFonts w:ascii="Times New Roman" w:hAnsi="Times New Roman" w:cs="Times New Roman"/>
          <w:i/>
          <w:iCs/>
          <w:sz w:val="24"/>
          <w:szCs w:val="24"/>
        </w:rPr>
        <w:t xml:space="preserve">Hình </w:t>
      </w:r>
      <w:r>
        <w:rPr>
          <w:rFonts w:hint="default" w:ascii="Times New Roman" w:hAnsi="Times New Roman" w:cs="Times New Roman"/>
          <w:i/>
          <w:iCs/>
          <w:sz w:val="24"/>
          <w:szCs w:val="24"/>
          <w:lang w:val="en-US"/>
        </w:rPr>
        <w:t>3</w:t>
      </w:r>
      <w:r>
        <w:rPr>
          <w:rFonts w:ascii="Times New Roman" w:hAnsi="Times New Roman" w:cs="Times New Roman"/>
          <w:i/>
          <w:iCs/>
          <w:sz w:val="24"/>
          <w:szCs w:val="24"/>
          <w:lang w:val="vi-VN"/>
        </w:rPr>
        <w:t>.</w:t>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SEQ Hình \* ARABIC \s 1 </w:instrText>
      </w:r>
      <w:r>
        <w:rPr>
          <w:rFonts w:ascii="Times New Roman" w:hAnsi="Times New Roman" w:cs="Times New Roman"/>
          <w:i/>
          <w:iCs/>
          <w:sz w:val="24"/>
          <w:szCs w:val="24"/>
        </w:rPr>
        <w:fldChar w:fldCharType="separate"/>
      </w:r>
      <w:r>
        <w:rPr>
          <w:rFonts w:ascii="Times New Roman" w:hAnsi="Times New Roman" w:cs="Times New Roman"/>
          <w:i/>
          <w:iCs/>
          <w:sz w:val="24"/>
          <w:szCs w:val="24"/>
        </w:rPr>
        <w:t>17</w:t>
      </w:r>
      <w:r>
        <w:rPr>
          <w:rFonts w:ascii="Times New Roman" w:hAnsi="Times New Roman" w:cs="Times New Roman"/>
          <w:i/>
          <w:iCs/>
          <w:sz w:val="24"/>
          <w:szCs w:val="24"/>
        </w:rPr>
        <w:fldChar w:fldCharType="end"/>
      </w:r>
      <w:bookmarkStart w:id="287" w:name="_Toc6171"/>
      <w:bookmarkStart w:id="288" w:name="_Toc6898"/>
      <w:bookmarkStart w:id="289" w:name="_Toc18380"/>
      <w:r>
        <w:rPr>
          <w:rFonts w:ascii="Times New Roman" w:hAnsi="Times New Roman" w:cs="Times New Roman"/>
          <w:i/>
          <w:iCs/>
          <w:sz w:val="24"/>
          <w:szCs w:val="24"/>
          <w:lang w:val="vi-VN"/>
        </w:rPr>
        <w:t xml:space="preserve"> Biểu đồ trình tự chức năng Đánh giá sản phẩm</w:t>
      </w:r>
      <w:bookmarkEnd w:id="287"/>
      <w:bookmarkEnd w:id="288"/>
      <w:bookmarkEnd w:id="289"/>
    </w:p>
    <w:p w14:paraId="4CF494DF">
      <w:pPr>
        <w:pStyle w:val="5"/>
        <w:jc w:val="both"/>
        <w:rPr>
          <w:rFonts w:eastAsia="Arial"/>
          <w:b w:val="0"/>
          <w:bCs w:val="0"/>
          <w:lang w:val="vi" w:eastAsia="vi-VN"/>
        </w:rPr>
      </w:pPr>
      <w:bookmarkStart w:id="290" w:name="_Toc13432"/>
      <w:bookmarkStart w:id="291" w:name="_Toc9125"/>
      <w:r>
        <w:rPr>
          <w:rFonts w:hint="default" w:eastAsia="Arial"/>
          <w:b w:val="0"/>
          <w:bCs w:val="0"/>
          <w:lang w:val="en-US" w:eastAsia="vi-VN"/>
        </w:rPr>
        <w:t>3</w:t>
      </w:r>
      <w:r>
        <w:rPr>
          <w:rFonts w:eastAsia="Arial"/>
          <w:b w:val="0"/>
          <w:bCs w:val="0"/>
          <w:lang w:eastAsia="vi-VN"/>
        </w:rPr>
        <w:t>.2</w:t>
      </w:r>
      <w:r>
        <w:rPr>
          <w:rFonts w:eastAsia="Arial"/>
          <w:b w:val="0"/>
          <w:bCs w:val="0"/>
          <w:lang w:val="vi" w:eastAsia="vi-VN"/>
        </w:rPr>
        <w:t>.</w:t>
      </w:r>
      <w:r>
        <w:rPr>
          <w:rFonts w:eastAsia="Arial"/>
          <w:b w:val="0"/>
          <w:bCs w:val="0"/>
          <w:lang w:eastAsia="vi-VN"/>
        </w:rPr>
        <w:t>7</w:t>
      </w:r>
      <w:r>
        <w:rPr>
          <w:rFonts w:eastAsia="Arial"/>
          <w:b w:val="0"/>
          <w:bCs w:val="0"/>
          <w:lang w:val="vi" w:eastAsia="vi-VN"/>
        </w:rPr>
        <w:t>.</w:t>
      </w:r>
      <w:r>
        <w:rPr>
          <w:rFonts w:eastAsia="Arial"/>
          <w:b w:val="0"/>
          <w:bCs w:val="0"/>
          <w:lang w:eastAsia="vi-VN"/>
        </w:rPr>
        <w:t>3</w:t>
      </w:r>
      <w:r>
        <w:rPr>
          <w:rFonts w:eastAsia="Arial"/>
          <w:b w:val="0"/>
          <w:bCs w:val="0"/>
          <w:lang w:val="vi" w:eastAsia="vi-VN"/>
        </w:rPr>
        <w:t xml:space="preserve"> Biểu đồ lớp phân tích</w:t>
      </w:r>
      <w:bookmarkEnd w:id="290"/>
      <w:bookmarkEnd w:id="291"/>
    </w:p>
    <w:p w14:paraId="470F1624">
      <w:pPr>
        <w:rPr>
          <w:lang w:eastAsia="vi-VN"/>
        </w:rPr>
      </w:pPr>
      <w:r>
        <w:drawing>
          <wp:inline distT="0" distB="0" distL="114300" distR="114300">
            <wp:extent cx="5226050" cy="4044950"/>
            <wp:effectExtent l="0" t="0" r="6350" b="6350"/>
            <wp:docPr id="8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18"/>
                    <pic:cNvPicPr>
                      <a:picLocks noChangeAspect="1"/>
                    </pic:cNvPicPr>
                  </pic:nvPicPr>
                  <pic:blipFill>
                    <a:blip r:embed="rId28"/>
                    <a:stretch>
                      <a:fillRect/>
                    </a:stretch>
                  </pic:blipFill>
                  <pic:spPr>
                    <a:xfrm>
                      <a:off x="0" y="0"/>
                      <a:ext cx="5226050" cy="4044950"/>
                    </a:xfrm>
                    <a:prstGeom prst="rect">
                      <a:avLst/>
                    </a:prstGeom>
                    <a:noFill/>
                    <a:ln>
                      <a:noFill/>
                    </a:ln>
                  </pic:spPr>
                </pic:pic>
              </a:graphicData>
            </a:graphic>
          </wp:inline>
        </w:drawing>
      </w:r>
    </w:p>
    <w:p w14:paraId="0DC19588">
      <w:pPr>
        <w:pStyle w:val="23"/>
        <w:spacing w:line="360" w:lineRule="auto"/>
        <w:jc w:val="center"/>
        <w:rPr>
          <w:rFonts w:ascii="Times New Roman" w:hAnsi="Times New Roman" w:cs="Times New Roman"/>
          <w:i/>
          <w:iCs/>
          <w:sz w:val="24"/>
          <w:szCs w:val="24"/>
          <w:lang w:val="vi-VN"/>
        </w:rPr>
      </w:pPr>
      <w:r>
        <w:rPr>
          <w:rFonts w:ascii="Times New Roman" w:hAnsi="Times New Roman" w:cs="Times New Roman"/>
          <w:i/>
          <w:iCs/>
          <w:sz w:val="24"/>
          <w:szCs w:val="24"/>
        </w:rPr>
        <w:t xml:space="preserve">Hình </w:t>
      </w:r>
      <w:r>
        <w:rPr>
          <w:rFonts w:hint="default" w:ascii="Times New Roman" w:hAnsi="Times New Roman" w:cs="Times New Roman"/>
          <w:i/>
          <w:iCs/>
          <w:sz w:val="24"/>
          <w:szCs w:val="24"/>
          <w:lang w:val="en-US"/>
        </w:rPr>
        <w:t>3</w:t>
      </w:r>
      <w:r>
        <w:rPr>
          <w:rFonts w:ascii="Times New Roman" w:hAnsi="Times New Roman" w:cs="Times New Roman"/>
          <w:i/>
          <w:iCs/>
          <w:sz w:val="24"/>
          <w:szCs w:val="24"/>
          <w:lang w:val="vi-VN"/>
        </w:rPr>
        <w:t>.</w:t>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SEQ Hình \* ARABIC \s 1 </w:instrText>
      </w:r>
      <w:r>
        <w:rPr>
          <w:rFonts w:ascii="Times New Roman" w:hAnsi="Times New Roman" w:cs="Times New Roman"/>
          <w:i/>
          <w:iCs/>
          <w:sz w:val="24"/>
          <w:szCs w:val="24"/>
        </w:rPr>
        <w:fldChar w:fldCharType="separate"/>
      </w:r>
      <w:r>
        <w:rPr>
          <w:rFonts w:ascii="Times New Roman" w:hAnsi="Times New Roman" w:cs="Times New Roman"/>
          <w:i/>
          <w:iCs/>
          <w:sz w:val="24"/>
          <w:szCs w:val="24"/>
        </w:rPr>
        <w:t>18</w:t>
      </w:r>
      <w:r>
        <w:rPr>
          <w:rFonts w:ascii="Times New Roman" w:hAnsi="Times New Roman" w:cs="Times New Roman"/>
          <w:i/>
          <w:iCs/>
          <w:sz w:val="24"/>
          <w:szCs w:val="24"/>
        </w:rPr>
        <w:fldChar w:fldCharType="end"/>
      </w:r>
      <w:bookmarkStart w:id="292" w:name="_Toc14571"/>
      <w:bookmarkStart w:id="293" w:name="_Toc3251"/>
      <w:bookmarkStart w:id="294" w:name="_Toc31743"/>
      <w:r>
        <w:rPr>
          <w:rFonts w:ascii="Times New Roman" w:hAnsi="Times New Roman" w:cs="Times New Roman"/>
          <w:i/>
          <w:iCs/>
          <w:sz w:val="24"/>
          <w:szCs w:val="24"/>
          <w:lang w:val="vi-VN"/>
        </w:rPr>
        <w:t xml:space="preserve"> Biểu đồ lớp phân tích chức năng Đánh giá sản phẩm</w:t>
      </w:r>
      <w:bookmarkEnd w:id="292"/>
      <w:bookmarkEnd w:id="293"/>
      <w:bookmarkEnd w:id="294"/>
    </w:p>
    <w:p w14:paraId="7E4AA7E3">
      <w:pPr>
        <w:pStyle w:val="5"/>
        <w:rPr>
          <w:rFonts w:eastAsia="Arial"/>
          <w:b w:val="0"/>
          <w:bCs w:val="0"/>
          <w:lang w:eastAsia="vi-VN"/>
        </w:rPr>
      </w:pPr>
      <w:bookmarkStart w:id="295" w:name="_Toc27987"/>
      <w:bookmarkStart w:id="296" w:name="_Toc25814"/>
      <w:r>
        <w:rPr>
          <w:rFonts w:hint="default" w:eastAsia="Arial"/>
          <w:b w:val="0"/>
          <w:bCs w:val="0"/>
          <w:lang w:val="en-US" w:eastAsia="vi-VN"/>
        </w:rPr>
        <w:t>3</w:t>
      </w:r>
      <w:r>
        <w:rPr>
          <w:rFonts w:eastAsia="Arial"/>
          <w:b w:val="0"/>
          <w:bCs w:val="0"/>
          <w:lang w:eastAsia="vi-VN"/>
        </w:rPr>
        <w:t>.2</w:t>
      </w:r>
      <w:r>
        <w:rPr>
          <w:rFonts w:eastAsia="Arial"/>
          <w:b w:val="0"/>
          <w:bCs w:val="0"/>
          <w:lang w:val="vi" w:eastAsia="vi-VN"/>
        </w:rPr>
        <w:t>.</w:t>
      </w:r>
      <w:r>
        <w:rPr>
          <w:rFonts w:eastAsia="Arial"/>
          <w:b w:val="0"/>
          <w:bCs w:val="0"/>
          <w:lang w:eastAsia="vi-VN"/>
        </w:rPr>
        <w:t>7</w:t>
      </w:r>
      <w:r>
        <w:rPr>
          <w:rFonts w:eastAsia="Arial"/>
          <w:b w:val="0"/>
          <w:bCs w:val="0"/>
          <w:lang w:val="vi" w:eastAsia="vi-VN"/>
        </w:rPr>
        <w:t>.</w:t>
      </w:r>
      <w:r>
        <w:rPr>
          <w:rFonts w:eastAsia="Arial"/>
          <w:b w:val="0"/>
          <w:bCs w:val="0"/>
          <w:lang w:eastAsia="vi-VN"/>
        </w:rPr>
        <w:t>4</w:t>
      </w:r>
      <w:r>
        <w:rPr>
          <w:rFonts w:eastAsia="Arial"/>
          <w:b w:val="0"/>
          <w:bCs w:val="0"/>
          <w:lang w:val="vi" w:eastAsia="vi-VN"/>
        </w:rPr>
        <w:t xml:space="preserve"> </w:t>
      </w:r>
      <w:r>
        <w:rPr>
          <w:rFonts w:eastAsia="Arial"/>
          <w:b w:val="0"/>
          <w:bCs w:val="0"/>
          <w:lang w:eastAsia="vi-VN"/>
        </w:rPr>
        <w:t>Hình dung màn hình</w:t>
      </w:r>
      <w:bookmarkEnd w:id="295"/>
      <w:bookmarkEnd w:id="296"/>
      <w:r>
        <w:rPr>
          <w:rFonts w:eastAsia="Arial"/>
          <w:b w:val="0"/>
          <w:bCs w:val="0"/>
          <w:lang w:eastAsia="vi-VN"/>
        </w:rPr>
        <w:t xml:space="preserve"> </w:t>
      </w:r>
    </w:p>
    <w:p w14:paraId="29EF2A87">
      <w:pPr>
        <w:jc w:val="center"/>
      </w:pPr>
      <w:r>
        <w:drawing>
          <wp:inline distT="0" distB="0" distL="114300" distR="114300">
            <wp:extent cx="4486275" cy="6779895"/>
            <wp:effectExtent l="0" t="0" r="9525" b="1905"/>
            <wp:docPr id="8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14"/>
                    <pic:cNvPicPr>
                      <a:picLocks noChangeAspect="1"/>
                    </pic:cNvPicPr>
                  </pic:nvPicPr>
                  <pic:blipFill>
                    <a:blip r:embed="rId29"/>
                    <a:stretch>
                      <a:fillRect/>
                    </a:stretch>
                  </pic:blipFill>
                  <pic:spPr>
                    <a:xfrm>
                      <a:off x="0" y="0"/>
                      <a:ext cx="4486275" cy="6779895"/>
                    </a:xfrm>
                    <a:prstGeom prst="rect">
                      <a:avLst/>
                    </a:prstGeom>
                    <a:noFill/>
                    <a:ln>
                      <a:noFill/>
                    </a:ln>
                  </pic:spPr>
                </pic:pic>
              </a:graphicData>
            </a:graphic>
          </wp:inline>
        </w:drawing>
      </w:r>
    </w:p>
    <w:p w14:paraId="3FCE0274">
      <w:pPr>
        <w:pStyle w:val="23"/>
        <w:spacing w:line="360" w:lineRule="auto"/>
        <w:jc w:val="center"/>
        <w:rPr>
          <w:lang w:eastAsia="vi-VN"/>
        </w:rPr>
      </w:pPr>
      <w:r>
        <w:rPr>
          <w:rFonts w:ascii="Times New Roman" w:hAnsi="Times New Roman" w:cs="Times New Roman"/>
          <w:i/>
          <w:iCs/>
          <w:sz w:val="24"/>
          <w:szCs w:val="24"/>
        </w:rPr>
        <w:t xml:space="preserve">Hình </w:t>
      </w:r>
      <w:r>
        <w:rPr>
          <w:rFonts w:hint="default" w:ascii="Times New Roman" w:hAnsi="Times New Roman" w:cs="Times New Roman"/>
          <w:i/>
          <w:iCs/>
          <w:sz w:val="24"/>
          <w:szCs w:val="24"/>
          <w:lang w:val="en-US"/>
        </w:rPr>
        <w:t>3</w:t>
      </w:r>
      <w:r>
        <w:rPr>
          <w:rFonts w:ascii="Times New Roman" w:hAnsi="Times New Roman" w:cs="Times New Roman"/>
          <w:i/>
          <w:iCs/>
          <w:sz w:val="24"/>
          <w:szCs w:val="24"/>
          <w:lang w:val="vi-VN"/>
        </w:rPr>
        <w:t>.</w:t>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SEQ Hình \* ARABIC \s 1 </w:instrText>
      </w:r>
      <w:r>
        <w:rPr>
          <w:rFonts w:ascii="Times New Roman" w:hAnsi="Times New Roman" w:cs="Times New Roman"/>
          <w:i/>
          <w:iCs/>
          <w:sz w:val="24"/>
          <w:szCs w:val="24"/>
        </w:rPr>
        <w:fldChar w:fldCharType="separate"/>
      </w:r>
      <w:r>
        <w:rPr>
          <w:rFonts w:ascii="Times New Roman" w:hAnsi="Times New Roman" w:cs="Times New Roman"/>
          <w:i/>
          <w:iCs/>
          <w:sz w:val="24"/>
          <w:szCs w:val="24"/>
        </w:rPr>
        <w:t>19</w:t>
      </w:r>
      <w:r>
        <w:rPr>
          <w:rFonts w:ascii="Times New Roman" w:hAnsi="Times New Roman" w:cs="Times New Roman"/>
          <w:i/>
          <w:iCs/>
          <w:sz w:val="24"/>
          <w:szCs w:val="24"/>
        </w:rPr>
        <w:fldChar w:fldCharType="end"/>
      </w:r>
      <w:bookmarkStart w:id="297" w:name="_Toc27870"/>
      <w:bookmarkStart w:id="298" w:name="_Toc26611"/>
      <w:bookmarkStart w:id="299" w:name="_Toc13114"/>
      <w:r>
        <w:rPr>
          <w:rFonts w:ascii="Times New Roman" w:hAnsi="Times New Roman" w:cs="Times New Roman"/>
          <w:i/>
          <w:iCs/>
          <w:sz w:val="24"/>
          <w:szCs w:val="24"/>
          <w:lang w:val="vi-VN"/>
        </w:rPr>
        <w:t xml:space="preserve"> Hình dung màn hình chức năng Đánh giá sản phẩm</w:t>
      </w:r>
      <w:bookmarkEnd w:id="297"/>
      <w:bookmarkEnd w:id="298"/>
      <w:bookmarkEnd w:id="299"/>
    </w:p>
    <w:p w14:paraId="65761AE9">
      <w:pPr>
        <w:pStyle w:val="4"/>
        <w:jc w:val="both"/>
      </w:pPr>
      <w:bookmarkStart w:id="300" w:name="_Toc11140"/>
      <w:bookmarkStart w:id="301" w:name="_Toc217334486"/>
      <w:bookmarkStart w:id="302" w:name="_Toc215996012"/>
      <w:bookmarkStart w:id="303" w:name="_Toc4389"/>
      <w:bookmarkStart w:id="304" w:name="_Toc19741"/>
      <w:r>
        <w:rPr>
          <w:rFonts w:hint="default"/>
          <w:lang w:val="en-US"/>
        </w:rPr>
        <w:t>3</w:t>
      </w:r>
      <w:r>
        <w:rPr>
          <w:lang w:val="vi-VN"/>
        </w:rPr>
        <w:t>.2.</w:t>
      </w:r>
      <w:r>
        <w:rPr>
          <w:rFonts w:hint="default"/>
          <w:lang w:val="en-US"/>
        </w:rPr>
        <w:t>8</w:t>
      </w:r>
      <w:r>
        <w:t xml:space="preserve"> Phân tích use case Quản lý sản phẩm</w:t>
      </w:r>
      <w:bookmarkEnd w:id="300"/>
      <w:bookmarkEnd w:id="301"/>
      <w:bookmarkEnd w:id="302"/>
      <w:bookmarkEnd w:id="303"/>
      <w:bookmarkEnd w:id="304"/>
    </w:p>
    <w:p w14:paraId="5748F3B5">
      <w:pPr>
        <w:pStyle w:val="5"/>
        <w:jc w:val="both"/>
        <w:rPr>
          <w:rFonts w:eastAsia="Arial"/>
          <w:b w:val="0"/>
          <w:bCs w:val="0"/>
          <w:lang w:eastAsia="vi-VN"/>
        </w:rPr>
      </w:pPr>
      <w:bookmarkStart w:id="305" w:name="_Toc217334487"/>
      <w:bookmarkStart w:id="306" w:name="_Toc20058"/>
      <w:bookmarkStart w:id="307" w:name="_Toc17506"/>
      <w:r>
        <w:rPr>
          <w:rFonts w:hint="default" w:eastAsia="Arial"/>
          <w:b w:val="0"/>
          <w:bCs w:val="0"/>
          <w:lang w:val="en-US"/>
        </w:rPr>
        <w:t>3</w:t>
      </w:r>
      <w:r>
        <w:rPr>
          <w:rFonts w:eastAsia="Arial"/>
          <w:b w:val="0"/>
          <w:bCs w:val="0"/>
          <w:lang w:val="vi-VN"/>
        </w:rPr>
        <w:t>.2</w:t>
      </w:r>
      <w:r>
        <w:rPr>
          <w:rFonts w:eastAsia="Arial"/>
          <w:b w:val="0"/>
          <w:bCs w:val="0"/>
        </w:rPr>
        <w:t>.</w:t>
      </w:r>
      <w:r>
        <w:rPr>
          <w:rFonts w:hint="default" w:eastAsia="Arial"/>
          <w:b w:val="0"/>
          <w:bCs w:val="0"/>
          <w:lang w:val="en-US"/>
        </w:rPr>
        <w:t>8</w:t>
      </w:r>
      <w:r>
        <w:rPr>
          <w:rFonts w:eastAsia="Arial"/>
          <w:b w:val="0"/>
          <w:bCs w:val="0"/>
        </w:rPr>
        <w:t xml:space="preserve">.1 </w:t>
      </w:r>
      <w:bookmarkEnd w:id="305"/>
      <w:bookmarkStart w:id="308" w:name="_Toc217334488"/>
      <w:r>
        <w:rPr>
          <w:rFonts w:eastAsia="Arial"/>
          <w:b w:val="0"/>
          <w:bCs w:val="0"/>
          <w:lang w:eastAsia="vi-VN"/>
        </w:rPr>
        <w:t xml:space="preserve"> </w:t>
      </w:r>
      <w:r>
        <w:rPr>
          <w:rFonts w:eastAsia="Arial"/>
          <w:b w:val="0"/>
          <w:bCs w:val="0"/>
          <w:lang w:val="vi" w:eastAsia="vi-VN"/>
        </w:rPr>
        <w:t xml:space="preserve">Mô tả use case </w:t>
      </w:r>
      <w:r>
        <w:rPr>
          <w:rFonts w:eastAsia="Arial"/>
          <w:b w:val="0"/>
          <w:bCs w:val="0"/>
          <w:lang w:eastAsia="vi-VN"/>
        </w:rPr>
        <w:t>Quản lý sản phẩm</w:t>
      </w:r>
      <w:bookmarkEnd w:id="306"/>
      <w:bookmarkEnd w:id="307"/>
      <w:bookmarkEnd w:id="308"/>
    </w:p>
    <w:tbl>
      <w:tblPr>
        <w:tblStyle w:val="12"/>
        <w:tblW w:w="8505"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8505"/>
      </w:tblGrid>
      <w:tr w14:paraId="2D8C3CC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jc w:val="center"/>
        </w:trPr>
        <w:tc>
          <w:tcPr>
            <w:tcW w:w="8505" w:type="dxa"/>
            <w:tcMar>
              <w:top w:w="100" w:type="dxa"/>
              <w:left w:w="100" w:type="dxa"/>
              <w:bottom w:w="100" w:type="dxa"/>
              <w:right w:w="100" w:type="dxa"/>
            </w:tcMar>
          </w:tcPr>
          <w:p w14:paraId="591E1E7F">
            <w:pPr>
              <w:widowControl w:val="0"/>
              <w:spacing w:line="360" w:lineRule="auto"/>
              <w:jc w:val="both"/>
              <w:rPr>
                <w:rFonts w:eastAsia="Times New Roman"/>
              </w:rPr>
            </w:pPr>
            <w:r>
              <w:rPr>
                <w:rFonts w:eastAsia="Times New Roman"/>
              </w:rPr>
              <w:t>1. Tên Use Case : Quản lý sản phẩm</w:t>
            </w:r>
          </w:p>
          <w:p w14:paraId="3ECA8CFA">
            <w:pPr>
              <w:widowControl w:val="0"/>
              <w:spacing w:line="360" w:lineRule="auto"/>
              <w:jc w:val="both"/>
              <w:rPr>
                <w:rFonts w:eastAsia="Times New Roman"/>
              </w:rPr>
            </w:pPr>
            <w:r>
              <w:rPr>
                <w:rFonts w:eastAsia="Times New Roman"/>
              </w:rPr>
              <w:t>2. Mô tả vắn tắt : Use case này cho phép người quản trị (Admin) thực hiện các thao tác thêm mới, chỉnh sửa, xóa và tìm kiếm sản phẩm trong hệ thống bán thực phẩm để cập nhật và quản lý danh mục sản phẩm.</w:t>
            </w:r>
          </w:p>
          <w:p w14:paraId="1F862723">
            <w:pPr>
              <w:widowControl w:val="0"/>
              <w:spacing w:line="360" w:lineRule="auto"/>
              <w:jc w:val="both"/>
              <w:rPr>
                <w:rFonts w:eastAsia="Times New Roman"/>
              </w:rPr>
            </w:pPr>
            <w:r>
              <w:rPr>
                <w:rFonts w:eastAsia="Times New Roman"/>
              </w:rPr>
              <w:t>3. Luồng các sự kiện</w:t>
            </w:r>
          </w:p>
          <w:p w14:paraId="6B1BBF15">
            <w:pPr>
              <w:widowControl w:val="0"/>
              <w:spacing w:line="360" w:lineRule="auto"/>
              <w:jc w:val="both"/>
              <w:rPr>
                <w:rFonts w:eastAsia="Times New Roman"/>
              </w:rPr>
            </w:pPr>
            <w:r>
              <w:rPr>
                <w:rFonts w:eastAsia="Times New Roman"/>
              </w:rPr>
              <w:t>3.1. Luồng cơ bản</w:t>
            </w:r>
          </w:p>
          <w:p w14:paraId="4DB67021">
            <w:pPr>
              <w:widowControl w:val="0"/>
              <w:numPr>
                <w:ilvl w:val="0"/>
                <w:numId w:val="25"/>
              </w:numPr>
              <w:spacing w:line="360" w:lineRule="auto"/>
              <w:jc w:val="both"/>
              <w:rPr>
                <w:rFonts w:eastAsia="Times New Roman"/>
              </w:rPr>
            </w:pPr>
            <w:r>
              <w:rPr>
                <w:rFonts w:eastAsia="Times New Roman"/>
              </w:rPr>
              <w:t>Use case bắt đầu khi Admin chọn chức năng “Quản lý sản phẩm” từ giao diện quản trị.</w:t>
            </w:r>
          </w:p>
          <w:p w14:paraId="1E3B1A6C">
            <w:pPr>
              <w:widowControl w:val="0"/>
              <w:numPr>
                <w:ilvl w:val="0"/>
                <w:numId w:val="25"/>
              </w:numPr>
              <w:spacing w:line="360" w:lineRule="auto"/>
              <w:jc w:val="both"/>
              <w:rPr>
                <w:rFonts w:eastAsia="Times New Roman"/>
              </w:rPr>
            </w:pPr>
            <w:r>
              <w:rPr>
                <w:rFonts w:eastAsia="Times New Roman"/>
              </w:rPr>
              <w:t>Hệ thống hiển thị danh sách các sản phẩm hiện có, bao gồm: mã sản phẩm, tên sản phẩm, loại thực phẩm, giá, số lượng tồn kho và hình ảnh.</w:t>
            </w:r>
          </w:p>
          <w:p w14:paraId="12E0F233">
            <w:pPr>
              <w:widowControl w:val="0"/>
              <w:numPr>
                <w:ilvl w:val="0"/>
                <w:numId w:val="25"/>
              </w:numPr>
              <w:spacing w:line="360" w:lineRule="auto"/>
              <w:jc w:val="both"/>
              <w:rPr>
                <w:rFonts w:eastAsia="Times New Roman"/>
              </w:rPr>
            </w:pPr>
            <w:r>
              <w:rPr>
                <w:rFonts w:eastAsia="Times New Roman"/>
              </w:rPr>
              <w:t>Admin có thể thực hiện một trong các thao tác sau:</w:t>
            </w:r>
          </w:p>
          <w:p w14:paraId="3FD8A0F8">
            <w:pPr>
              <w:widowControl w:val="0"/>
              <w:numPr>
                <w:ilvl w:val="0"/>
                <w:numId w:val="26"/>
              </w:numPr>
              <w:spacing w:line="360" w:lineRule="auto"/>
              <w:jc w:val="both"/>
              <w:rPr>
                <w:rFonts w:eastAsia="Times New Roman"/>
              </w:rPr>
            </w:pPr>
            <w:r>
              <w:rPr>
                <w:rFonts w:eastAsia="Times New Roman"/>
              </w:rPr>
              <w:t>Thêm sản phẩm mới: Nhấn nút “Thêm”, hệ thống hiển thị form nhập thông tin sản phẩm (tên, giá, loại, số lượng, hình ảnh, mô tả).</w:t>
            </w:r>
          </w:p>
          <w:p w14:paraId="4F5A7399">
            <w:pPr>
              <w:widowControl w:val="0"/>
              <w:numPr>
                <w:ilvl w:val="0"/>
                <w:numId w:val="26"/>
              </w:numPr>
              <w:spacing w:line="360" w:lineRule="auto"/>
              <w:jc w:val="both"/>
              <w:rPr>
                <w:rFonts w:eastAsia="Times New Roman"/>
              </w:rPr>
            </w:pPr>
            <w:r>
              <w:rPr>
                <w:rFonts w:eastAsia="Times New Roman"/>
              </w:rPr>
              <w:t>Sửa thông tin sản phẩm: Chọn sản phẩm cần chỉnh sửa, nhấn nút “Sửa”, hệ thống hiển thị form thông tin hiện tại để Admin cập nhật.</w:t>
            </w:r>
          </w:p>
          <w:p w14:paraId="34DCB7EE">
            <w:pPr>
              <w:widowControl w:val="0"/>
              <w:numPr>
                <w:ilvl w:val="0"/>
                <w:numId w:val="26"/>
              </w:numPr>
              <w:spacing w:line="360" w:lineRule="auto"/>
              <w:jc w:val="both"/>
              <w:rPr>
                <w:rFonts w:eastAsia="Times New Roman"/>
              </w:rPr>
            </w:pPr>
            <w:r>
              <w:rPr>
                <w:rFonts w:eastAsia="Times New Roman"/>
              </w:rPr>
              <w:t>Xóa sản phẩm: Chọn sản phẩm cần xóa và nhấn nút “Xóa”.</w:t>
            </w:r>
          </w:p>
          <w:p w14:paraId="63EF8EAE">
            <w:pPr>
              <w:widowControl w:val="0"/>
              <w:numPr>
                <w:ilvl w:val="0"/>
                <w:numId w:val="26"/>
              </w:numPr>
              <w:spacing w:line="360" w:lineRule="auto"/>
              <w:jc w:val="both"/>
              <w:rPr>
                <w:rFonts w:eastAsia="Times New Roman"/>
              </w:rPr>
            </w:pPr>
            <w:r>
              <w:rPr>
                <w:rFonts w:eastAsia="Times New Roman"/>
              </w:rPr>
              <w:t>Tìm kiếm sản phẩm: Nhập tên hoặc mã sản phẩm vào ô tìm kiếm và nhấn “Tìm”.</w:t>
            </w:r>
          </w:p>
          <w:p w14:paraId="3CC232DD">
            <w:pPr>
              <w:widowControl w:val="0"/>
              <w:numPr>
                <w:ilvl w:val="0"/>
                <w:numId w:val="25"/>
              </w:numPr>
              <w:spacing w:line="360" w:lineRule="auto"/>
              <w:jc w:val="both"/>
              <w:rPr>
                <w:rFonts w:eastAsia="Times New Roman"/>
              </w:rPr>
            </w:pPr>
            <w:r>
              <w:rPr>
                <w:rFonts w:eastAsia="Times New Roman"/>
              </w:rPr>
              <w:t>Hệ thống xử lý yêu cầu tương ứng, cập nhật dữ liệu trong bảng SANPHAM và hiển thị thông báo kết quả (thành công/thất bại).</w:t>
            </w:r>
          </w:p>
          <w:p w14:paraId="3D98C087">
            <w:pPr>
              <w:widowControl w:val="0"/>
              <w:numPr>
                <w:ilvl w:val="0"/>
                <w:numId w:val="25"/>
              </w:numPr>
              <w:spacing w:line="360" w:lineRule="auto"/>
              <w:jc w:val="both"/>
              <w:rPr>
                <w:rFonts w:eastAsia="Times New Roman"/>
              </w:rPr>
            </w:pPr>
            <w:r>
              <w:rPr>
                <w:rFonts w:eastAsia="Times New Roman"/>
              </w:rPr>
              <w:t>Hệ thống hiển thị lại danh sách sản phẩm mới nhất sau khi thao tác hoàn tất.</w:t>
            </w:r>
          </w:p>
          <w:p w14:paraId="6890B294">
            <w:pPr>
              <w:widowControl w:val="0"/>
              <w:numPr>
                <w:ilvl w:val="0"/>
                <w:numId w:val="25"/>
              </w:numPr>
              <w:spacing w:line="360" w:lineRule="auto"/>
              <w:jc w:val="both"/>
              <w:rPr>
                <w:rFonts w:eastAsia="Times New Roman"/>
              </w:rPr>
            </w:pPr>
            <w:r>
              <w:rPr>
                <w:rFonts w:eastAsia="Times New Roman"/>
              </w:rPr>
              <w:t>Use case kết thúc.</w:t>
            </w:r>
          </w:p>
          <w:p w14:paraId="58FE1FD8">
            <w:pPr>
              <w:widowControl w:val="0"/>
              <w:spacing w:line="360" w:lineRule="auto"/>
              <w:jc w:val="both"/>
              <w:rPr>
                <w:rFonts w:eastAsia="Times New Roman"/>
              </w:rPr>
            </w:pPr>
            <w:r>
              <w:rPr>
                <w:rFonts w:eastAsia="Times New Roman"/>
              </w:rPr>
              <w:t>3.2. Các luồng rẽ nhánh</w:t>
            </w:r>
          </w:p>
          <w:p w14:paraId="396933FE">
            <w:pPr>
              <w:widowControl w:val="0"/>
              <w:spacing w:line="360" w:lineRule="auto"/>
              <w:ind w:left="720" w:hanging="360"/>
              <w:jc w:val="both"/>
              <w:rPr>
                <w:rFonts w:eastAsia="Times New Roman"/>
              </w:rPr>
            </w:pPr>
            <w:r>
              <w:rPr>
                <w:rFonts w:eastAsia="Times New Roman"/>
              </w:rPr>
              <w:t>1.Tại bước thêm sản phẩm:</w:t>
            </w:r>
          </w:p>
          <w:p w14:paraId="3BCCB3AA">
            <w:pPr>
              <w:widowControl w:val="0"/>
              <w:numPr>
                <w:ilvl w:val="1"/>
                <w:numId w:val="27"/>
              </w:numPr>
              <w:spacing w:line="360" w:lineRule="auto"/>
              <w:jc w:val="both"/>
              <w:rPr>
                <w:rFonts w:eastAsia="Times New Roman"/>
              </w:rPr>
            </w:pPr>
            <w:r>
              <w:rPr>
                <w:rFonts w:eastAsia="Times New Roman"/>
              </w:rPr>
              <w:t>Nếu Admin nhập thiếu thông tin bắt buộc (ví dụ: tên, giá, số lượng), hệ thống hiển thị thông báo: “Vui lòng nhập đầy đủ thông tin sản phẩm.”</w:t>
            </w:r>
          </w:p>
          <w:p w14:paraId="7CCFFF45">
            <w:pPr>
              <w:widowControl w:val="0"/>
              <w:numPr>
                <w:ilvl w:val="1"/>
                <w:numId w:val="27"/>
              </w:numPr>
              <w:spacing w:line="360" w:lineRule="auto"/>
              <w:jc w:val="both"/>
              <w:rPr>
                <w:rFonts w:eastAsia="Times New Roman"/>
              </w:rPr>
            </w:pPr>
            <w:r>
              <w:rPr>
                <w:rFonts w:eastAsia="Times New Roman"/>
              </w:rPr>
              <w:t>Nếu mã sản phẩm bị trùng, hệ thống cảnh báo: “Mã sản phẩm đã tồn tại. Vui lòng nhập mã khác.”</w:t>
            </w:r>
          </w:p>
          <w:p w14:paraId="5484CAAA">
            <w:pPr>
              <w:widowControl w:val="0"/>
              <w:spacing w:line="360" w:lineRule="auto"/>
              <w:ind w:left="720" w:hanging="360"/>
              <w:jc w:val="both"/>
              <w:rPr>
                <w:rFonts w:eastAsia="Times New Roman"/>
              </w:rPr>
            </w:pPr>
            <w:r>
              <w:rPr>
                <w:rFonts w:eastAsia="Times New Roman"/>
              </w:rPr>
              <w:t>2.Tại bước sửa sản phẩm:</w:t>
            </w:r>
          </w:p>
          <w:p w14:paraId="6B4DF903">
            <w:pPr>
              <w:widowControl w:val="0"/>
              <w:numPr>
                <w:ilvl w:val="1"/>
                <w:numId w:val="0"/>
              </w:numPr>
              <w:spacing w:line="360" w:lineRule="auto"/>
              <w:ind w:left="1440" w:hanging="360"/>
              <w:jc w:val="both"/>
              <w:rPr>
                <w:rFonts w:eastAsia="Times New Roman"/>
              </w:rPr>
            </w:pPr>
            <w:r>
              <w:rPr>
                <w:rFonts w:eastAsia="Times New Roman"/>
                <w:lang w:val="vi-VN"/>
              </w:rPr>
              <w:t xml:space="preserve">- </w:t>
            </w:r>
            <w:r>
              <w:rPr>
                <w:rFonts w:eastAsia="Times New Roman"/>
              </w:rPr>
              <w:t>Nếu Admin chỉnh sửa giá hoặc số lượng, hệ thống kiểm tra tính hợp lệ (giá &gt; 0, số lượng ≥ 0). Nếu sai, hiển thị thông báo lỗi và yêu cầu nhập lại.</w:t>
            </w:r>
          </w:p>
          <w:p w14:paraId="3A9DB16F">
            <w:pPr>
              <w:widowControl w:val="0"/>
              <w:spacing w:line="360" w:lineRule="auto"/>
              <w:ind w:left="720" w:hanging="360"/>
              <w:jc w:val="both"/>
              <w:rPr>
                <w:rFonts w:eastAsia="Times New Roman"/>
              </w:rPr>
            </w:pPr>
            <w:r>
              <w:rPr>
                <w:rFonts w:eastAsia="Times New Roman"/>
              </w:rPr>
              <w:t>3.Tại bước xóa sản phẩm:</w:t>
            </w:r>
          </w:p>
          <w:p w14:paraId="5B755BD5">
            <w:pPr>
              <w:widowControl w:val="0"/>
              <w:numPr>
                <w:ilvl w:val="1"/>
                <w:numId w:val="0"/>
              </w:numPr>
              <w:spacing w:line="360" w:lineRule="auto"/>
              <w:ind w:left="1440" w:hanging="360"/>
              <w:jc w:val="both"/>
              <w:rPr>
                <w:rFonts w:eastAsia="Times New Roman"/>
              </w:rPr>
            </w:pPr>
            <w:r>
              <w:rPr>
                <w:rFonts w:eastAsia="Times New Roman"/>
                <w:lang w:val="vi-VN"/>
              </w:rPr>
              <w:t xml:space="preserve">- </w:t>
            </w:r>
            <w:r>
              <w:rPr>
                <w:rFonts w:eastAsia="Times New Roman"/>
              </w:rPr>
              <w:t>Hệ thống hiển thị hộp thoại xác nhận: “Bạn có chắc chắn muốn xóa sản phẩm này không?”</w:t>
            </w:r>
          </w:p>
          <w:p w14:paraId="25A8EE30">
            <w:pPr>
              <w:widowControl w:val="0"/>
              <w:numPr>
                <w:ilvl w:val="2"/>
                <w:numId w:val="0"/>
              </w:numPr>
              <w:spacing w:line="360" w:lineRule="auto"/>
              <w:ind w:left="2160" w:hanging="360"/>
              <w:jc w:val="both"/>
              <w:rPr>
                <w:rFonts w:eastAsia="Times New Roman"/>
              </w:rPr>
            </w:pPr>
            <w:r>
              <w:rPr>
                <w:rFonts w:eastAsia="Times New Roman"/>
                <w:lang w:val="vi-VN"/>
              </w:rPr>
              <w:t xml:space="preserve">+ </w:t>
            </w:r>
            <w:r>
              <w:rPr>
                <w:rFonts w:eastAsia="Times New Roman"/>
              </w:rPr>
              <w:t>Nếu chọn Đồng ý, sản phẩm bị xóa khỏi hệ thống.</w:t>
            </w:r>
          </w:p>
          <w:p w14:paraId="04422989">
            <w:pPr>
              <w:widowControl w:val="0"/>
              <w:numPr>
                <w:ilvl w:val="2"/>
                <w:numId w:val="0"/>
              </w:numPr>
              <w:spacing w:line="360" w:lineRule="auto"/>
              <w:ind w:left="2160" w:hanging="360"/>
              <w:jc w:val="both"/>
              <w:rPr>
                <w:rFonts w:eastAsia="Times New Roman"/>
              </w:rPr>
            </w:pPr>
            <w:r>
              <w:rPr>
                <w:rFonts w:eastAsia="Times New Roman"/>
                <w:lang w:val="vi-VN"/>
              </w:rPr>
              <w:t xml:space="preserve">+ </w:t>
            </w:r>
            <w:r>
              <w:rPr>
                <w:rFonts w:eastAsia="Times New Roman"/>
              </w:rPr>
              <w:t>Nếu chọn Hủy, hệ thống giữ nguyên dữ liệu.</w:t>
            </w:r>
          </w:p>
          <w:p w14:paraId="041181DD">
            <w:pPr>
              <w:widowControl w:val="0"/>
              <w:spacing w:line="360" w:lineRule="auto"/>
              <w:ind w:left="720" w:hanging="360"/>
              <w:jc w:val="both"/>
              <w:rPr>
                <w:rFonts w:eastAsia="Times New Roman"/>
              </w:rPr>
            </w:pPr>
            <w:r>
              <w:rPr>
                <w:rFonts w:eastAsia="Times New Roman"/>
              </w:rPr>
              <w:t>4.Tại bước tìm kiếm: Nếu không có sản phẩm nào khớp với từ khóa, hệ thống hiển thị thông báo: “Không tìm thấy sản phẩm phù hợp.”</w:t>
            </w:r>
          </w:p>
          <w:p w14:paraId="1314487B">
            <w:pPr>
              <w:widowControl w:val="0"/>
              <w:spacing w:line="360" w:lineRule="auto"/>
              <w:ind w:left="720" w:hanging="360"/>
              <w:jc w:val="both"/>
              <w:rPr>
                <w:rFonts w:eastAsia="Times New Roman"/>
              </w:rPr>
            </w:pPr>
            <w:r>
              <w:rPr>
                <w:rFonts w:eastAsia="Times New Roman"/>
              </w:rPr>
              <w:t>5.Tại bất kỳ thời điểm nào, nếu mất kết nối cơ sở dữ liệu hoặc lỗi hệ thống, hệ thống sẽ hiển thị thông báo: “Không thể kết nối đến cơ sở dữ liệu. Vui lòng thử lại sau.” và use case kết thúc.</w:t>
            </w:r>
          </w:p>
          <w:p w14:paraId="223930D4">
            <w:pPr>
              <w:widowControl w:val="0"/>
              <w:spacing w:line="360" w:lineRule="auto"/>
              <w:jc w:val="both"/>
              <w:rPr>
                <w:rFonts w:eastAsia="Times New Roman"/>
              </w:rPr>
            </w:pPr>
            <w:r>
              <w:rPr>
                <w:rFonts w:eastAsia="Times New Roman"/>
              </w:rPr>
              <w:t>4. Các yêu cầu đặc biệt :</w:t>
            </w:r>
          </w:p>
          <w:p w14:paraId="61A50F1A">
            <w:pPr>
              <w:widowControl w:val="0"/>
              <w:spacing w:line="360" w:lineRule="auto"/>
              <w:ind w:left="720" w:hanging="360"/>
              <w:jc w:val="both"/>
              <w:rPr>
                <w:rFonts w:eastAsia="Times New Roman"/>
              </w:rPr>
            </w:pPr>
            <w:r>
              <w:rPr>
                <w:rFonts w:eastAsia="Times New Roman"/>
                <w:lang w:val="vi-VN"/>
              </w:rPr>
              <w:t xml:space="preserve">- </w:t>
            </w:r>
            <w:r>
              <w:rPr>
                <w:rFonts w:eastAsia="Times New Roman"/>
              </w:rPr>
              <w:t>Hệ thống phải kiểm tra dữ liệu nhập vào (giá, số lượng, mã trùng).</w:t>
            </w:r>
          </w:p>
          <w:p w14:paraId="1843B893">
            <w:pPr>
              <w:widowControl w:val="0"/>
              <w:spacing w:line="360" w:lineRule="auto"/>
              <w:ind w:left="720" w:hanging="360"/>
              <w:jc w:val="both"/>
              <w:rPr>
                <w:rFonts w:eastAsia="Times New Roman"/>
              </w:rPr>
            </w:pPr>
            <w:r>
              <w:rPr>
                <w:rFonts w:eastAsia="Times New Roman"/>
                <w:lang w:val="vi-VN"/>
              </w:rPr>
              <w:t xml:space="preserve">- </w:t>
            </w:r>
            <w:r>
              <w:rPr>
                <w:rFonts w:eastAsia="Times New Roman"/>
              </w:rPr>
              <w:t>Danh sách sản phẩm được cập nhật và hiển thị theo thời gian thực sau mỗi thao tác.</w:t>
            </w:r>
          </w:p>
          <w:p w14:paraId="4B3E64E1">
            <w:pPr>
              <w:widowControl w:val="0"/>
              <w:spacing w:line="360" w:lineRule="auto"/>
              <w:ind w:left="720" w:hanging="360"/>
              <w:jc w:val="both"/>
              <w:rPr>
                <w:rFonts w:eastAsia="Times New Roman"/>
              </w:rPr>
            </w:pPr>
            <w:r>
              <w:rPr>
                <w:rFonts w:eastAsia="Times New Roman"/>
                <w:lang w:val="vi-VN"/>
              </w:rPr>
              <w:t xml:space="preserve">- </w:t>
            </w:r>
            <w:r>
              <w:rPr>
                <w:rFonts w:eastAsia="Times New Roman"/>
              </w:rPr>
              <w:t>Hỗ trợ tìm kiếm theo nhiều tiêu chí: tên, loại, mã sản phẩm.</w:t>
            </w:r>
          </w:p>
          <w:p w14:paraId="229CB1DE">
            <w:pPr>
              <w:widowControl w:val="0"/>
              <w:spacing w:line="360" w:lineRule="auto"/>
              <w:jc w:val="both"/>
              <w:rPr>
                <w:rFonts w:eastAsia="Times New Roman"/>
              </w:rPr>
            </w:pPr>
            <w:r>
              <w:rPr>
                <w:rFonts w:eastAsia="Times New Roman"/>
              </w:rPr>
              <w:t>5. Tiền điều kiện :</w:t>
            </w:r>
          </w:p>
          <w:p w14:paraId="485CF079">
            <w:pPr>
              <w:widowControl w:val="0"/>
              <w:spacing w:line="360" w:lineRule="auto"/>
              <w:ind w:left="720" w:hanging="360"/>
              <w:jc w:val="both"/>
              <w:rPr>
                <w:rFonts w:eastAsia="Times New Roman"/>
              </w:rPr>
            </w:pPr>
            <w:r>
              <w:rPr>
                <w:rFonts w:eastAsia="Times New Roman"/>
                <w:lang w:val="vi-VN"/>
              </w:rPr>
              <w:t xml:space="preserve">- </w:t>
            </w:r>
            <w:r>
              <w:rPr>
                <w:rFonts w:eastAsia="Times New Roman"/>
              </w:rPr>
              <w:t>Người dùng phải đăng nhập với vai trò Admin.</w:t>
            </w:r>
          </w:p>
          <w:p w14:paraId="28DD75AA">
            <w:pPr>
              <w:widowControl w:val="0"/>
              <w:spacing w:line="360" w:lineRule="auto"/>
              <w:jc w:val="both"/>
              <w:rPr>
                <w:rFonts w:eastAsia="Times New Roman"/>
              </w:rPr>
            </w:pPr>
            <w:r>
              <w:rPr>
                <w:rFonts w:eastAsia="Times New Roman"/>
              </w:rPr>
              <w:t>6. Hậu điều kiện :</w:t>
            </w:r>
          </w:p>
          <w:p w14:paraId="65E2AECE">
            <w:pPr>
              <w:widowControl w:val="0"/>
              <w:spacing w:line="360" w:lineRule="auto"/>
              <w:ind w:left="720" w:hanging="360"/>
              <w:jc w:val="both"/>
              <w:rPr>
                <w:rFonts w:eastAsia="Times New Roman"/>
              </w:rPr>
            </w:pPr>
            <w:r>
              <w:rPr>
                <w:rFonts w:eastAsia="Times New Roman"/>
                <w:lang w:val="vi-VN"/>
              </w:rPr>
              <w:t xml:space="preserve">- </w:t>
            </w:r>
            <w:r>
              <w:rPr>
                <w:rFonts w:eastAsia="Times New Roman"/>
              </w:rPr>
              <w:t>Dữ liệu sản phẩm được cập nhật đúng với các thao tác thêm, sửa, xóa.</w:t>
            </w:r>
          </w:p>
          <w:p w14:paraId="3B9FAEDB">
            <w:pPr>
              <w:widowControl w:val="0"/>
              <w:spacing w:line="360" w:lineRule="auto"/>
              <w:ind w:left="720" w:hanging="360"/>
              <w:jc w:val="both"/>
              <w:rPr>
                <w:rFonts w:eastAsia="Times New Roman"/>
              </w:rPr>
            </w:pPr>
            <w:r>
              <w:rPr>
                <w:rFonts w:eastAsia="Times New Roman"/>
                <w:lang w:val="vi-VN"/>
              </w:rPr>
              <w:t xml:space="preserve">- </w:t>
            </w:r>
            <w:r>
              <w:rPr>
                <w:rFonts w:eastAsia="Times New Roman"/>
              </w:rPr>
              <w:t>Danh sách sản phẩm hiển thị đúng và đồng bộ với cơ sở dữ liệu.</w:t>
            </w:r>
          </w:p>
          <w:p w14:paraId="436C9F22">
            <w:pPr>
              <w:widowControl w:val="0"/>
              <w:spacing w:line="360" w:lineRule="auto"/>
              <w:jc w:val="both"/>
              <w:rPr>
                <w:rFonts w:eastAsia="Times New Roman"/>
              </w:rPr>
            </w:pPr>
            <w:r>
              <w:rPr>
                <w:rFonts w:eastAsia="Times New Roman"/>
              </w:rPr>
              <w:t>7. Điểm mở rộng :</w:t>
            </w:r>
          </w:p>
          <w:p w14:paraId="2390BF2C">
            <w:pPr>
              <w:widowControl w:val="0"/>
              <w:spacing w:line="360" w:lineRule="auto"/>
              <w:ind w:left="720" w:hanging="360"/>
              <w:jc w:val="both"/>
              <w:rPr>
                <w:rFonts w:eastAsia="Times New Roman"/>
              </w:rPr>
            </w:pPr>
            <w:r>
              <w:rPr>
                <w:rFonts w:eastAsia="Times New Roman"/>
                <w:lang w:val="vi-VN"/>
              </w:rPr>
              <w:t xml:space="preserve">- </w:t>
            </w:r>
            <w:r>
              <w:rPr>
                <w:rFonts w:eastAsia="Times New Roman"/>
              </w:rPr>
              <w:t>Có thể mở rộng thêm chức năng lọc sản phẩm theo danh mục hoặc trạng thái (còn hàng/hết hàng).</w:t>
            </w:r>
          </w:p>
          <w:p w14:paraId="6F1F7A4A">
            <w:pPr>
              <w:widowControl w:val="0"/>
              <w:spacing w:line="360" w:lineRule="auto"/>
              <w:ind w:left="720" w:hanging="360"/>
              <w:jc w:val="both"/>
              <w:rPr>
                <w:rFonts w:eastAsia="Times New Roman"/>
              </w:rPr>
            </w:pPr>
            <w:r>
              <w:rPr>
                <w:rFonts w:eastAsia="Times New Roman"/>
                <w:lang w:val="vi-VN"/>
              </w:rPr>
              <w:t xml:space="preserve">- </w:t>
            </w:r>
            <w:r>
              <w:rPr>
                <w:rFonts w:eastAsia="Times New Roman"/>
              </w:rPr>
              <w:t>Cho phép xuất danh sách sản phẩm ra file Excel hoặc PDF.</w:t>
            </w:r>
          </w:p>
        </w:tc>
      </w:tr>
    </w:tbl>
    <w:p w14:paraId="787C8157">
      <w:pPr>
        <w:rPr>
          <w:lang w:eastAsia="vi-VN"/>
        </w:rPr>
      </w:pPr>
    </w:p>
    <w:p w14:paraId="5018874D">
      <w:pPr>
        <w:pStyle w:val="5"/>
        <w:jc w:val="both"/>
        <w:rPr>
          <w:rFonts w:eastAsia="Arial"/>
          <w:b w:val="0"/>
          <w:bCs w:val="0"/>
          <w:lang w:val="vi" w:eastAsia="vi-VN"/>
        </w:rPr>
      </w:pPr>
      <w:bookmarkStart w:id="309" w:name="_Toc217334489"/>
      <w:bookmarkStart w:id="310" w:name="_Toc20788"/>
      <w:bookmarkStart w:id="311" w:name="_Toc18058"/>
      <w:r>
        <w:rPr>
          <w:rFonts w:hint="default" w:eastAsia="Arial"/>
          <w:b w:val="0"/>
          <w:bCs w:val="0"/>
          <w:lang w:val="en-US" w:eastAsia="vi-VN"/>
        </w:rPr>
        <w:t>3</w:t>
      </w:r>
      <w:r>
        <w:rPr>
          <w:rFonts w:eastAsia="Arial"/>
          <w:b w:val="0"/>
          <w:bCs w:val="0"/>
          <w:lang w:eastAsia="vi-VN"/>
        </w:rPr>
        <w:t>.2.</w:t>
      </w:r>
      <w:r>
        <w:rPr>
          <w:rFonts w:hint="default" w:eastAsia="Arial"/>
          <w:b w:val="0"/>
          <w:bCs w:val="0"/>
          <w:lang w:val="en-US" w:eastAsia="vi-VN"/>
        </w:rPr>
        <w:t>8</w:t>
      </w:r>
      <w:r>
        <w:rPr>
          <w:rFonts w:eastAsia="Arial"/>
          <w:b w:val="0"/>
          <w:bCs w:val="0"/>
          <w:lang w:eastAsia="vi-VN"/>
        </w:rPr>
        <w:t>.2</w:t>
      </w:r>
      <w:r>
        <w:rPr>
          <w:rFonts w:eastAsia="Arial"/>
          <w:b w:val="0"/>
          <w:bCs w:val="0"/>
          <w:lang w:val="vi" w:eastAsia="vi-VN"/>
        </w:rPr>
        <w:t xml:space="preserve"> </w:t>
      </w:r>
      <w:r>
        <w:rPr>
          <w:rFonts w:eastAsia="Arial"/>
          <w:b w:val="0"/>
          <w:bCs w:val="0"/>
          <w:lang w:eastAsia="vi-VN"/>
        </w:rPr>
        <w:t>B</w:t>
      </w:r>
      <w:r>
        <w:rPr>
          <w:rFonts w:eastAsia="Arial"/>
          <w:b w:val="0"/>
          <w:bCs w:val="0"/>
          <w:lang w:val="vi" w:eastAsia="vi-VN"/>
        </w:rPr>
        <w:t>iểu đồ trình tự</w:t>
      </w:r>
      <w:bookmarkEnd w:id="309"/>
      <w:bookmarkEnd w:id="310"/>
      <w:bookmarkEnd w:id="311"/>
    </w:p>
    <w:p w14:paraId="5688E2AF">
      <w:r>
        <w:drawing>
          <wp:inline distT="0" distB="0" distL="114300" distR="114300">
            <wp:extent cx="5575300" cy="4395470"/>
            <wp:effectExtent l="0" t="0" r="0" b="1143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pic:cNvPicPr>
                      <a:picLocks noChangeAspect="1"/>
                    </pic:cNvPicPr>
                  </pic:nvPicPr>
                  <pic:blipFill>
                    <a:blip r:embed="rId30"/>
                    <a:stretch>
                      <a:fillRect/>
                    </a:stretch>
                  </pic:blipFill>
                  <pic:spPr>
                    <a:xfrm>
                      <a:off x="0" y="0"/>
                      <a:ext cx="5575300" cy="4395470"/>
                    </a:xfrm>
                    <a:prstGeom prst="rect">
                      <a:avLst/>
                    </a:prstGeom>
                    <a:noFill/>
                    <a:ln>
                      <a:noFill/>
                    </a:ln>
                  </pic:spPr>
                </pic:pic>
              </a:graphicData>
            </a:graphic>
          </wp:inline>
        </w:drawing>
      </w:r>
      <w:r>
        <w:drawing>
          <wp:inline distT="0" distB="0" distL="114300" distR="114300">
            <wp:extent cx="5573395" cy="4210050"/>
            <wp:effectExtent l="0" t="0" r="1905" b="6350"/>
            <wp:docPr id="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4"/>
                    <pic:cNvPicPr>
                      <a:picLocks noChangeAspect="1"/>
                    </pic:cNvPicPr>
                  </pic:nvPicPr>
                  <pic:blipFill>
                    <a:blip r:embed="rId31"/>
                    <a:stretch>
                      <a:fillRect/>
                    </a:stretch>
                  </pic:blipFill>
                  <pic:spPr>
                    <a:xfrm>
                      <a:off x="0" y="0"/>
                      <a:ext cx="5573395" cy="4210050"/>
                    </a:xfrm>
                    <a:prstGeom prst="rect">
                      <a:avLst/>
                    </a:prstGeom>
                    <a:noFill/>
                    <a:ln>
                      <a:noFill/>
                    </a:ln>
                  </pic:spPr>
                </pic:pic>
              </a:graphicData>
            </a:graphic>
          </wp:inline>
        </w:drawing>
      </w:r>
    </w:p>
    <w:p w14:paraId="2BBCBA57">
      <w:r>
        <w:drawing>
          <wp:inline distT="0" distB="0" distL="114300" distR="114300">
            <wp:extent cx="5575300" cy="5471795"/>
            <wp:effectExtent l="0" t="0" r="0" b="1905"/>
            <wp:docPr id="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5"/>
                    <pic:cNvPicPr>
                      <a:picLocks noChangeAspect="1"/>
                    </pic:cNvPicPr>
                  </pic:nvPicPr>
                  <pic:blipFill>
                    <a:blip r:embed="rId32"/>
                    <a:stretch>
                      <a:fillRect/>
                    </a:stretch>
                  </pic:blipFill>
                  <pic:spPr>
                    <a:xfrm>
                      <a:off x="0" y="0"/>
                      <a:ext cx="5575300" cy="5471795"/>
                    </a:xfrm>
                    <a:prstGeom prst="rect">
                      <a:avLst/>
                    </a:prstGeom>
                    <a:noFill/>
                    <a:ln>
                      <a:noFill/>
                    </a:ln>
                  </pic:spPr>
                </pic:pic>
              </a:graphicData>
            </a:graphic>
          </wp:inline>
        </w:drawing>
      </w:r>
      <w:r>
        <w:drawing>
          <wp:inline distT="0" distB="0" distL="114300" distR="114300">
            <wp:extent cx="5541010" cy="3065145"/>
            <wp:effectExtent l="0" t="0" r="8890" b="8255"/>
            <wp:docPr id="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6"/>
                    <pic:cNvPicPr>
                      <a:picLocks noChangeAspect="1"/>
                    </pic:cNvPicPr>
                  </pic:nvPicPr>
                  <pic:blipFill>
                    <a:blip r:embed="rId33"/>
                    <a:stretch>
                      <a:fillRect/>
                    </a:stretch>
                  </pic:blipFill>
                  <pic:spPr>
                    <a:xfrm>
                      <a:off x="0" y="0"/>
                      <a:ext cx="5541010" cy="3065145"/>
                    </a:xfrm>
                    <a:prstGeom prst="rect">
                      <a:avLst/>
                    </a:prstGeom>
                    <a:noFill/>
                    <a:ln>
                      <a:noFill/>
                    </a:ln>
                  </pic:spPr>
                </pic:pic>
              </a:graphicData>
            </a:graphic>
          </wp:inline>
        </w:drawing>
      </w:r>
    </w:p>
    <w:p w14:paraId="61B5F884">
      <w:pPr>
        <w:spacing w:line="360" w:lineRule="auto"/>
      </w:pPr>
    </w:p>
    <w:p w14:paraId="27A1E327">
      <w:pPr>
        <w:pStyle w:val="23"/>
        <w:spacing w:line="360" w:lineRule="auto"/>
        <w:jc w:val="center"/>
        <w:rPr>
          <w:rFonts w:hint="default" w:ascii="Times New Roman" w:hAnsi="Times New Roman" w:cs="Times New Roman"/>
          <w:i/>
          <w:iCs/>
          <w:sz w:val="24"/>
          <w:szCs w:val="24"/>
          <w:lang w:val="vi-VN" w:eastAsia="vi-VN"/>
        </w:rPr>
      </w:pPr>
      <w:bookmarkStart w:id="312" w:name="_Toc998"/>
      <w:bookmarkStart w:id="313" w:name="_Toc9457"/>
      <w:r>
        <w:rPr>
          <w:rFonts w:hint="default" w:ascii="Times New Roman" w:hAnsi="Times New Roman" w:cs="Times New Roman"/>
          <w:i/>
          <w:iCs/>
          <w:sz w:val="24"/>
          <w:szCs w:val="24"/>
        </w:rPr>
        <w:t xml:space="preserve">Hình </w:t>
      </w:r>
      <w:r>
        <w:rPr>
          <w:rFonts w:hint="default" w:ascii="Times New Roman" w:hAnsi="Times New Roman" w:cs="Times New Roman"/>
          <w:i/>
          <w:iCs/>
          <w:sz w:val="24"/>
          <w:szCs w:val="24"/>
        </w:rPr>
        <w:fldChar w:fldCharType="begin"/>
      </w:r>
      <w:r>
        <w:rPr>
          <w:rFonts w:hint="default" w:ascii="Times New Roman" w:hAnsi="Times New Roman" w:cs="Times New Roman"/>
          <w:i/>
          <w:iCs/>
          <w:sz w:val="24"/>
          <w:szCs w:val="24"/>
        </w:rPr>
        <w:instrText xml:space="preserve"> STYLEREF 1 \s </w:instrText>
      </w:r>
      <w:r>
        <w:rPr>
          <w:rFonts w:hint="default" w:ascii="Times New Roman" w:hAnsi="Times New Roman" w:cs="Times New Roman"/>
          <w:i/>
          <w:iCs/>
          <w:sz w:val="24"/>
          <w:szCs w:val="24"/>
        </w:rPr>
        <w:fldChar w:fldCharType="separate"/>
      </w:r>
      <w:r>
        <w:rPr>
          <w:rFonts w:hint="default" w:ascii="Times New Roman" w:hAnsi="Times New Roman" w:cs="Times New Roman"/>
          <w:i/>
          <w:iCs/>
          <w:sz w:val="24"/>
          <w:szCs w:val="24"/>
          <w:lang w:val="en-US"/>
        </w:rPr>
        <w:t>3</w:t>
      </w:r>
      <w:r>
        <w:rPr>
          <w:rFonts w:hint="default" w:ascii="Times New Roman" w:hAnsi="Times New Roman" w:cs="Times New Roman"/>
          <w:i/>
          <w:iCs/>
          <w:sz w:val="24"/>
          <w:szCs w:val="24"/>
        </w:rPr>
        <w:fldChar w:fldCharType="end"/>
      </w:r>
      <w:r>
        <w:rPr>
          <w:rFonts w:hint="default" w:ascii="Times New Roman" w:hAnsi="Times New Roman" w:cs="Times New Roman"/>
          <w:i/>
          <w:iCs/>
          <w:sz w:val="24"/>
          <w:szCs w:val="24"/>
          <w:lang w:val="en-US"/>
        </w:rPr>
        <w:t>.</w:t>
      </w:r>
      <w:r>
        <w:rPr>
          <w:rFonts w:hint="default" w:ascii="Times New Roman" w:hAnsi="Times New Roman" w:cs="Times New Roman"/>
          <w:i/>
          <w:iCs/>
          <w:sz w:val="24"/>
          <w:szCs w:val="24"/>
        </w:rPr>
        <w:fldChar w:fldCharType="begin"/>
      </w:r>
      <w:r>
        <w:rPr>
          <w:rFonts w:hint="default" w:ascii="Times New Roman" w:hAnsi="Times New Roman" w:cs="Times New Roman"/>
          <w:i/>
          <w:iCs/>
          <w:sz w:val="24"/>
          <w:szCs w:val="24"/>
        </w:rPr>
        <w:instrText xml:space="preserve"> SEQ Hình \* ARABIC \s 1 </w:instrText>
      </w:r>
      <w:r>
        <w:rPr>
          <w:rFonts w:hint="default" w:ascii="Times New Roman" w:hAnsi="Times New Roman" w:cs="Times New Roman"/>
          <w:i/>
          <w:iCs/>
          <w:sz w:val="24"/>
          <w:szCs w:val="24"/>
        </w:rPr>
        <w:fldChar w:fldCharType="separate"/>
      </w:r>
      <w:r>
        <w:rPr>
          <w:rFonts w:hint="default" w:ascii="Times New Roman" w:hAnsi="Times New Roman" w:cs="Times New Roman"/>
          <w:i/>
          <w:iCs/>
          <w:sz w:val="24"/>
          <w:szCs w:val="24"/>
        </w:rPr>
        <w:t>20</w:t>
      </w:r>
      <w:r>
        <w:rPr>
          <w:rFonts w:hint="default" w:ascii="Times New Roman" w:hAnsi="Times New Roman" w:cs="Times New Roman"/>
          <w:i/>
          <w:iCs/>
          <w:sz w:val="24"/>
          <w:szCs w:val="24"/>
        </w:rPr>
        <w:fldChar w:fldCharType="end"/>
      </w:r>
      <w:bookmarkStart w:id="314" w:name="_Toc31926"/>
      <w:r>
        <w:rPr>
          <w:rFonts w:hint="default" w:ascii="Times New Roman" w:hAnsi="Times New Roman" w:cs="Times New Roman"/>
          <w:i/>
          <w:iCs/>
          <w:sz w:val="24"/>
          <w:szCs w:val="24"/>
          <w:lang w:val="en-US"/>
        </w:rPr>
        <w:t xml:space="preserve"> </w:t>
      </w:r>
      <w:r>
        <w:rPr>
          <w:rFonts w:hint="default" w:ascii="Times New Roman" w:hAnsi="Times New Roman" w:cs="Times New Roman"/>
          <w:i/>
          <w:iCs/>
          <w:sz w:val="24"/>
          <w:szCs w:val="24"/>
          <w:lang w:val="vi-VN"/>
        </w:rPr>
        <w:t>Biểu đồ trình tự chức năng Quản lý sản phẩm</w:t>
      </w:r>
      <w:bookmarkEnd w:id="312"/>
      <w:bookmarkEnd w:id="313"/>
      <w:bookmarkEnd w:id="314"/>
    </w:p>
    <w:p w14:paraId="7CCE6BC2">
      <w:pPr>
        <w:pStyle w:val="5"/>
        <w:jc w:val="both"/>
        <w:rPr>
          <w:rFonts w:eastAsia="Arial"/>
          <w:b w:val="0"/>
          <w:bCs w:val="0"/>
          <w:lang w:val="vi" w:eastAsia="vi-VN"/>
        </w:rPr>
      </w:pPr>
      <w:bookmarkStart w:id="315" w:name="_Toc1614"/>
      <w:bookmarkStart w:id="316" w:name="_Toc4368"/>
      <w:bookmarkStart w:id="317" w:name="_Toc217334490"/>
      <w:r>
        <w:rPr>
          <w:rFonts w:hint="default" w:eastAsia="Arial"/>
          <w:b w:val="0"/>
          <w:bCs w:val="0"/>
          <w:lang w:val="en-US" w:eastAsia="vi-VN"/>
        </w:rPr>
        <w:t>3</w:t>
      </w:r>
      <w:r>
        <w:rPr>
          <w:rFonts w:eastAsia="Arial"/>
          <w:b w:val="0"/>
          <w:bCs w:val="0"/>
          <w:lang w:eastAsia="vi-VN"/>
        </w:rPr>
        <w:t>.2</w:t>
      </w:r>
      <w:r>
        <w:rPr>
          <w:rFonts w:eastAsia="Arial"/>
          <w:b w:val="0"/>
          <w:bCs w:val="0"/>
          <w:lang w:val="vi" w:eastAsia="vi-VN"/>
        </w:rPr>
        <w:t>.</w:t>
      </w:r>
      <w:r>
        <w:rPr>
          <w:rFonts w:hint="default" w:eastAsia="Arial"/>
          <w:b w:val="0"/>
          <w:bCs w:val="0"/>
          <w:lang w:val="en-US" w:eastAsia="vi-VN"/>
        </w:rPr>
        <w:t>8</w:t>
      </w:r>
      <w:r>
        <w:rPr>
          <w:rFonts w:eastAsia="Arial"/>
          <w:b w:val="0"/>
          <w:bCs w:val="0"/>
          <w:lang w:val="vi" w:eastAsia="vi-VN"/>
        </w:rPr>
        <w:t>.</w:t>
      </w:r>
      <w:r>
        <w:rPr>
          <w:rFonts w:eastAsia="Arial"/>
          <w:b w:val="0"/>
          <w:bCs w:val="0"/>
          <w:lang w:eastAsia="vi-VN"/>
        </w:rPr>
        <w:t>3</w:t>
      </w:r>
      <w:r>
        <w:rPr>
          <w:rFonts w:eastAsia="Arial"/>
          <w:b w:val="0"/>
          <w:bCs w:val="0"/>
          <w:lang w:val="vi" w:eastAsia="vi-VN"/>
        </w:rPr>
        <w:t xml:space="preserve"> Biểu đồ lớp phân tích</w:t>
      </w:r>
      <w:bookmarkEnd w:id="315"/>
      <w:bookmarkEnd w:id="316"/>
      <w:bookmarkEnd w:id="317"/>
    </w:p>
    <w:p w14:paraId="503703CC">
      <w:pPr>
        <w:rPr>
          <w:lang w:eastAsia="vi-VN"/>
        </w:rPr>
      </w:pPr>
      <w:r>
        <w:rPr>
          <w:lang w:eastAsia="vi-VN"/>
        </w:rPr>
        <w:drawing>
          <wp:inline distT="0" distB="0" distL="0" distR="0">
            <wp:extent cx="5561965" cy="3477260"/>
            <wp:effectExtent l="0" t="0" r="635" b="2540"/>
            <wp:docPr id="781928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928207" name="Picture 1"/>
                    <pic:cNvPicPr>
                      <a:picLocks noChangeAspect="1"/>
                    </pic:cNvPicPr>
                  </pic:nvPicPr>
                  <pic:blipFill>
                    <a:blip r:embed="rId34"/>
                    <a:stretch>
                      <a:fillRect/>
                    </a:stretch>
                  </pic:blipFill>
                  <pic:spPr>
                    <a:xfrm>
                      <a:off x="0" y="0"/>
                      <a:ext cx="5561965" cy="3477260"/>
                    </a:xfrm>
                    <a:prstGeom prst="rect">
                      <a:avLst/>
                    </a:prstGeom>
                  </pic:spPr>
                </pic:pic>
              </a:graphicData>
            </a:graphic>
          </wp:inline>
        </w:drawing>
      </w:r>
    </w:p>
    <w:p w14:paraId="362FAEFF">
      <w:pPr>
        <w:pStyle w:val="23"/>
        <w:spacing w:line="360" w:lineRule="auto"/>
        <w:jc w:val="center"/>
        <w:rPr>
          <w:rFonts w:hint="default" w:ascii="Times New Roman" w:hAnsi="Times New Roman" w:cs="Times New Roman"/>
          <w:i/>
          <w:iCs/>
          <w:sz w:val="24"/>
          <w:szCs w:val="24"/>
          <w:lang w:val="vi-VN"/>
        </w:rPr>
      </w:pPr>
      <w:bookmarkStart w:id="318" w:name="_Toc22061"/>
      <w:bookmarkStart w:id="319" w:name="_Toc6252"/>
      <w:r>
        <w:rPr>
          <w:rFonts w:hint="default" w:ascii="Times New Roman" w:hAnsi="Times New Roman" w:cs="Times New Roman"/>
          <w:i/>
          <w:iCs/>
          <w:sz w:val="24"/>
          <w:szCs w:val="24"/>
        </w:rPr>
        <w:t xml:space="preserve">Hình </w:t>
      </w:r>
      <w:r>
        <w:rPr>
          <w:rFonts w:hint="default" w:ascii="Times New Roman" w:hAnsi="Times New Roman" w:cs="Times New Roman"/>
          <w:i/>
          <w:iCs/>
          <w:sz w:val="24"/>
          <w:szCs w:val="24"/>
          <w:lang w:val="en-US"/>
        </w:rPr>
        <w:t>3.</w:t>
      </w:r>
      <w:r>
        <w:rPr>
          <w:rFonts w:hint="default" w:ascii="Times New Roman" w:hAnsi="Times New Roman" w:cs="Times New Roman"/>
          <w:i/>
          <w:iCs/>
          <w:sz w:val="24"/>
          <w:szCs w:val="24"/>
        </w:rPr>
        <w:fldChar w:fldCharType="begin"/>
      </w:r>
      <w:r>
        <w:rPr>
          <w:rFonts w:hint="default" w:ascii="Times New Roman" w:hAnsi="Times New Roman" w:cs="Times New Roman"/>
          <w:i/>
          <w:iCs/>
          <w:sz w:val="24"/>
          <w:szCs w:val="24"/>
        </w:rPr>
        <w:instrText xml:space="preserve"> SEQ Hình \* ARABIC \s 1 </w:instrText>
      </w:r>
      <w:r>
        <w:rPr>
          <w:rFonts w:hint="default" w:ascii="Times New Roman" w:hAnsi="Times New Roman" w:cs="Times New Roman"/>
          <w:i/>
          <w:iCs/>
          <w:sz w:val="24"/>
          <w:szCs w:val="24"/>
        </w:rPr>
        <w:fldChar w:fldCharType="separate"/>
      </w:r>
      <w:r>
        <w:rPr>
          <w:rFonts w:hint="default" w:ascii="Times New Roman" w:hAnsi="Times New Roman" w:cs="Times New Roman"/>
          <w:i/>
          <w:iCs/>
          <w:sz w:val="24"/>
          <w:szCs w:val="24"/>
        </w:rPr>
        <w:t>21</w:t>
      </w:r>
      <w:r>
        <w:rPr>
          <w:rFonts w:hint="default" w:ascii="Times New Roman" w:hAnsi="Times New Roman" w:cs="Times New Roman"/>
          <w:i/>
          <w:iCs/>
          <w:sz w:val="24"/>
          <w:szCs w:val="24"/>
        </w:rPr>
        <w:fldChar w:fldCharType="end"/>
      </w:r>
      <w:bookmarkStart w:id="320" w:name="_Toc12897"/>
      <w:r>
        <w:rPr>
          <w:rFonts w:hint="default" w:ascii="Times New Roman" w:hAnsi="Times New Roman" w:cs="Times New Roman"/>
          <w:i/>
          <w:iCs/>
          <w:sz w:val="24"/>
          <w:szCs w:val="24"/>
          <w:lang w:val="en-US"/>
        </w:rPr>
        <w:t xml:space="preserve"> </w:t>
      </w:r>
      <w:r>
        <w:rPr>
          <w:rFonts w:hint="default" w:ascii="Times New Roman" w:hAnsi="Times New Roman" w:cs="Times New Roman"/>
          <w:i/>
          <w:iCs/>
          <w:sz w:val="24"/>
          <w:szCs w:val="24"/>
          <w:lang w:val="vi-VN"/>
        </w:rPr>
        <w:t>Biểu đồ lớp phân tích chức năng Quản lý sản phẩm</w:t>
      </w:r>
      <w:bookmarkEnd w:id="318"/>
      <w:bookmarkEnd w:id="319"/>
      <w:bookmarkEnd w:id="320"/>
    </w:p>
    <w:p w14:paraId="4BBDC585">
      <w:pPr>
        <w:pStyle w:val="5"/>
        <w:jc w:val="both"/>
        <w:rPr>
          <w:rFonts w:eastAsia="Arial"/>
          <w:b w:val="0"/>
          <w:bCs w:val="0"/>
          <w:lang w:eastAsia="vi-VN"/>
        </w:rPr>
      </w:pPr>
      <w:bookmarkStart w:id="321" w:name="_Toc22701"/>
      <w:bookmarkStart w:id="322" w:name="_Toc9915"/>
      <w:r>
        <w:rPr>
          <w:rFonts w:hint="default" w:eastAsia="Arial"/>
          <w:b w:val="0"/>
          <w:bCs w:val="0"/>
          <w:lang w:val="en-US" w:eastAsia="vi-VN"/>
        </w:rPr>
        <w:t>3</w:t>
      </w:r>
      <w:r>
        <w:rPr>
          <w:rFonts w:eastAsia="Arial"/>
          <w:b w:val="0"/>
          <w:bCs w:val="0"/>
          <w:lang w:eastAsia="vi-VN"/>
        </w:rPr>
        <w:t>.2</w:t>
      </w:r>
      <w:r>
        <w:rPr>
          <w:rFonts w:eastAsia="Arial"/>
          <w:b w:val="0"/>
          <w:bCs w:val="0"/>
          <w:lang w:val="vi" w:eastAsia="vi-VN"/>
        </w:rPr>
        <w:t>.</w:t>
      </w:r>
      <w:r>
        <w:rPr>
          <w:rFonts w:hint="default" w:eastAsia="Arial"/>
          <w:b w:val="0"/>
          <w:bCs w:val="0"/>
          <w:lang w:val="en-US" w:eastAsia="vi-VN"/>
        </w:rPr>
        <w:t>8</w:t>
      </w:r>
      <w:r>
        <w:rPr>
          <w:rFonts w:eastAsia="Arial"/>
          <w:b w:val="0"/>
          <w:bCs w:val="0"/>
          <w:lang w:val="vi" w:eastAsia="vi-VN"/>
        </w:rPr>
        <w:t>.</w:t>
      </w:r>
      <w:r>
        <w:rPr>
          <w:rFonts w:eastAsia="Arial"/>
          <w:b w:val="0"/>
          <w:bCs w:val="0"/>
          <w:lang w:eastAsia="vi-VN"/>
        </w:rPr>
        <w:t>4</w:t>
      </w:r>
      <w:r>
        <w:rPr>
          <w:rFonts w:eastAsia="Arial"/>
          <w:b w:val="0"/>
          <w:bCs w:val="0"/>
          <w:lang w:val="vi" w:eastAsia="vi-VN"/>
        </w:rPr>
        <w:t xml:space="preserve"> </w:t>
      </w:r>
      <w:r>
        <w:rPr>
          <w:rFonts w:eastAsia="Arial"/>
          <w:b w:val="0"/>
          <w:bCs w:val="0"/>
          <w:lang w:eastAsia="vi-VN"/>
        </w:rPr>
        <w:t>Hình dung màn hình</w:t>
      </w:r>
      <w:bookmarkEnd w:id="321"/>
      <w:bookmarkEnd w:id="322"/>
    </w:p>
    <w:p w14:paraId="3C15BD65">
      <w:r>
        <w:drawing>
          <wp:inline distT="0" distB="0" distL="114300" distR="114300">
            <wp:extent cx="5571490" cy="4376420"/>
            <wp:effectExtent l="0" t="0" r="3810" b="5080"/>
            <wp:docPr id="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
                    <pic:cNvPicPr>
                      <a:picLocks noChangeAspect="1"/>
                    </pic:cNvPicPr>
                  </pic:nvPicPr>
                  <pic:blipFill>
                    <a:blip r:embed="rId35"/>
                    <a:stretch>
                      <a:fillRect/>
                    </a:stretch>
                  </pic:blipFill>
                  <pic:spPr>
                    <a:xfrm>
                      <a:off x="0" y="0"/>
                      <a:ext cx="5571490" cy="4376420"/>
                    </a:xfrm>
                    <a:prstGeom prst="rect">
                      <a:avLst/>
                    </a:prstGeom>
                    <a:noFill/>
                    <a:ln>
                      <a:noFill/>
                    </a:ln>
                  </pic:spPr>
                </pic:pic>
              </a:graphicData>
            </a:graphic>
          </wp:inline>
        </w:drawing>
      </w:r>
    </w:p>
    <w:p w14:paraId="252ACC0B">
      <w:pPr>
        <w:pStyle w:val="23"/>
        <w:spacing w:line="360" w:lineRule="auto"/>
        <w:jc w:val="center"/>
        <w:rPr>
          <w:rFonts w:hint="default" w:ascii="Times New Roman" w:hAnsi="Times New Roman" w:cs="Times New Roman"/>
          <w:i/>
          <w:iCs/>
          <w:sz w:val="24"/>
          <w:szCs w:val="24"/>
          <w:lang w:val="vi-VN"/>
        </w:rPr>
      </w:pPr>
      <w:bookmarkStart w:id="323" w:name="_Toc30108"/>
      <w:bookmarkStart w:id="324" w:name="_Toc6654"/>
      <w:r>
        <w:rPr>
          <w:rFonts w:hint="default" w:ascii="Times New Roman" w:hAnsi="Times New Roman" w:cs="Times New Roman"/>
          <w:i/>
          <w:iCs/>
          <w:sz w:val="24"/>
          <w:szCs w:val="24"/>
        </w:rPr>
        <w:t xml:space="preserve">Hình </w:t>
      </w:r>
      <w:r>
        <w:rPr>
          <w:rFonts w:hint="default" w:ascii="Times New Roman" w:hAnsi="Times New Roman" w:cs="Times New Roman"/>
          <w:i/>
          <w:iCs/>
          <w:sz w:val="24"/>
          <w:szCs w:val="24"/>
          <w:lang w:val="en-US"/>
        </w:rPr>
        <w:t>3.</w:t>
      </w:r>
      <w:r>
        <w:rPr>
          <w:rFonts w:hint="default" w:ascii="Times New Roman" w:hAnsi="Times New Roman" w:cs="Times New Roman"/>
          <w:i/>
          <w:iCs/>
          <w:sz w:val="24"/>
          <w:szCs w:val="24"/>
        </w:rPr>
        <w:fldChar w:fldCharType="begin"/>
      </w:r>
      <w:r>
        <w:rPr>
          <w:rFonts w:hint="default" w:ascii="Times New Roman" w:hAnsi="Times New Roman" w:cs="Times New Roman"/>
          <w:i/>
          <w:iCs/>
          <w:sz w:val="24"/>
          <w:szCs w:val="24"/>
        </w:rPr>
        <w:instrText xml:space="preserve"> SEQ Hình \* ARABIC \s 1 </w:instrText>
      </w:r>
      <w:r>
        <w:rPr>
          <w:rFonts w:hint="default" w:ascii="Times New Roman" w:hAnsi="Times New Roman" w:cs="Times New Roman"/>
          <w:i/>
          <w:iCs/>
          <w:sz w:val="24"/>
          <w:szCs w:val="24"/>
        </w:rPr>
        <w:fldChar w:fldCharType="separate"/>
      </w:r>
      <w:r>
        <w:rPr>
          <w:rFonts w:hint="default" w:ascii="Times New Roman" w:hAnsi="Times New Roman" w:cs="Times New Roman"/>
          <w:i/>
          <w:iCs/>
          <w:sz w:val="24"/>
          <w:szCs w:val="24"/>
        </w:rPr>
        <w:t>22</w:t>
      </w:r>
      <w:r>
        <w:rPr>
          <w:rFonts w:hint="default" w:ascii="Times New Roman" w:hAnsi="Times New Roman" w:cs="Times New Roman"/>
          <w:i/>
          <w:iCs/>
          <w:sz w:val="24"/>
          <w:szCs w:val="24"/>
        </w:rPr>
        <w:fldChar w:fldCharType="end"/>
      </w:r>
      <w:bookmarkStart w:id="325" w:name="_Toc16790"/>
      <w:r>
        <w:rPr>
          <w:rFonts w:hint="default" w:ascii="Times New Roman" w:hAnsi="Times New Roman" w:cs="Times New Roman"/>
          <w:i/>
          <w:iCs/>
          <w:sz w:val="24"/>
          <w:szCs w:val="24"/>
          <w:lang w:val="en-US"/>
        </w:rPr>
        <w:t xml:space="preserve"> </w:t>
      </w:r>
      <w:r>
        <w:rPr>
          <w:rFonts w:hint="default" w:ascii="Times New Roman" w:hAnsi="Times New Roman" w:cs="Times New Roman"/>
          <w:i/>
          <w:iCs/>
          <w:sz w:val="24"/>
          <w:szCs w:val="24"/>
          <w:lang w:val="vi-VN"/>
        </w:rPr>
        <w:t>Hình dung màn hình chức năng Quản lý sản phẩm</w:t>
      </w:r>
      <w:bookmarkEnd w:id="323"/>
      <w:bookmarkEnd w:id="324"/>
      <w:bookmarkEnd w:id="325"/>
    </w:p>
    <w:p w14:paraId="007B16CF">
      <w:pPr>
        <w:pStyle w:val="4"/>
        <w:jc w:val="both"/>
        <w:rPr>
          <w:lang w:eastAsia="vi-VN"/>
        </w:rPr>
      </w:pPr>
      <w:bookmarkStart w:id="326" w:name="_Toc20214"/>
      <w:bookmarkStart w:id="327" w:name="_Toc2807"/>
      <w:r>
        <w:rPr>
          <w:rFonts w:hint="default"/>
          <w:lang w:val="en-US" w:eastAsia="vi-VN"/>
        </w:rPr>
        <w:t>3</w:t>
      </w:r>
      <w:r>
        <w:rPr>
          <w:lang w:eastAsia="vi-VN"/>
        </w:rPr>
        <w:t>.2.</w:t>
      </w:r>
      <w:r>
        <w:rPr>
          <w:rFonts w:hint="default"/>
          <w:lang w:val="en-US" w:eastAsia="vi-VN"/>
        </w:rPr>
        <w:t>9</w:t>
      </w:r>
      <w:r>
        <w:rPr>
          <w:lang w:eastAsia="vi-VN"/>
        </w:rPr>
        <w:t xml:space="preserve"> Phân tích use case Quản lý đơn hàng</w:t>
      </w:r>
      <w:bookmarkEnd w:id="326"/>
      <w:bookmarkEnd w:id="327"/>
    </w:p>
    <w:p w14:paraId="3C0F467B">
      <w:pPr>
        <w:pStyle w:val="5"/>
        <w:jc w:val="both"/>
        <w:rPr>
          <w:rFonts w:eastAsia="Arial"/>
          <w:b w:val="0"/>
          <w:bCs w:val="0"/>
          <w:lang w:eastAsia="vi-VN"/>
        </w:rPr>
      </w:pPr>
      <w:bookmarkStart w:id="328" w:name="_Toc8115"/>
      <w:bookmarkStart w:id="329" w:name="_Toc7338"/>
      <w:r>
        <w:rPr>
          <w:rFonts w:hint="default" w:eastAsia="Arial"/>
          <w:b w:val="0"/>
          <w:bCs w:val="0"/>
          <w:lang w:val="en-US"/>
        </w:rPr>
        <w:t>3</w:t>
      </w:r>
      <w:r>
        <w:rPr>
          <w:rFonts w:eastAsia="Arial"/>
          <w:b w:val="0"/>
          <w:bCs w:val="0"/>
          <w:lang w:val="vi-VN"/>
        </w:rPr>
        <w:t>.2</w:t>
      </w:r>
      <w:r>
        <w:rPr>
          <w:rFonts w:eastAsia="Arial"/>
          <w:b w:val="0"/>
          <w:bCs w:val="0"/>
        </w:rPr>
        <w:t>.</w:t>
      </w:r>
      <w:r>
        <w:rPr>
          <w:rFonts w:hint="default" w:eastAsia="Arial"/>
          <w:b w:val="0"/>
          <w:bCs w:val="0"/>
          <w:lang w:val="en-US"/>
        </w:rPr>
        <w:t>9</w:t>
      </w:r>
      <w:r>
        <w:rPr>
          <w:rFonts w:eastAsia="Arial"/>
          <w:b w:val="0"/>
          <w:bCs w:val="0"/>
        </w:rPr>
        <w:t xml:space="preserve">.1 </w:t>
      </w:r>
      <w:r>
        <w:rPr>
          <w:rFonts w:eastAsia="Arial"/>
          <w:b w:val="0"/>
          <w:bCs w:val="0"/>
          <w:lang w:eastAsia="vi-VN"/>
        </w:rPr>
        <w:t xml:space="preserve"> </w:t>
      </w:r>
      <w:r>
        <w:rPr>
          <w:rFonts w:eastAsia="Arial"/>
          <w:b w:val="0"/>
          <w:bCs w:val="0"/>
          <w:lang w:val="vi" w:eastAsia="vi-VN"/>
        </w:rPr>
        <w:t xml:space="preserve">Mô tả use case </w:t>
      </w:r>
      <w:r>
        <w:rPr>
          <w:rFonts w:eastAsia="Arial"/>
          <w:b w:val="0"/>
          <w:bCs w:val="0"/>
          <w:lang w:eastAsia="vi-VN"/>
        </w:rPr>
        <w:t>Quản lý đơn hàng</w:t>
      </w:r>
      <w:bookmarkEnd w:id="328"/>
      <w:bookmarkEnd w:id="329"/>
    </w:p>
    <w:tbl>
      <w:tblPr>
        <w:tblStyle w:val="12"/>
        <w:tblW w:w="8505"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8505"/>
      </w:tblGrid>
      <w:tr w14:paraId="5C9215F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7518" w:hRule="atLeast"/>
          <w:jc w:val="center"/>
        </w:trPr>
        <w:tc>
          <w:tcPr>
            <w:tcW w:w="8505" w:type="dxa"/>
            <w:tcMar>
              <w:top w:w="100" w:type="dxa"/>
              <w:left w:w="100" w:type="dxa"/>
              <w:bottom w:w="100" w:type="dxa"/>
              <w:right w:w="100" w:type="dxa"/>
            </w:tcMar>
          </w:tcPr>
          <w:p w14:paraId="195C7427">
            <w:pPr>
              <w:widowControl w:val="0"/>
              <w:spacing w:line="360" w:lineRule="auto"/>
              <w:jc w:val="both"/>
              <w:rPr>
                <w:rFonts w:eastAsia="Times New Roman"/>
              </w:rPr>
            </w:pPr>
            <w:r>
              <w:t xml:space="preserve"> </w:t>
            </w:r>
            <w:r>
              <w:rPr>
                <w:rFonts w:eastAsia="Times New Roman"/>
              </w:rPr>
              <w:t>1. Tên Use Case : Quản lý đơn hàng</w:t>
            </w:r>
          </w:p>
          <w:p w14:paraId="106FD0F0">
            <w:pPr>
              <w:widowControl w:val="0"/>
              <w:spacing w:line="360" w:lineRule="auto"/>
              <w:jc w:val="both"/>
              <w:rPr>
                <w:rFonts w:eastAsia="Times New Roman"/>
              </w:rPr>
            </w:pPr>
            <w:r>
              <w:rPr>
                <w:rFonts w:eastAsia="Times New Roman"/>
              </w:rPr>
              <w:t xml:space="preserve"> 2. Mô tả vắn tắt : Use case này cho phép </w:t>
            </w:r>
            <w:r>
              <w:rPr>
                <w:rFonts w:eastAsia="Times New Roman"/>
                <w:b/>
                <w:bCs/>
              </w:rPr>
              <w:t>Admin</w:t>
            </w:r>
            <w:r>
              <w:rPr>
                <w:rFonts w:eastAsia="Times New Roman"/>
              </w:rPr>
              <w:t xml:space="preserve"> xem danh sách các đơn hàng của khách hàng, xác nhận đơn mới, cập nhật trạng thái giao hàng, xử lý hoàn/hủy đơn trong hệ thống.</w:t>
            </w:r>
          </w:p>
          <w:p w14:paraId="633B6273">
            <w:pPr>
              <w:widowControl w:val="0"/>
              <w:spacing w:line="360" w:lineRule="auto"/>
              <w:jc w:val="both"/>
              <w:rPr>
                <w:rFonts w:eastAsia="Times New Roman"/>
              </w:rPr>
            </w:pPr>
            <w:r>
              <w:rPr>
                <w:rFonts w:eastAsia="Times New Roman"/>
              </w:rPr>
              <w:t xml:space="preserve"> 3. Luồng sự kiện</w:t>
            </w:r>
          </w:p>
          <w:p w14:paraId="6A5A7AAF">
            <w:pPr>
              <w:widowControl w:val="0"/>
              <w:spacing w:line="360" w:lineRule="auto"/>
              <w:jc w:val="both"/>
              <w:rPr>
                <w:rFonts w:eastAsia="Times New Roman"/>
              </w:rPr>
            </w:pPr>
            <w:r>
              <w:rPr>
                <w:rFonts w:eastAsia="Times New Roman"/>
              </w:rPr>
              <w:t xml:space="preserve"> 3.1. Luồng cơ bản</w:t>
            </w:r>
          </w:p>
          <w:p w14:paraId="6591D781">
            <w:pPr>
              <w:widowControl w:val="0"/>
              <w:spacing w:line="360" w:lineRule="auto"/>
              <w:jc w:val="both"/>
              <w:rPr>
                <w:rFonts w:eastAsia="Times New Roman"/>
              </w:rPr>
            </w:pPr>
            <w:r>
              <w:rPr>
                <w:rFonts w:eastAsia="Times New Roman"/>
              </w:rPr>
              <w:t xml:space="preserve">      1. Admin đăng nhập vào hệ thống.</w:t>
            </w:r>
          </w:p>
          <w:p w14:paraId="0CD37D84">
            <w:pPr>
              <w:widowControl w:val="0"/>
              <w:spacing w:line="360" w:lineRule="auto"/>
              <w:jc w:val="both"/>
              <w:rPr>
                <w:rFonts w:eastAsia="Times New Roman"/>
              </w:rPr>
            </w:pPr>
            <w:r>
              <w:rPr>
                <w:rFonts w:eastAsia="Times New Roman"/>
              </w:rPr>
              <w:t xml:space="preserve">      2. Admin chọn menu “Đơn hàng”.</w:t>
            </w:r>
          </w:p>
          <w:p w14:paraId="31913E33">
            <w:pPr>
              <w:widowControl w:val="0"/>
              <w:spacing w:line="360" w:lineRule="auto"/>
              <w:jc w:val="both"/>
              <w:rPr>
                <w:rFonts w:eastAsia="Times New Roman"/>
              </w:rPr>
            </w:pPr>
            <w:r>
              <w:rPr>
                <w:rFonts w:eastAsia="Times New Roman"/>
              </w:rPr>
              <w:t xml:space="preserve">      3. Hệ thống hiển thị danh sách tất cả các đơn hàng (mã đơn, khách hàng, tổng tiền, trạng thái…).</w:t>
            </w:r>
          </w:p>
          <w:p w14:paraId="3F3A957F">
            <w:pPr>
              <w:widowControl w:val="0"/>
              <w:spacing w:line="360" w:lineRule="auto"/>
              <w:jc w:val="both"/>
              <w:rPr>
                <w:rFonts w:eastAsia="Times New Roman"/>
              </w:rPr>
            </w:pPr>
            <w:r>
              <w:rPr>
                <w:rFonts w:eastAsia="Times New Roman"/>
              </w:rPr>
              <w:t xml:space="preserve">      4. Admin chọn một đơn cụ thể để xem chi tiết.</w:t>
            </w:r>
          </w:p>
          <w:p w14:paraId="17CD463D">
            <w:pPr>
              <w:widowControl w:val="0"/>
              <w:spacing w:line="360" w:lineRule="auto"/>
              <w:jc w:val="both"/>
              <w:rPr>
                <w:rFonts w:eastAsia="Times New Roman"/>
              </w:rPr>
            </w:pPr>
            <w:r>
              <w:rPr>
                <w:rFonts w:eastAsia="Times New Roman"/>
              </w:rPr>
              <w:t xml:space="preserve">      5. Hệ thống hiển thị thông tin chi tiết đơn hàng: sản phẩm, số lượng, giá, địa chỉ giao hàng, trạng thái.</w:t>
            </w:r>
          </w:p>
          <w:p w14:paraId="272D1C53">
            <w:pPr>
              <w:widowControl w:val="0"/>
              <w:spacing w:line="360" w:lineRule="auto"/>
              <w:jc w:val="both"/>
              <w:rPr>
                <w:rFonts w:eastAsia="Times New Roman"/>
              </w:rPr>
            </w:pPr>
            <w:r>
              <w:rPr>
                <w:rFonts w:eastAsia="Times New Roman"/>
              </w:rPr>
              <w:t xml:space="preserve">      6. Admin chọn thao tác: Xác nhận đơn, Cập nhật trạng thái, hoặc Hoàn/Hủy đơn.</w:t>
            </w:r>
          </w:p>
          <w:p w14:paraId="582AD77C">
            <w:pPr>
              <w:widowControl w:val="0"/>
              <w:spacing w:line="360" w:lineRule="auto"/>
              <w:jc w:val="both"/>
              <w:rPr>
                <w:rFonts w:eastAsia="Times New Roman"/>
              </w:rPr>
            </w:pPr>
            <w:r>
              <w:rPr>
                <w:rFonts w:eastAsia="Times New Roman"/>
              </w:rPr>
              <w:t xml:space="preserve">      7. Hệ thống ghi nhận thay đổi, cập nhật vào cơ sở dữ liệu và hiển thị thông báo “Cập nhật thành công”.</w:t>
            </w:r>
          </w:p>
          <w:p w14:paraId="231AD273">
            <w:pPr>
              <w:widowControl w:val="0"/>
              <w:spacing w:line="360" w:lineRule="auto"/>
              <w:jc w:val="both"/>
              <w:rPr>
                <w:rFonts w:eastAsia="Times New Roman"/>
              </w:rPr>
            </w:pPr>
            <w:r>
              <w:rPr>
                <w:rFonts w:eastAsia="Times New Roman"/>
              </w:rPr>
              <w:t>3.2. Các luồng rẽ nhánh</w:t>
            </w:r>
          </w:p>
          <w:p w14:paraId="4C3FF72E">
            <w:pPr>
              <w:widowControl w:val="0"/>
              <w:spacing w:line="360" w:lineRule="auto"/>
              <w:jc w:val="both"/>
              <w:rPr>
                <w:rFonts w:eastAsia="Times New Roman"/>
              </w:rPr>
            </w:pPr>
            <w:r>
              <w:rPr>
                <w:rFonts w:eastAsia="Times New Roman"/>
              </w:rPr>
              <w:t xml:space="preserve">      1. Đơn hàng đã giao xong - Nếu đơn hàng ở trạng thái “Đã giao”, hệ thống không cho phép chỉnh sửa hoặc hủy.</w:t>
            </w:r>
          </w:p>
          <w:p w14:paraId="05C76EFF">
            <w:pPr>
              <w:widowControl w:val="0"/>
              <w:spacing w:line="360" w:lineRule="auto"/>
              <w:jc w:val="both"/>
              <w:rPr>
                <w:rFonts w:eastAsia="Times New Roman"/>
              </w:rPr>
            </w:pPr>
            <w:r>
              <w:rPr>
                <w:rFonts w:eastAsia="Times New Roman"/>
              </w:rPr>
              <w:t xml:space="preserve">      2.Hủy đơn hàng - Nếu khách yêu cầu hủy, admin chọn “Hủy đơn” → Hệ thống yêu cầu xác nhận → Ghi nhận lý do hủy → Cập nhật trạng thái “Đã hủy”.</w:t>
            </w:r>
          </w:p>
          <w:p w14:paraId="6C93E13E">
            <w:pPr>
              <w:widowControl w:val="0"/>
              <w:spacing w:line="360" w:lineRule="auto"/>
              <w:jc w:val="both"/>
              <w:rPr>
                <w:rFonts w:eastAsia="Times New Roman"/>
              </w:rPr>
            </w:pPr>
            <w:r>
              <w:rPr>
                <w:rFonts w:eastAsia="Times New Roman"/>
              </w:rPr>
              <w:t xml:space="preserve">      3.Hoàn tiền - Khi khách trả hàng, admin chọn “Hoàn đơn” → Hệ thống ghi nhận yêu cầu hoàn tiền và cập nhật trạng thái “Hoàn tiền”.</w:t>
            </w:r>
          </w:p>
          <w:p w14:paraId="02276DE9">
            <w:pPr>
              <w:widowControl w:val="0"/>
              <w:spacing w:line="360" w:lineRule="auto"/>
              <w:jc w:val="both"/>
              <w:rPr>
                <w:rFonts w:eastAsia="Times New Roman"/>
              </w:rPr>
            </w:pPr>
            <w:r>
              <w:rPr>
                <w:rFonts w:eastAsia="Times New Roman"/>
              </w:rPr>
              <w:t xml:space="preserve">      4.Lỗi hệ thống - Nếu mất kết nối với CSDL, hệ thống hiển thị lỗi “Không thể cập nhật trạng thái đơn hàng.”</w:t>
            </w:r>
          </w:p>
          <w:p w14:paraId="71F41F38">
            <w:pPr>
              <w:widowControl w:val="0"/>
              <w:numPr>
                <w:ilvl w:val="0"/>
                <w:numId w:val="19"/>
              </w:numPr>
              <w:spacing w:line="360" w:lineRule="auto"/>
              <w:ind w:left="360"/>
              <w:jc w:val="both"/>
              <w:rPr>
                <w:rFonts w:eastAsia="Times New Roman"/>
              </w:rPr>
            </w:pPr>
            <w:r>
              <w:rPr>
                <w:rFonts w:eastAsia="Times New Roman"/>
              </w:rPr>
              <w:t>Các yêu cầu đặc biệt</w:t>
            </w:r>
          </w:p>
          <w:p w14:paraId="07D62393">
            <w:pPr>
              <w:widowControl w:val="0"/>
              <w:spacing w:line="360" w:lineRule="auto"/>
              <w:jc w:val="both"/>
              <w:rPr>
                <w:rFonts w:eastAsia="Times New Roman"/>
              </w:rPr>
            </w:pPr>
            <w:r>
              <w:rPr>
                <w:rFonts w:eastAsia="Times New Roman"/>
              </w:rPr>
              <w:t>- Giao diện hiển thị danh sách có thể lọc theo trạng thái, thời gian, khách hàng.</w:t>
            </w:r>
          </w:p>
          <w:p w14:paraId="52127A3C">
            <w:pPr>
              <w:widowControl w:val="0"/>
              <w:spacing w:line="360" w:lineRule="auto"/>
              <w:jc w:val="both"/>
              <w:rPr>
                <w:rFonts w:eastAsia="Times New Roman"/>
              </w:rPr>
            </w:pPr>
            <w:r>
              <w:rPr>
                <w:rFonts w:eastAsia="Times New Roman"/>
              </w:rPr>
              <w:t>- Các hành động cập nhật cần xác nhận lại trước khi thực hiện.</w:t>
            </w:r>
          </w:p>
          <w:p w14:paraId="64CECB24">
            <w:pPr>
              <w:widowControl w:val="0"/>
              <w:spacing w:line="360" w:lineRule="auto"/>
              <w:jc w:val="both"/>
              <w:rPr>
                <w:rFonts w:eastAsia="Times New Roman"/>
              </w:rPr>
            </w:pPr>
            <w:r>
              <w:rPr>
                <w:rFonts w:eastAsia="Times New Roman"/>
              </w:rPr>
              <w:t>- Cần ghi log mọi thay đổi trạng thái đơn hàng (ngày, giờ, người thao tác).</w:t>
            </w:r>
          </w:p>
          <w:p w14:paraId="063A50E3">
            <w:pPr>
              <w:widowControl w:val="0"/>
              <w:numPr>
                <w:ilvl w:val="0"/>
                <w:numId w:val="19"/>
              </w:numPr>
              <w:spacing w:line="360" w:lineRule="auto"/>
              <w:ind w:left="360"/>
              <w:jc w:val="both"/>
              <w:rPr>
                <w:rFonts w:eastAsia="Times New Roman"/>
              </w:rPr>
            </w:pPr>
            <w:r>
              <w:rPr>
                <w:rFonts w:eastAsia="Times New Roman"/>
              </w:rPr>
              <w:t>Tiền điều kiện</w:t>
            </w:r>
          </w:p>
          <w:p w14:paraId="542E836B">
            <w:pPr>
              <w:widowControl w:val="0"/>
              <w:spacing w:line="360" w:lineRule="auto"/>
              <w:jc w:val="both"/>
              <w:rPr>
                <w:rFonts w:eastAsia="Times New Roman"/>
              </w:rPr>
            </w:pPr>
            <w:r>
              <w:rPr>
                <w:rFonts w:eastAsia="Times New Roman"/>
              </w:rPr>
              <w:t>- Admin đã đăng nhập vào hệ thống thành công.</w:t>
            </w:r>
          </w:p>
          <w:p w14:paraId="4E376169">
            <w:pPr>
              <w:widowControl w:val="0"/>
              <w:spacing w:line="360" w:lineRule="auto"/>
              <w:jc w:val="both"/>
              <w:rPr>
                <w:rFonts w:eastAsia="Times New Roman"/>
              </w:rPr>
            </w:pPr>
            <w:r>
              <w:rPr>
                <w:rFonts w:eastAsia="Times New Roman"/>
              </w:rPr>
              <w:t>- CSDL có dữ liệu đơn hàng hợp lệ.</w:t>
            </w:r>
          </w:p>
          <w:p w14:paraId="704A353C">
            <w:pPr>
              <w:widowControl w:val="0"/>
              <w:numPr>
                <w:ilvl w:val="0"/>
                <w:numId w:val="19"/>
              </w:numPr>
              <w:spacing w:line="360" w:lineRule="auto"/>
              <w:ind w:left="360"/>
              <w:jc w:val="both"/>
              <w:rPr>
                <w:rFonts w:eastAsia="Times New Roman"/>
              </w:rPr>
            </w:pPr>
            <w:r>
              <w:rPr>
                <w:rFonts w:eastAsia="Times New Roman"/>
              </w:rPr>
              <w:t>Hậu điều kiện</w:t>
            </w:r>
          </w:p>
          <w:p w14:paraId="47D6B563">
            <w:pPr>
              <w:widowControl w:val="0"/>
              <w:spacing w:line="360" w:lineRule="auto"/>
              <w:jc w:val="both"/>
              <w:rPr>
                <w:rFonts w:eastAsia="Times New Roman"/>
              </w:rPr>
            </w:pPr>
            <w:r>
              <w:rPr>
                <w:rFonts w:eastAsia="Times New Roman"/>
              </w:rPr>
              <w:t>- Trạng thái đơn hàng được cập nhật đúng theo thao tác của admin.</w:t>
            </w:r>
          </w:p>
          <w:p w14:paraId="7F1818EE">
            <w:pPr>
              <w:widowControl w:val="0"/>
              <w:spacing w:line="360" w:lineRule="auto"/>
              <w:jc w:val="both"/>
              <w:rPr>
                <w:rFonts w:eastAsia="Times New Roman"/>
              </w:rPr>
            </w:pPr>
            <w:r>
              <w:rPr>
                <w:rFonts w:eastAsia="Times New Roman"/>
              </w:rPr>
              <w:t>- Thông tin đơn hàng được lưu lại trong hệ thống.</w:t>
            </w:r>
          </w:p>
          <w:p w14:paraId="6D3640F0">
            <w:pPr>
              <w:widowControl w:val="0"/>
              <w:numPr>
                <w:ilvl w:val="0"/>
                <w:numId w:val="19"/>
              </w:numPr>
              <w:spacing w:line="360" w:lineRule="auto"/>
              <w:ind w:left="360"/>
              <w:jc w:val="both"/>
              <w:rPr>
                <w:rFonts w:eastAsia="Times New Roman"/>
              </w:rPr>
            </w:pPr>
            <w:r>
              <w:rPr>
                <w:rFonts w:eastAsia="Times New Roman"/>
              </w:rPr>
              <w:t xml:space="preserve">Điểm mở rộng   </w:t>
            </w:r>
          </w:p>
          <w:p w14:paraId="2083554D">
            <w:pPr>
              <w:widowControl w:val="0"/>
              <w:spacing w:line="360" w:lineRule="auto"/>
              <w:jc w:val="both"/>
              <w:rPr>
                <w:rFonts w:eastAsia="Times New Roman"/>
              </w:rPr>
            </w:pPr>
            <w:r>
              <w:rPr>
                <w:rFonts w:eastAsia="Times New Roman"/>
              </w:rPr>
              <w:t>- Use case “Quản lý đơn hàng” mở rộng cho use case “Thông báo khách hàng” (hệ thống tự gửi email hoặc thông báo khi đơn thay đổi trạng thái).</w:t>
            </w:r>
          </w:p>
          <w:p w14:paraId="0ED20317">
            <w:pPr>
              <w:widowControl w:val="0"/>
              <w:spacing w:line="360" w:lineRule="auto"/>
              <w:jc w:val="both"/>
              <w:rPr>
                <w:rFonts w:eastAsia="Times New Roman"/>
              </w:rPr>
            </w:pPr>
            <w:r>
              <w:rPr>
                <w:rFonts w:eastAsia="Times New Roman"/>
              </w:rPr>
              <w:t>- Có thể mở rộng tích hợp API bên vận chuyển để đồng bộ trạng thái giao hàng tự động.</w:t>
            </w:r>
          </w:p>
        </w:tc>
      </w:tr>
    </w:tbl>
    <w:p w14:paraId="1B98F267">
      <w:pPr>
        <w:pStyle w:val="5"/>
        <w:jc w:val="both"/>
        <w:rPr>
          <w:rFonts w:eastAsia="Arial"/>
          <w:b w:val="0"/>
          <w:bCs w:val="0"/>
          <w:lang w:val="vi" w:eastAsia="vi-VN"/>
        </w:rPr>
      </w:pPr>
      <w:bookmarkStart w:id="330" w:name="_Toc24419"/>
      <w:bookmarkStart w:id="331" w:name="_Toc25106"/>
      <w:r>
        <w:rPr>
          <w:rFonts w:hint="default" w:eastAsia="Arial"/>
          <w:b w:val="0"/>
          <w:bCs w:val="0"/>
          <w:lang w:val="en-US" w:eastAsia="vi-VN"/>
        </w:rPr>
        <w:t>3</w:t>
      </w:r>
      <w:r>
        <w:rPr>
          <w:rFonts w:eastAsia="Arial"/>
          <w:b w:val="0"/>
          <w:bCs w:val="0"/>
          <w:lang w:eastAsia="vi-VN"/>
        </w:rPr>
        <w:t>.2.</w:t>
      </w:r>
      <w:r>
        <w:rPr>
          <w:rFonts w:hint="default" w:eastAsia="Arial"/>
          <w:b w:val="0"/>
          <w:bCs w:val="0"/>
          <w:lang w:val="en-US" w:eastAsia="vi-VN"/>
        </w:rPr>
        <w:t>9</w:t>
      </w:r>
      <w:r>
        <w:rPr>
          <w:rFonts w:eastAsia="Arial"/>
          <w:b w:val="0"/>
          <w:bCs w:val="0"/>
          <w:lang w:eastAsia="vi-VN"/>
        </w:rPr>
        <w:t>.2</w:t>
      </w:r>
      <w:r>
        <w:rPr>
          <w:rFonts w:eastAsia="Arial"/>
          <w:b w:val="0"/>
          <w:bCs w:val="0"/>
          <w:lang w:val="vi" w:eastAsia="vi-VN"/>
        </w:rPr>
        <w:t xml:space="preserve"> </w:t>
      </w:r>
      <w:r>
        <w:rPr>
          <w:rFonts w:eastAsia="Arial"/>
          <w:b w:val="0"/>
          <w:bCs w:val="0"/>
          <w:lang w:eastAsia="vi-VN"/>
        </w:rPr>
        <w:t>B</w:t>
      </w:r>
      <w:r>
        <w:rPr>
          <w:rFonts w:eastAsia="Arial"/>
          <w:b w:val="0"/>
          <w:bCs w:val="0"/>
          <w:lang w:val="vi" w:eastAsia="vi-VN"/>
        </w:rPr>
        <w:t>iểu đồ trình tự</w:t>
      </w:r>
      <w:bookmarkEnd w:id="330"/>
      <w:bookmarkEnd w:id="331"/>
    </w:p>
    <w:p w14:paraId="62DFCF77">
      <w:pPr>
        <w:spacing w:line="360" w:lineRule="auto"/>
      </w:pPr>
      <w:r>
        <w:drawing>
          <wp:inline distT="0" distB="0" distL="114300" distR="114300">
            <wp:extent cx="5575300" cy="3257550"/>
            <wp:effectExtent l="0" t="0" r="0" b="6350"/>
            <wp:docPr id="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1"/>
                    <pic:cNvPicPr>
                      <a:picLocks noChangeAspect="1"/>
                    </pic:cNvPicPr>
                  </pic:nvPicPr>
                  <pic:blipFill>
                    <a:blip r:embed="rId36"/>
                    <a:stretch>
                      <a:fillRect/>
                    </a:stretch>
                  </pic:blipFill>
                  <pic:spPr>
                    <a:xfrm>
                      <a:off x="0" y="0"/>
                      <a:ext cx="5575300" cy="3257550"/>
                    </a:xfrm>
                    <a:prstGeom prst="rect">
                      <a:avLst/>
                    </a:prstGeom>
                    <a:noFill/>
                    <a:ln>
                      <a:noFill/>
                    </a:ln>
                  </pic:spPr>
                </pic:pic>
              </a:graphicData>
            </a:graphic>
          </wp:inline>
        </w:drawing>
      </w:r>
    </w:p>
    <w:p w14:paraId="6058D6CC">
      <w:pPr>
        <w:spacing w:line="360" w:lineRule="auto"/>
      </w:pPr>
      <w:r>
        <w:drawing>
          <wp:inline distT="0" distB="0" distL="114300" distR="114300">
            <wp:extent cx="5570855" cy="2458720"/>
            <wp:effectExtent l="0" t="0" r="4445" b="5080"/>
            <wp:docPr id="3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2"/>
                    <pic:cNvPicPr>
                      <a:picLocks noChangeAspect="1"/>
                    </pic:cNvPicPr>
                  </pic:nvPicPr>
                  <pic:blipFill>
                    <a:blip r:embed="rId37"/>
                    <a:stretch>
                      <a:fillRect/>
                    </a:stretch>
                  </pic:blipFill>
                  <pic:spPr>
                    <a:xfrm>
                      <a:off x="0" y="0"/>
                      <a:ext cx="5570855" cy="2458720"/>
                    </a:xfrm>
                    <a:prstGeom prst="rect">
                      <a:avLst/>
                    </a:prstGeom>
                    <a:noFill/>
                    <a:ln>
                      <a:noFill/>
                    </a:ln>
                  </pic:spPr>
                </pic:pic>
              </a:graphicData>
            </a:graphic>
          </wp:inline>
        </w:drawing>
      </w:r>
    </w:p>
    <w:p w14:paraId="632DC4D6">
      <w:pPr>
        <w:pStyle w:val="23"/>
        <w:spacing w:line="360" w:lineRule="auto"/>
        <w:jc w:val="center"/>
        <w:rPr>
          <w:rFonts w:hint="default" w:ascii="Times New Roman" w:hAnsi="Times New Roman" w:cs="Times New Roman"/>
          <w:i/>
          <w:iCs/>
          <w:sz w:val="24"/>
          <w:szCs w:val="24"/>
          <w:lang w:val="vi-VN" w:eastAsia="vi-VN"/>
        </w:rPr>
      </w:pPr>
      <w:bookmarkStart w:id="332" w:name="_Toc366"/>
      <w:bookmarkStart w:id="333" w:name="_Toc3823"/>
      <w:r>
        <w:rPr>
          <w:rFonts w:hint="default" w:ascii="Times New Roman" w:hAnsi="Times New Roman" w:cs="Times New Roman"/>
          <w:i/>
          <w:iCs/>
          <w:sz w:val="24"/>
          <w:szCs w:val="24"/>
        </w:rPr>
        <w:t xml:space="preserve">Hình </w:t>
      </w:r>
      <w:r>
        <w:rPr>
          <w:rFonts w:hint="default" w:ascii="Times New Roman" w:hAnsi="Times New Roman" w:cs="Times New Roman"/>
          <w:i/>
          <w:iCs/>
          <w:sz w:val="24"/>
          <w:szCs w:val="24"/>
          <w:lang w:val="en-US"/>
        </w:rPr>
        <w:t>3.</w:t>
      </w:r>
      <w:r>
        <w:rPr>
          <w:rFonts w:hint="default" w:ascii="Times New Roman" w:hAnsi="Times New Roman" w:cs="Times New Roman"/>
          <w:i/>
          <w:iCs/>
          <w:sz w:val="24"/>
          <w:szCs w:val="24"/>
        </w:rPr>
        <w:fldChar w:fldCharType="begin"/>
      </w:r>
      <w:r>
        <w:rPr>
          <w:rFonts w:hint="default" w:ascii="Times New Roman" w:hAnsi="Times New Roman" w:cs="Times New Roman"/>
          <w:i/>
          <w:iCs/>
          <w:sz w:val="24"/>
          <w:szCs w:val="24"/>
        </w:rPr>
        <w:instrText xml:space="preserve"> SEQ Hình \* ARABIC \s 1 </w:instrText>
      </w:r>
      <w:r>
        <w:rPr>
          <w:rFonts w:hint="default" w:ascii="Times New Roman" w:hAnsi="Times New Roman" w:cs="Times New Roman"/>
          <w:i/>
          <w:iCs/>
          <w:sz w:val="24"/>
          <w:szCs w:val="24"/>
        </w:rPr>
        <w:fldChar w:fldCharType="separate"/>
      </w:r>
      <w:r>
        <w:rPr>
          <w:rFonts w:hint="default" w:ascii="Times New Roman" w:hAnsi="Times New Roman" w:cs="Times New Roman"/>
          <w:i/>
          <w:iCs/>
          <w:sz w:val="24"/>
          <w:szCs w:val="24"/>
        </w:rPr>
        <w:t>23</w:t>
      </w:r>
      <w:r>
        <w:rPr>
          <w:rFonts w:hint="default" w:ascii="Times New Roman" w:hAnsi="Times New Roman" w:cs="Times New Roman"/>
          <w:i/>
          <w:iCs/>
          <w:sz w:val="24"/>
          <w:szCs w:val="24"/>
        </w:rPr>
        <w:fldChar w:fldCharType="end"/>
      </w:r>
      <w:bookmarkStart w:id="334" w:name="_Toc2235"/>
      <w:r>
        <w:rPr>
          <w:rFonts w:hint="default" w:ascii="Times New Roman" w:hAnsi="Times New Roman" w:cs="Times New Roman"/>
          <w:i/>
          <w:iCs/>
          <w:sz w:val="24"/>
          <w:szCs w:val="24"/>
          <w:lang w:val="en-US"/>
        </w:rPr>
        <w:t xml:space="preserve"> </w:t>
      </w:r>
      <w:r>
        <w:rPr>
          <w:rFonts w:hint="default" w:ascii="Times New Roman" w:hAnsi="Times New Roman" w:cs="Times New Roman"/>
          <w:i/>
          <w:iCs/>
          <w:sz w:val="24"/>
          <w:szCs w:val="24"/>
          <w:lang w:val="vi-VN"/>
        </w:rPr>
        <w:t>Biểu đồ trình tự chức năng Quản lý đơn hàng</w:t>
      </w:r>
      <w:bookmarkEnd w:id="332"/>
      <w:bookmarkEnd w:id="333"/>
      <w:bookmarkEnd w:id="334"/>
    </w:p>
    <w:p w14:paraId="17F67D2C">
      <w:pPr>
        <w:pStyle w:val="5"/>
        <w:jc w:val="both"/>
        <w:rPr>
          <w:rFonts w:eastAsia="Arial"/>
          <w:b w:val="0"/>
          <w:bCs w:val="0"/>
          <w:lang w:val="vi" w:eastAsia="vi-VN"/>
        </w:rPr>
      </w:pPr>
      <w:bookmarkStart w:id="335" w:name="_Toc8206"/>
      <w:bookmarkStart w:id="336" w:name="_Toc1474"/>
      <w:r>
        <w:rPr>
          <w:rFonts w:hint="default" w:eastAsia="Arial"/>
          <w:b w:val="0"/>
          <w:bCs w:val="0"/>
          <w:lang w:val="en-US" w:eastAsia="vi-VN"/>
        </w:rPr>
        <w:t>3</w:t>
      </w:r>
      <w:r>
        <w:rPr>
          <w:rFonts w:eastAsia="Arial"/>
          <w:b w:val="0"/>
          <w:bCs w:val="0"/>
          <w:lang w:eastAsia="vi-VN"/>
        </w:rPr>
        <w:t>.2</w:t>
      </w:r>
      <w:r>
        <w:rPr>
          <w:rFonts w:eastAsia="Arial"/>
          <w:b w:val="0"/>
          <w:bCs w:val="0"/>
          <w:lang w:val="vi" w:eastAsia="vi-VN"/>
        </w:rPr>
        <w:t>.</w:t>
      </w:r>
      <w:r>
        <w:rPr>
          <w:rFonts w:hint="default" w:eastAsia="Arial"/>
          <w:b w:val="0"/>
          <w:bCs w:val="0"/>
          <w:lang w:val="en-US" w:eastAsia="vi-VN"/>
        </w:rPr>
        <w:t>9</w:t>
      </w:r>
      <w:r>
        <w:rPr>
          <w:rFonts w:eastAsia="Arial"/>
          <w:b w:val="0"/>
          <w:bCs w:val="0"/>
          <w:lang w:val="vi" w:eastAsia="vi-VN"/>
        </w:rPr>
        <w:t>.</w:t>
      </w:r>
      <w:r>
        <w:rPr>
          <w:rFonts w:eastAsia="Arial"/>
          <w:b w:val="0"/>
          <w:bCs w:val="0"/>
          <w:lang w:eastAsia="vi-VN"/>
        </w:rPr>
        <w:t>3</w:t>
      </w:r>
      <w:r>
        <w:rPr>
          <w:rFonts w:eastAsia="Arial"/>
          <w:b w:val="0"/>
          <w:bCs w:val="0"/>
          <w:lang w:val="vi" w:eastAsia="vi-VN"/>
        </w:rPr>
        <w:t xml:space="preserve"> Biểu đồ lớp phân tích</w:t>
      </w:r>
      <w:bookmarkEnd w:id="335"/>
      <w:bookmarkEnd w:id="336"/>
    </w:p>
    <w:p w14:paraId="0C93F5A9">
      <w:pPr>
        <w:pStyle w:val="23"/>
      </w:pPr>
      <w:r>
        <w:drawing>
          <wp:inline distT="0" distB="0" distL="114300" distR="114300">
            <wp:extent cx="5557520" cy="5224145"/>
            <wp:effectExtent l="0" t="0" r="5080" b="8255"/>
            <wp:docPr id="2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3"/>
                    <pic:cNvPicPr>
                      <a:picLocks noChangeAspect="1"/>
                    </pic:cNvPicPr>
                  </pic:nvPicPr>
                  <pic:blipFill>
                    <a:blip r:embed="rId38"/>
                    <a:stretch>
                      <a:fillRect/>
                    </a:stretch>
                  </pic:blipFill>
                  <pic:spPr>
                    <a:xfrm>
                      <a:off x="0" y="0"/>
                      <a:ext cx="5557520" cy="5224145"/>
                    </a:xfrm>
                    <a:prstGeom prst="rect">
                      <a:avLst/>
                    </a:prstGeom>
                    <a:noFill/>
                    <a:ln>
                      <a:noFill/>
                    </a:ln>
                  </pic:spPr>
                </pic:pic>
              </a:graphicData>
            </a:graphic>
          </wp:inline>
        </w:drawing>
      </w:r>
    </w:p>
    <w:p w14:paraId="04DBED56">
      <w:pPr>
        <w:pStyle w:val="23"/>
        <w:spacing w:line="360" w:lineRule="auto"/>
        <w:jc w:val="center"/>
        <w:rPr>
          <w:rFonts w:hint="default" w:ascii="Times New Roman" w:hAnsi="Times New Roman" w:cs="Times New Roman"/>
          <w:i/>
          <w:iCs/>
          <w:sz w:val="24"/>
          <w:szCs w:val="24"/>
          <w:lang w:val="vi-VN" w:eastAsia="vi-VN"/>
        </w:rPr>
      </w:pPr>
      <w:bookmarkStart w:id="337" w:name="_Toc24201"/>
      <w:r>
        <w:rPr>
          <w:rFonts w:hint="default" w:ascii="Times New Roman" w:hAnsi="Times New Roman" w:cs="Times New Roman"/>
          <w:i/>
          <w:iCs/>
          <w:sz w:val="24"/>
          <w:szCs w:val="24"/>
        </w:rPr>
        <w:t xml:space="preserve">Hình </w:t>
      </w:r>
      <w:r>
        <w:rPr>
          <w:rFonts w:hint="default" w:ascii="Times New Roman" w:hAnsi="Times New Roman" w:cs="Times New Roman"/>
          <w:i/>
          <w:iCs/>
          <w:sz w:val="24"/>
          <w:szCs w:val="24"/>
          <w:lang w:val="en-US"/>
        </w:rPr>
        <w:t>3.</w:t>
      </w:r>
      <w:r>
        <w:rPr>
          <w:rFonts w:hint="default" w:ascii="Times New Roman" w:hAnsi="Times New Roman" w:cs="Times New Roman"/>
          <w:i/>
          <w:iCs/>
          <w:sz w:val="24"/>
          <w:szCs w:val="24"/>
        </w:rPr>
        <w:fldChar w:fldCharType="begin"/>
      </w:r>
      <w:r>
        <w:rPr>
          <w:rFonts w:hint="default" w:ascii="Times New Roman" w:hAnsi="Times New Roman" w:cs="Times New Roman"/>
          <w:i/>
          <w:iCs/>
          <w:sz w:val="24"/>
          <w:szCs w:val="24"/>
        </w:rPr>
        <w:instrText xml:space="preserve"> SEQ Hình \* ARABIC \s 1 </w:instrText>
      </w:r>
      <w:r>
        <w:rPr>
          <w:rFonts w:hint="default" w:ascii="Times New Roman" w:hAnsi="Times New Roman" w:cs="Times New Roman"/>
          <w:i/>
          <w:iCs/>
          <w:sz w:val="24"/>
          <w:szCs w:val="24"/>
        </w:rPr>
        <w:fldChar w:fldCharType="separate"/>
      </w:r>
      <w:r>
        <w:rPr>
          <w:rFonts w:hint="default" w:ascii="Times New Roman" w:hAnsi="Times New Roman" w:cs="Times New Roman"/>
          <w:i/>
          <w:iCs/>
          <w:sz w:val="24"/>
          <w:szCs w:val="24"/>
        </w:rPr>
        <w:t>24</w:t>
      </w:r>
      <w:r>
        <w:rPr>
          <w:rFonts w:hint="default" w:ascii="Times New Roman" w:hAnsi="Times New Roman" w:cs="Times New Roman"/>
          <w:i/>
          <w:iCs/>
          <w:sz w:val="24"/>
          <w:szCs w:val="24"/>
        </w:rPr>
        <w:fldChar w:fldCharType="end"/>
      </w:r>
      <w:bookmarkStart w:id="338" w:name="_Toc28144"/>
      <w:r>
        <w:rPr>
          <w:rFonts w:hint="default" w:ascii="Times New Roman" w:hAnsi="Times New Roman" w:cs="Times New Roman"/>
          <w:i/>
          <w:iCs/>
          <w:sz w:val="24"/>
          <w:szCs w:val="24"/>
          <w:lang w:val="en-US"/>
        </w:rPr>
        <w:t xml:space="preserve"> </w:t>
      </w:r>
      <w:r>
        <w:rPr>
          <w:rFonts w:hint="default" w:ascii="Times New Roman" w:hAnsi="Times New Roman" w:cs="Times New Roman"/>
          <w:i/>
          <w:iCs/>
          <w:sz w:val="24"/>
          <w:szCs w:val="24"/>
          <w:lang w:val="vi-VN"/>
        </w:rPr>
        <w:t>Biểu đồ trình tự chức năng Quản lý đơn hàng</w:t>
      </w:r>
      <w:bookmarkEnd w:id="338"/>
    </w:p>
    <w:p w14:paraId="4C998FDA">
      <w:pPr>
        <w:pStyle w:val="5"/>
        <w:jc w:val="both"/>
        <w:rPr>
          <w:rFonts w:eastAsia="Arial"/>
          <w:b w:val="0"/>
          <w:bCs w:val="0"/>
          <w:lang w:eastAsia="vi-VN"/>
        </w:rPr>
      </w:pPr>
      <w:bookmarkStart w:id="339" w:name="_Toc21670"/>
      <w:r>
        <w:rPr>
          <w:rFonts w:hint="default" w:eastAsia="Arial"/>
          <w:b w:val="0"/>
          <w:bCs w:val="0"/>
          <w:lang w:val="en-US" w:eastAsia="vi-VN"/>
        </w:rPr>
        <w:t>3</w:t>
      </w:r>
      <w:r>
        <w:rPr>
          <w:rFonts w:eastAsia="Arial"/>
          <w:b w:val="0"/>
          <w:bCs w:val="0"/>
          <w:lang w:eastAsia="vi-VN"/>
        </w:rPr>
        <w:t>.2</w:t>
      </w:r>
      <w:r>
        <w:rPr>
          <w:rFonts w:eastAsia="Arial"/>
          <w:b w:val="0"/>
          <w:bCs w:val="0"/>
          <w:lang w:val="vi" w:eastAsia="vi-VN"/>
        </w:rPr>
        <w:t>.</w:t>
      </w:r>
      <w:r>
        <w:rPr>
          <w:rFonts w:hint="default" w:eastAsia="Arial"/>
          <w:b w:val="0"/>
          <w:bCs w:val="0"/>
          <w:lang w:val="en-US" w:eastAsia="vi-VN"/>
        </w:rPr>
        <w:t>9</w:t>
      </w:r>
      <w:r>
        <w:rPr>
          <w:rFonts w:eastAsia="Arial"/>
          <w:b w:val="0"/>
          <w:bCs w:val="0"/>
          <w:lang w:val="vi" w:eastAsia="vi-VN"/>
        </w:rPr>
        <w:t>.</w:t>
      </w:r>
      <w:r>
        <w:rPr>
          <w:rFonts w:eastAsia="Arial"/>
          <w:b w:val="0"/>
          <w:bCs w:val="0"/>
          <w:lang w:eastAsia="vi-VN"/>
        </w:rPr>
        <w:t>4</w:t>
      </w:r>
      <w:r>
        <w:rPr>
          <w:rFonts w:eastAsia="Arial"/>
          <w:b w:val="0"/>
          <w:bCs w:val="0"/>
          <w:lang w:val="vi" w:eastAsia="vi-VN"/>
        </w:rPr>
        <w:t xml:space="preserve"> </w:t>
      </w:r>
      <w:r>
        <w:rPr>
          <w:rFonts w:eastAsia="Arial"/>
          <w:b w:val="0"/>
          <w:bCs w:val="0"/>
          <w:lang w:eastAsia="vi-VN"/>
        </w:rPr>
        <w:t>Hình dung màn hình</w:t>
      </w:r>
      <w:bookmarkEnd w:id="337"/>
      <w:bookmarkEnd w:id="339"/>
    </w:p>
    <w:p w14:paraId="2A8B3F6C">
      <w:pPr>
        <w:jc w:val="center"/>
      </w:pPr>
      <w:r>
        <w:drawing>
          <wp:inline distT="0" distB="0" distL="114300" distR="114300">
            <wp:extent cx="5231765" cy="3678555"/>
            <wp:effectExtent l="0" t="0" r="635" b="4445"/>
            <wp:docPr id="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8"/>
                    <pic:cNvPicPr>
                      <a:picLocks noChangeAspect="1"/>
                    </pic:cNvPicPr>
                  </pic:nvPicPr>
                  <pic:blipFill>
                    <a:blip r:embed="rId39"/>
                    <a:stretch>
                      <a:fillRect/>
                    </a:stretch>
                  </pic:blipFill>
                  <pic:spPr>
                    <a:xfrm>
                      <a:off x="0" y="0"/>
                      <a:ext cx="5231765" cy="3678555"/>
                    </a:xfrm>
                    <a:prstGeom prst="rect">
                      <a:avLst/>
                    </a:prstGeom>
                    <a:noFill/>
                    <a:ln>
                      <a:noFill/>
                    </a:ln>
                  </pic:spPr>
                </pic:pic>
              </a:graphicData>
            </a:graphic>
          </wp:inline>
        </w:drawing>
      </w:r>
    </w:p>
    <w:p w14:paraId="4E5D94A1">
      <w:pPr>
        <w:pStyle w:val="23"/>
        <w:jc w:val="center"/>
        <w:rPr>
          <w:rFonts w:hint="default" w:ascii="Times New Roman" w:hAnsi="Times New Roman" w:cs="Times New Roman"/>
          <w:i/>
          <w:iCs/>
          <w:sz w:val="24"/>
          <w:szCs w:val="24"/>
          <w:lang w:eastAsia="vi-VN"/>
        </w:rPr>
      </w:pPr>
      <w:bookmarkStart w:id="340" w:name="_Toc13935"/>
      <w:bookmarkStart w:id="341" w:name="_Toc16171"/>
      <w:r>
        <w:rPr>
          <w:rFonts w:hint="default" w:ascii="Times New Roman" w:hAnsi="Times New Roman" w:cs="Times New Roman"/>
          <w:i/>
          <w:iCs/>
          <w:sz w:val="24"/>
          <w:szCs w:val="24"/>
        </w:rPr>
        <w:t xml:space="preserve">Hình </w:t>
      </w:r>
      <w:r>
        <w:rPr>
          <w:rFonts w:hint="default" w:ascii="Times New Roman" w:hAnsi="Times New Roman" w:cs="Times New Roman"/>
          <w:i/>
          <w:iCs/>
          <w:sz w:val="24"/>
          <w:szCs w:val="24"/>
        </w:rPr>
        <w:fldChar w:fldCharType="begin"/>
      </w:r>
      <w:r>
        <w:rPr>
          <w:rFonts w:hint="default" w:ascii="Times New Roman" w:hAnsi="Times New Roman" w:cs="Times New Roman"/>
          <w:i/>
          <w:iCs/>
          <w:sz w:val="24"/>
          <w:szCs w:val="24"/>
        </w:rPr>
        <w:instrText xml:space="preserve"> STYLEREF 1 \s </w:instrText>
      </w:r>
      <w:r>
        <w:rPr>
          <w:rFonts w:hint="default" w:ascii="Times New Roman" w:hAnsi="Times New Roman" w:cs="Times New Roman"/>
          <w:i/>
          <w:iCs/>
          <w:sz w:val="24"/>
          <w:szCs w:val="24"/>
        </w:rPr>
        <w:fldChar w:fldCharType="separate"/>
      </w:r>
      <w:r>
        <w:rPr>
          <w:rFonts w:hint="default" w:ascii="Times New Roman" w:hAnsi="Times New Roman" w:cs="Times New Roman"/>
          <w:i/>
          <w:iCs/>
          <w:sz w:val="24"/>
          <w:szCs w:val="24"/>
          <w:lang w:val="en-US"/>
        </w:rPr>
        <w:t>3</w:t>
      </w:r>
      <w:r>
        <w:rPr>
          <w:rFonts w:hint="default" w:ascii="Times New Roman" w:hAnsi="Times New Roman" w:cs="Times New Roman"/>
          <w:i/>
          <w:iCs/>
          <w:sz w:val="24"/>
          <w:szCs w:val="24"/>
        </w:rPr>
        <w:fldChar w:fldCharType="end"/>
      </w:r>
      <w:r>
        <w:rPr>
          <w:rFonts w:hint="default" w:ascii="Times New Roman" w:hAnsi="Times New Roman" w:cs="Times New Roman"/>
          <w:i/>
          <w:iCs/>
          <w:sz w:val="24"/>
          <w:szCs w:val="24"/>
          <w:lang w:val="en-US"/>
        </w:rPr>
        <w:t>.</w:t>
      </w:r>
      <w:r>
        <w:rPr>
          <w:rFonts w:hint="default" w:ascii="Times New Roman" w:hAnsi="Times New Roman" w:cs="Times New Roman"/>
          <w:i/>
          <w:iCs/>
          <w:sz w:val="24"/>
          <w:szCs w:val="24"/>
        </w:rPr>
        <w:fldChar w:fldCharType="begin"/>
      </w:r>
      <w:r>
        <w:rPr>
          <w:rFonts w:hint="default" w:ascii="Times New Roman" w:hAnsi="Times New Roman" w:cs="Times New Roman"/>
          <w:i/>
          <w:iCs/>
          <w:sz w:val="24"/>
          <w:szCs w:val="24"/>
        </w:rPr>
        <w:instrText xml:space="preserve"> SEQ Hình \* ARABIC \s 1 </w:instrText>
      </w:r>
      <w:r>
        <w:rPr>
          <w:rFonts w:hint="default" w:ascii="Times New Roman" w:hAnsi="Times New Roman" w:cs="Times New Roman"/>
          <w:i/>
          <w:iCs/>
          <w:sz w:val="24"/>
          <w:szCs w:val="24"/>
        </w:rPr>
        <w:fldChar w:fldCharType="separate"/>
      </w:r>
      <w:r>
        <w:rPr>
          <w:rFonts w:hint="default" w:ascii="Times New Roman" w:hAnsi="Times New Roman" w:cs="Times New Roman"/>
          <w:i/>
          <w:iCs/>
          <w:sz w:val="24"/>
          <w:szCs w:val="24"/>
        </w:rPr>
        <w:t>25</w:t>
      </w:r>
      <w:r>
        <w:rPr>
          <w:rFonts w:hint="default" w:ascii="Times New Roman" w:hAnsi="Times New Roman" w:cs="Times New Roman"/>
          <w:i/>
          <w:iCs/>
          <w:sz w:val="24"/>
          <w:szCs w:val="24"/>
        </w:rPr>
        <w:fldChar w:fldCharType="end"/>
      </w:r>
      <w:bookmarkStart w:id="342" w:name="_Toc24977"/>
      <w:r>
        <w:rPr>
          <w:rFonts w:hint="default" w:ascii="Times New Roman" w:hAnsi="Times New Roman" w:cs="Times New Roman"/>
          <w:i/>
          <w:iCs/>
          <w:sz w:val="24"/>
          <w:szCs w:val="24"/>
          <w:lang w:val="en-US"/>
        </w:rPr>
        <w:t xml:space="preserve"> </w:t>
      </w:r>
      <w:r>
        <w:rPr>
          <w:rFonts w:hint="default" w:ascii="Times New Roman" w:hAnsi="Times New Roman" w:cs="Times New Roman"/>
          <w:i/>
          <w:iCs/>
          <w:sz w:val="24"/>
          <w:szCs w:val="24"/>
          <w:lang w:val="vi-VN"/>
        </w:rPr>
        <w:t>Hình dung màn hình chức năng Quản lý đơn hàng</w:t>
      </w:r>
      <w:bookmarkEnd w:id="340"/>
      <w:bookmarkEnd w:id="341"/>
      <w:bookmarkEnd w:id="342"/>
    </w:p>
    <w:p w14:paraId="1F9C7DF3">
      <w:pPr>
        <w:pStyle w:val="4"/>
        <w:jc w:val="both"/>
        <w:rPr>
          <w:lang w:val="vi-VN" w:eastAsia="vi-VN"/>
        </w:rPr>
      </w:pPr>
      <w:bookmarkStart w:id="343" w:name="_Toc968"/>
      <w:bookmarkStart w:id="344" w:name="_Toc14608"/>
      <w:r>
        <w:rPr>
          <w:rFonts w:hint="default"/>
          <w:lang w:val="en-US" w:eastAsia="vi-VN"/>
        </w:rPr>
        <w:t>3</w:t>
      </w:r>
      <w:r>
        <w:rPr>
          <w:lang w:eastAsia="vi-VN"/>
        </w:rPr>
        <w:t>.2.</w:t>
      </w:r>
      <w:r>
        <w:rPr>
          <w:rFonts w:hint="default"/>
          <w:lang w:val="en-US" w:eastAsia="vi-VN"/>
        </w:rPr>
        <w:t xml:space="preserve">10 </w:t>
      </w:r>
      <w:r>
        <w:rPr>
          <w:lang w:eastAsia="vi-VN"/>
        </w:rPr>
        <w:t>Phân tích use case Quản lý danh mục</w:t>
      </w:r>
      <w:bookmarkEnd w:id="343"/>
      <w:bookmarkEnd w:id="344"/>
    </w:p>
    <w:p w14:paraId="51B26C95">
      <w:pPr>
        <w:pStyle w:val="5"/>
        <w:rPr>
          <w:rFonts w:eastAsia="Arial"/>
          <w:b w:val="0"/>
          <w:bCs w:val="0"/>
          <w:lang w:eastAsia="vi-VN"/>
        </w:rPr>
      </w:pPr>
      <w:bookmarkStart w:id="345" w:name="_Toc8204"/>
      <w:bookmarkStart w:id="346" w:name="_Toc31333"/>
      <w:r>
        <w:rPr>
          <w:rFonts w:hint="default" w:eastAsia="Arial"/>
          <w:b w:val="0"/>
          <w:bCs w:val="0"/>
          <w:lang w:val="en-US"/>
        </w:rPr>
        <w:t>3</w:t>
      </w:r>
      <w:r>
        <w:rPr>
          <w:rFonts w:eastAsia="Arial"/>
          <w:b w:val="0"/>
          <w:bCs w:val="0"/>
          <w:lang w:val="vi-VN"/>
        </w:rPr>
        <w:t>.2</w:t>
      </w:r>
      <w:r>
        <w:rPr>
          <w:rFonts w:eastAsia="Arial"/>
          <w:b w:val="0"/>
          <w:bCs w:val="0"/>
        </w:rPr>
        <w:t>.</w:t>
      </w:r>
      <w:r>
        <w:rPr>
          <w:rFonts w:hint="default" w:eastAsia="Arial"/>
          <w:b w:val="0"/>
          <w:bCs w:val="0"/>
          <w:lang w:val="en-US"/>
        </w:rPr>
        <w:t>10</w:t>
      </w:r>
      <w:r>
        <w:rPr>
          <w:rFonts w:eastAsia="Arial"/>
          <w:b w:val="0"/>
          <w:bCs w:val="0"/>
        </w:rPr>
        <w:t xml:space="preserve">.1 </w:t>
      </w:r>
      <w:r>
        <w:rPr>
          <w:rFonts w:eastAsia="Arial"/>
          <w:b w:val="0"/>
          <w:bCs w:val="0"/>
          <w:lang w:eastAsia="vi-VN"/>
        </w:rPr>
        <w:t xml:space="preserve"> </w:t>
      </w:r>
      <w:r>
        <w:rPr>
          <w:rFonts w:eastAsia="Arial"/>
          <w:b w:val="0"/>
          <w:bCs w:val="0"/>
          <w:lang w:val="vi" w:eastAsia="vi-VN"/>
        </w:rPr>
        <w:t xml:space="preserve">Mô tả use case </w:t>
      </w:r>
      <w:r>
        <w:rPr>
          <w:rFonts w:eastAsia="Arial"/>
          <w:b w:val="0"/>
          <w:bCs w:val="0"/>
          <w:lang w:eastAsia="vi-VN"/>
        </w:rPr>
        <w:t>Quản lý danh mục</w:t>
      </w:r>
      <w:bookmarkEnd w:id="345"/>
      <w:bookmarkEnd w:id="346"/>
    </w:p>
    <w:tbl>
      <w:tblPr>
        <w:tblStyle w:val="12"/>
        <w:tblW w:w="8505"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8505"/>
      </w:tblGrid>
      <w:tr w14:paraId="6D25387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90" w:hRule="atLeast"/>
          <w:jc w:val="center"/>
        </w:trPr>
        <w:tc>
          <w:tcPr>
            <w:tcW w:w="8505" w:type="dxa"/>
            <w:tcMar>
              <w:top w:w="100" w:type="dxa"/>
              <w:left w:w="100" w:type="dxa"/>
              <w:bottom w:w="100" w:type="dxa"/>
              <w:right w:w="100" w:type="dxa"/>
            </w:tcMar>
          </w:tcPr>
          <w:p w14:paraId="0B5159DB">
            <w:pPr>
              <w:widowControl w:val="0"/>
              <w:spacing w:line="360" w:lineRule="auto"/>
              <w:jc w:val="both"/>
              <w:rPr>
                <w:rFonts w:eastAsia="Times New Roman"/>
                <w:lang w:val="vi-VN"/>
              </w:rPr>
            </w:pPr>
            <w:r>
              <w:rPr>
                <w:rFonts w:eastAsia="Times New Roman"/>
              </w:rPr>
              <w:t xml:space="preserve">1. Tên Use Case : </w:t>
            </w:r>
            <w:r>
              <w:rPr>
                <w:rFonts w:eastAsia="Times New Roman"/>
                <w:lang w:val="vi-VN"/>
              </w:rPr>
              <w:t>Quản lý danh mục sản phẩm</w:t>
            </w:r>
          </w:p>
          <w:p w14:paraId="1F974820">
            <w:pPr>
              <w:widowControl w:val="0"/>
              <w:spacing w:line="360" w:lineRule="auto"/>
              <w:jc w:val="both"/>
              <w:rPr>
                <w:rFonts w:eastAsia="Times New Roman"/>
              </w:rPr>
            </w:pPr>
            <w:r>
              <w:rPr>
                <w:rFonts w:eastAsia="Times New Roman"/>
              </w:rPr>
              <w:t xml:space="preserve">2. Mô tả vắn tắt : </w:t>
            </w:r>
            <w:r>
              <w:rPr>
                <w:rFonts w:eastAsia="SimSun"/>
              </w:rPr>
              <w:t xml:space="preserve">Use case này cho phép </w:t>
            </w:r>
            <w:r>
              <w:rPr>
                <w:rStyle w:val="92"/>
                <w:rFonts w:eastAsia="SimSun"/>
                <w:b w:val="0"/>
                <w:bCs w:val="0"/>
              </w:rPr>
              <w:t>Admin</w:t>
            </w:r>
            <w:r>
              <w:rPr>
                <w:rFonts w:eastAsia="SimSun"/>
              </w:rPr>
              <w:t xml:space="preserve"> thực hiện các thao tác </w:t>
            </w:r>
            <w:r>
              <w:rPr>
                <w:rStyle w:val="92"/>
                <w:rFonts w:eastAsia="SimSun"/>
                <w:b w:val="0"/>
                <w:bCs w:val="0"/>
              </w:rPr>
              <w:t>thêm mới, chỉnh sửa, xóa danh mục sản phẩm</w:t>
            </w:r>
            <w:r>
              <w:rPr>
                <w:rFonts w:eastAsia="SimSun"/>
              </w:rPr>
              <w:t xml:space="preserve"> trong hệ thống.</w:t>
            </w:r>
          </w:p>
          <w:p w14:paraId="059B9C03">
            <w:pPr>
              <w:widowControl w:val="0"/>
              <w:spacing w:line="360" w:lineRule="auto"/>
              <w:jc w:val="both"/>
            </w:pPr>
            <w:r>
              <w:t>3. Luồng các sự kiện</w:t>
            </w:r>
          </w:p>
          <w:p w14:paraId="22C9E971">
            <w:pPr>
              <w:widowControl w:val="0"/>
              <w:spacing w:line="360" w:lineRule="auto"/>
              <w:jc w:val="both"/>
            </w:pPr>
            <w:r>
              <w:t>3.1. Luồng cơ bản</w:t>
            </w:r>
          </w:p>
          <w:p w14:paraId="7F41B692">
            <w:pPr>
              <w:widowControl w:val="0"/>
              <w:numPr>
                <w:ilvl w:val="0"/>
                <w:numId w:val="28"/>
              </w:numPr>
              <w:spacing w:line="360" w:lineRule="auto"/>
              <w:jc w:val="both"/>
            </w:pPr>
            <w:r>
              <w:rPr>
                <w:rFonts w:eastAsia="SimSun"/>
              </w:rPr>
              <w:t xml:space="preserve">Use case bắt đầu khi </w:t>
            </w:r>
            <w:r>
              <w:rPr>
                <w:rStyle w:val="92"/>
                <w:rFonts w:eastAsia="SimSun"/>
                <w:b w:val="0"/>
                <w:bCs w:val="0"/>
              </w:rPr>
              <w:t>Admin</w:t>
            </w:r>
            <w:r>
              <w:rPr>
                <w:rFonts w:eastAsia="SimSun"/>
              </w:rPr>
              <w:t xml:space="preserve"> chọn chức năng “Quản lý danh mục sản phẩm” từ giao diện quản trị.</w:t>
            </w:r>
          </w:p>
          <w:p w14:paraId="0F1DD018">
            <w:pPr>
              <w:widowControl w:val="0"/>
              <w:numPr>
                <w:ilvl w:val="0"/>
                <w:numId w:val="28"/>
              </w:numPr>
              <w:tabs>
                <w:tab w:val="clear" w:pos="720"/>
              </w:tabs>
              <w:spacing w:line="360" w:lineRule="auto"/>
              <w:jc w:val="both"/>
            </w:pPr>
            <w:r>
              <w:rPr>
                <w:rFonts w:eastAsia="SimSun"/>
              </w:rPr>
              <w:t xml:space="preserve">Hệ thống hiển thị danh sách danh mục hiện có, bao gồm: </w:t>
            </w:r>
            <w:r>
              <w:rPr>
                <w:rStyle w:val="92"/>
                <w:rFonts w:eastAsia="SimSun"/>
                <w:b w:val="0"/>
                <w:bCs w:val="0"/>
              </w:rPr>
              <w:t>mã danh mục, tên danh mục, mô tả, trạng thái hoạt động</w:t>
            </w:r>
            <w:r>
              <w:rPr>
                <w:rFonts w:eastAsia="SimSun"/>
              </w:rPr>
              <w:t>.</w:t>
            </w:r>
          </w:p>
          <w:p w14:paraId="056E6975">
            <w:pPr>
              <w:widowControl w:val="0"/>
              <w:numPr>
                <w:ilvl w:val="0"/>
                <w:numId w:val="28"/>
              </w:numPr>
              <w:tabs>
                <w:tab w:val="clear" w:pos="720"/>
              </w:tabs>
              <w:spacing w:line="360" w:lineRule="auto"/>
              <w:jc w:val="both"/>
            </w:pPr>
            <w:r>
              <w:t>Người dùng có thể thực hiện một trong các hành động sau:</w:t>
            </w:r>
          </w:p>
          <w:p w14:paraId="4950FF9D">
            <w:pPr>
              <w:widowControl w:val="0"/>
              <w:numPr>
                <w:ilvl w:val="1"/>
                <w:numId w:val="18"/>
              </w:numPr>
              <w:spacing w:line="360" w:lineRule="auto"/>
              <w:jc w:val="both"/>
            </w:pPr>
            <w:r>
              <w:rPr>
                <w:rStyle w:val="92"/>
                <w:rFonts w:eastAsia="SimSun"/>
                <w:b w:val="0"/>
                <w:bCs w:val="0"/>
              </w:rPr>
              <w:t>Sửa danh mục:</w:t>
            </w:r>
            <w:r>
              <w:rPr>
                <w:rFonts w:eastAsia="SimSun"/>
              </w:rPr>
              <w:t xml:space="preserve"> Chọn danh mục cần chỉnh sửa, nhấn “Sửa”, hệ thống hiển thị thông tin hiện tại để cập nhật.</w:t>
            </w:r>
          </w:p>
          <w:p w14:paraId="135BFA80">
            <w:pPr>
              <w:widowControl w:val="0"/>
              <w:numPr>
                <w:ilvl w:val="1"/>
                <w:numId w:val="18"/>
              </w:numPr>
              <w:spacing w:line="360" w:lineRule="auto"/>
              <w:jc w:val="both"/>
            </w:pPr>
            <w:r>
              <w:rPr>
                <w:rStyle w:val="92"/>
                <w:rFonts w:eastAsia="SimSun"/>
                <w:b w:val="0"/>
                <w:bCs w:val="0"/>
              </w:rPr>
              <w:t>Thêm danh mục mới:</w:t>
            </w:r>
            <w:r>
              <w:rPr>
                <w:rFonts w:eastAsia="SimSun"/>
              </w:rPr>
              <w:t xml:space="preserve"> Nhấn nút “Thêm”, nhập tên và mô tả danh mục, sau đó lưu.</w:t>
            </w:r>
          </w:p>
          <w:p w14:paraId="1974E941">
            <w:pPr>
              <w:widowControl w:val="0"/>
              <w:numPr>
                <w:ilvl w:val="1"/>
                <w:numId w:val="18"/>
              </w:numPr>
              <w:spacing w:line="360" w:lineRule="auto"/>
              <w:jc w:val="both"/>
            </w:pPr>
            <w:r>
              <w:rPr>
                <w:rStyle w:val="92"/>
                <w:rFonts w:eastAsia="SimSun"/>
                <w:b w:val="0"/>
                <w:bCs w:val="0"/>
              </w:rPr>
              <w:t>Xóa danh mục:</w:t>
            </w:r>
            <w:r>
              <w:rPr>
                <w:rFonts w:eastAsia="SimSun"/>
              </w:rPr>
              <w:t xml:space="preserve"> Chọn danh mục và nhấn “Xóa”.</w:t>
            </w:r>
          </w:p>
          <w:p w14:paraId="73CFA301">
            <w:pPr>
              <w:widowControl w:val="0"/>
              <w:numPr>
                <w:ilvl w:val="0"/>
                <w:numId w:val="28"/>
              </w:numPr>
              <w:tabs>
                <w:tab w:val="clear" w:pos="720"/>
              </w:tabs>
              <w:spacing w:line="360" w:lineRule="auto"/>
              <w:jc w:val="both"/>
            </w:pPr>
            <w:r>
              <w:t xml:space="preserve">Hệ thống </w:t>
            </w:r>
            <w:r>
              <w:rPr>
                <w:rFonts w:eastAsia="SimSun"/>
              </w:rPr>
              <w:t xml:space="preserve">xử lý yêu cầu tương ứng, cập nhật dữ liệu trong bảng </w:t>
            </w:r>
            <w:r>
              <w:rPr>
                <w:rFonts w:eastAsia="SimSun"/>
                <w:lang w:val="vi-VN"/>
              </w:rPr>
              <w:t>danh mục</w:t>
            </w:r>
          </w:p>
          <w:p w14:paraId="7B8450C8">
            <w:pPr>
              <w:widowControl w:val="0"/>
              <w:numPr>
                <w:ilvl w:val="0"/>
                <w:numId w:val="28"/>
              </w:numPr>
              <w:spacing w:line="360" w:lineRule="auto"/>
              <w:jc w:val="both"/>
            </w:pPr>
            <w:r>
              <w:rPr>
                <w:lang w:val="vi-VN"/>
              </w:rPr>
              <w:t xml:space="preserve">Hệ thống </w:t>
            </w:r>
            <w:r>
              <w:rPr>
                <w:rFonts w:eastAsia="SimSun"/>
              </w:rPr>
              <w:t xml:space="preserve">hiển thị thông báo kết quả </w:t>
            </w:r>
            <w:r>
              <w:t xml:space="preserve"> </w:t>
            </w:r>
          </w:p>
          <w:p w14:paraId="251CFEA5">
            <w:pPr>
              <w:widowControl w:val="0"/>
              <w:spacing w:line="360" w:lineRule="auto"/>
              <w:jc w:val="both"/>
            </w:pPr>
            <w:r>
              <w:t>3.2. Các luồng rẽ nhánh</w:t>
            </w:r>
          </w:p>
          <w:p w14:paraId="27F656F9">
            <w:pPr>
              <w:widowControl w:val="0"/>
              <w:numPr>
                <w:ilvl w:val="0"/>
                <w:numId w:val="29"/>
              </w:numPr>
              <w:spacing w:line="360" w:lineRule="auto"/>
              <w:jc w:val="both"/>
            </w:pPr>
            <w:r>
              <w:rPr>
                <w:rFonts w:eastAsia="SimSun"/>
              </w:rPr>
              <w:t>Nếu nhập thiếu thông tin bắt buộc (tên danh mục), hệ thống báo: “Vui lòng nhập đầy đủ thông tin.”</w:t>
            </w:r>
          </w:p>
          <w:p w14:paraId="2B661525">
            <w:pPr>
              <w:widowControl w:val="0"/>
              <w:numPr>
                <w:ilvl w:val="0"/>
                <w:numId w:val="29"/>
              </w:numPr>
              <w:spacing w:line="360" w:lineRule="auto"/>
              <w:jc w:val="both"/>
            </w:pPr>
            <w:r>
              <w:rPr>
                <w:rFonts w:eastAsia="SimSun"/>
              </w:rPr>
              <w:t>Nếu tên hoặc mã danh mục bị trùng, hệ thống cảnh báo: “Danh mục đã tồn tại.”</w:t>
            </w:r>
          </w:p>
          <w:p w14:paraId="1ECAD83E">
            <w:pPr>
              <w:widowControl w:val="0"/>
              <w:numPr>
                <w:ilvl w:val="0"/>
                <w:numId w:val="29"/>
              </w:numPr>
              <w:spacing w:line="360" w:lineRule="auto"/>
              <w:jc w:val="both"/>
            </w:pPr>
            <w:r>
              <w:rPr>
                <w:rFonts w:eastAsia="SimSun"/>
              </w:rPr>
              <w:t>Khi xóa, hệ thống hiển thị hộp thoại xác nhận “Bạn có chắc chắn muốn xóa không?”.</w:t>
            </w:r>
          </w:p>
          <w:p w14:paraId="06C75A0A">
            <w:pPr>
              <w:widowControl w:val="0"/>
              <w:numPr>
                <w:ilvl w:val="0"/>
                <w:numId w:val="29"/>
              </w:numPr>
              <w:spacing w:line="360" w:lineRule="auto"/>
              <w:jc w:val="both"/>
            </w:pPr>
            <w:r>
              <w:rPr>
                <w:rFonts w:eastAsia="SimSun"/>
              </w:rPr>
              <w:t>Nếu danh mục đang chứa sản phẩm, hệ thống từ chối xóa và báo: “Không thể xóa danh mục có sản phẩm.”</w:t>
            </w:r>
          </w:p>
          <w:p w14:paraId="49EA45EC">
            <w:pPr>
              <w:widowControl w:val="0"/>
              <w:spacing w:line="360" w:lineRule="auto"/>
              <w:jc w:val="both"/>
            </w:pPr>
            <w:r>
              <w:t>4. Các yêu cầu đặc biệt :</w:t>
            </w:r>
          </w:p>
          <w:p w14:paraId="35B0C61A">
            <w:pPr>
              <w:widowControl w:val="0"/>
              <w:numPr>
                <w:ilvl w:val="0"/>
                <w:numId w:val="20"/>
              </w:numPr>
              <w:spacing w:line="360" w:lineRule="auto"/>
              <w:jc w:val="both"/>
            </w:pPr>
            <w:r>
              <w:t xml:space="preserve">Hệ thống phải cập nhật </w:t>
            </w:r>
            <w:r>
              <w:rPr>
                <w:lang w:val="vi-VN"/>
              </w:rPr>
              <w:t>đầy đủ thông tin của danh mục</w:t>
            </w:r>
          </w:p>
          <w:p w14:paraId="07E9EDC4">
            <w:pPr>
              <w:widowControl w:val="0"/>
              <w:numPr>
                <w:ilvl w:val="0"/>
                <w:numId w:val="20"/>
              </w:numPr>
              <w:spacing w:line="360" w:lineRule="auto"/>
              <w:jc w:val="both"/>
            </w:pPr>
            <w:r>
              <w:t xml:space="preserve">Dữ liệu </w:t>
            </w:r>
            <w:r>
              <w:rPr>
                <w:lang w:val="vi-VN"/>
              </w:rPr>
              <w:t>danh mục</w:t>
            </w:r>
            <w:r>
              <w:t xml:space="preserve"> được lưu </w:t>
            </w:r>
            <w:r>
              <w:rPr>
                <w:lang w:val="vi-VN"/>
              </w:rPr>
              <w:t>vào database</w:t>
            </w:r>
          </w:p>
          <w:p w14:paraId="2FE5BF52">
            <w:pPr>
              <w:widowControl w:val="0"/>
              <w:spacing w:line="360" w:lineRule="auto"/>
              <w:jc w:val="both"/>
            </w:pPr>
            <w:r>
              <w:rPr>
                <w:lang w:val="vi-VN"/>
              </w:rPr>
              <w:t xml:space="preserve">5. </w:t>
            </w:r>
            <w:r>
              <w:t xml:space="preserve">Tiền điều kiện : </w:t>
            </w:r>
          </w:p>
          <w:p w14:paraId="5894A0B6">
            <w:pPr>
              <w:widowControl w:val="0"/>
              <w:spacing w:line="360" w:lineRule="auto"/>
              <w:ind w:left="360"/>
              <w:jc w:val="both"/>
              <w:rPr>
                <w:lang w:val="vi-VN"/>
              </w:rPr>
            </w:pPr>
            <w:r>
              <w:rPr>
                <w:lang w:val="vi-VN"/>
              </w:rPr>
              <w:t>Admin phải đăng nhập vào hệ thống</w:t>
            </w:r>
          </w:p>
          <w:p w14:paraId="7AAF9A1D">
            <w:pPr>
              <w:widowControl w:val="0"/>
              <w:spacing w:line="360" w:lineRule="auto"/>
              <w:jc w:val="both"/>
            </w:pPr>
            <w:r>
              <w:t>6. Hậu điều kiện :</w:t>
            </w:r>
          </w:p>
          <w:p w14:paraId="41439FE2">
            <w:pPr>
              <w:widowControl w:val="0"/>
              <w:numPr>
                <w:ilvl w:val="0"/>
                <w:numId w:val="24"/>
              </w:numPr>
              <w:spacing w:line="360" w:lineRule="auto"/>
              <w:jc w:val="both"/>
            </w:pPr>
            <w:r>
              <w:rPr>
                <w:lang w:val="vi-VN"/>
              </w:rPr>
              <w:t>Danh mục</w:t>
            </w:r>
            <w:r>
              <w:t xml:space="preserve"> được cập nhật chính xác theo các thay đổi (thêm, xóa, cập nhật </w:t>
            </w:r>
            <w:r>
              <w:rPr>
                <w:lang w:val="vi-VN"/>
              </w:rPr>
              <w:t>danh mục</w:t>
            </w:r>
            <w:r>
              <w:t>).</w:t>
            </w:r>
          </w:p>
          <w:p w14:paraId="2FB3A14B">
            <w:pPr>
              <w:widowControl w:val="0"/>
              <w:spacing w:line="360" w:lineRule="auto"/>
              <w:jc w:val="both"/>
              <w:rPr>
                <w:rFonts w:eastAsia="Times New Roman"/>
                <w:lang w:val="vi-VN"/>
              </w:rPr>
            </w:pPr>
            <w:r>
              <w:t xml:space="preserve">7. Điểm mở rộng : </w:t>
            </w:r>
            <w:r>
              <w:rPr>
                <w:lang w:val="vi-VN"/>
              </w:rPr>
              <w:t>Có thể thêm chức năng lọc danh mục sản phẩm</w:t>
            </w:r>
          </w:p>
        </w:tc>
      </w:tr>
    </w:tbl>
    <w:p w14:paraId="3AFD8F72">
      <w:pPr>
        <w:rPr>
          <w:rFonts w:eastAsia="Arial"/>
          <w:b w:val="0"/>
          <w:bCs w:val="0"/>
          <w:lang w:eastAsia="vi-VN"/>
        </w:rPr>
      </w:pPr>
      <w:r>
        <w:rPr>
          <w:rFonts w:eastAsia="Arial"/>
          <w:b w:val="0"/>
          <w:bCs w:val="0"/>
          <w:lang w:eastAsia="vi-VN"/>
        </w:rPr>
        <w:br w:type="page"/>
      </w:r>
    </w:p>
    <w:p w14:paraId="5E6E4AD7">
      <w:pPr>
        <w:pStyle w:val="5"/>
        <w:jc w:val="both"/>
        <w:rPr>
          <w:lang w:val="vi" w:eastAsia="vi-VN"/>
        </w:rPr>
      </w:pPr>
      <w:bookmarkStart w:id="347" w:name="_Toc5510"/>
      <w:bookmarkStart w:id="348" w:name="_Toc26383"/>
      <w:r>
        <w:rPr>
          <w:rFonts w:hint="default" w:eastAsia="Arial"/>
          <w:b w:val="0"/>
          <w:bCs w:val="0"/>
          <w:lang w:val="en-US" w:eastAsia="vi-VN"/>
        </w:rPr>
        <w:t>3</w:t>
      </w:r>
      <w:r>
        <w:rPr>
          <w:rFonts w:eastAsia="Arial"/>
          <w:b w:val="0"/>
          <w:bCs w:val="0"/>
          <w:lang w:eastAsia="vi-VN"/>
        </w:rPr>
        <w:t>.2.</w:t>
      </w:r>
      <w:r>
        <w:rPr>
          <w:rFonts w:hint="default" w:eastAsia="Arial"/>
          <w:b w:val="0"/>
          <w:bCs w:val="0"/>
          <w:lang w:val="en-US" w:eastAsia="vi-VN"/>
        </w:rPr>
        <w:t>10</w:t>
      </w:r>
      <w:r>
        <w:rPr>
          <w:rFonts w:eastAsia="Arial"/>
          <w:b w:val="0"/>
          <w:bCs w:val="0"/>
          <w:lang w:eastAsia="vi-VN"/>
        </w:rPr>
        <w:t>.2</w:t>
      </w:r>
      <w:r>
        <w:rPr>
          <w:rFonts w:eastAsia="Arial"/>
          <w:b w:val="0"/>
          <w:bCs w:val="0"/>
          <w:lang w:val="vi" w:eastAsia="vi-VN"/>
        </w:rPr>
        <w:t xml:space="preserve"> </w:t>
      </w:r>
      <w:r>
        <w:rPr>
          <w:rFonts w:eastAsia="Arial"/>
          <w:b w:val="0"/>
          <w:bCs w:val="0"/>
          <w:lang w:eastAsia="vi-VN"/>
        </w:rPr>
        <w:t>B</w:t>
      </w:r>
      <w:r>
        <w:rPr>
          <w:rFonts w:eastAsia="Arial"/>
          <w:b w:val="0"/>
          <w:bCs w:val="0"/>
          <w:lang w:val="vi" w:eastAsia="vi-VN"/>
        </w:rPr>
        <w:t>iểu đồ trình tự</w:t>
      </w:r>
      <w:bookmarkEnd w:id="347"/>
      <w:bookmarkEnd w:id="348"/>
    </w:p>
    <w:p w14:paraId="1E1BFA2D">
      <w:r>
        <w:drawing>
          <wp:inline distT="0" distB="0" distL="114300" distR="114300">
            <wp:extent cx="5568950" cy="4338320"/>
            <wp:effectExtent l="0" t="0" r="6350" b="5080"/>
            <wp:docPr id="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7"/>
                    <pic:cNvPicPr>
                      <a:picLocks noChangeAspect="1"/>
                    </pic:cNvPicPr>
                  </pic:nvPicPr>
                  <pic:blipFill>
                    <a:blip r:embed="rId40"/>
                    <a:stretch>
                      <a:fillRect/>
                    </a:stretch>
                  </pic:blipFill>
                  <pic:spPr>
                    <a:xfrm>
                      <a:off x="0" y="0"/>
                      <a:ext cx="5568950" cy="4338320"/>
                    </a:xfrm>
                    <a:prstGeom prst="rect">
                      <a:avLst/>
                    </a:prstGeom>
                    <a:noFill/>
                    <a:ln>
                      <a:noFill/>
                    </a:ln>
                  </pic:spPr>
                </pic:pic>
              </a:graphicData>
            </a:graphic>
          </wp:inline>
        </w:drawing>
      </w:r>
      <w:r>
        <w:drawing>
          <wp:inline distT="0" distB="0" distL="114300" distR="114300">
            <wp:extent cx="5574030" cy="4308475"/>
            <wp:effectExtent l="0" t="0" r="1270" b="9525"/>
            <wp:docPr id="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8"/>
                    <pic:cNvPicPr>
                      <a:picLocks noChangeAspect="1"/>
                    </pic:cNvPicPr>
                  </pic:nvPicPr>
                  <pic:blipFill>
                    <a:blip r:embed="rId41"/>
                    <a:stretch>
                      <a:fillRect/>
                    </a:stretch>
                  </pic:blipFill>
                  <pic:spPr>
                    <a:xfrm>
                      <a:off x="0" y="0"/>
                      <a:ext cx="5574030" cy="4308475"/>
                    </a:xfrm>
                    <a:prstGeom prst="rect">
                      <a:avLst/>
                    </a:prstGeom>
                    <a:noFill/>
                    <a:ln>
                      <a:noFill/>
                    </a:ln>
                  </pic:spPr>
                </pic:pic>
              </a:graphicData>
            </a:graphic>
          </wp:inline>
        </w:drawing>
      </w:r>
    </w:p>
    <w:p w14:paraId="3D587FDF"/>
    <w:p w14:paraId="68064E28">
      <w:r>
        <w:drawing>
          <wp:inline distT="0" distB="0" distL="114300" distR="114300">
            <wp:extent cx="5573395" cy="5292090"/>
            <wp:effectExtent l="0" t="0" r="1905" b="3810"/>
            <wp:docPr id="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9"/>
                    <pic:cNvPicPr>
                      <a:picLocks noChangeAspect="1"/>
                    </pic:cNvPicPr>
                  </pic:nvPicPr>
                  <pic:blipFill>
                    <a:blip r:embed="rId42"/>
                    <a:stretch>
                      <a:fillRect/>
                    </a:stretch>
                  </pic:blipFill>
                  <pic:spPr>
                    <a:xfrm>
                      <a:off x="0" y="0"/>
                      <a:ext cx="5573395" cy="5292090"/>
                    </a:xfrm>
                    <a:prstGeom prst="rect">
                      <a:avLst/>
                    </a:prstGeom>
                    <a:noFill/>
                    <a:ln>
                      <a:noFill/>
                    </a:ln>
                  </pic:spPr>
                </pic:pic>
              </a:graphicData>
            </a:graphic>
          </wp:inline>
        </w:drawing>
      </w:r>
      <w:r>
        <w:drawing>
          <wp:inline distT="0" distB="0" distL="114300" distR="114300">
            <wp:extent cx="5572125" cy="3133725"/>
            <wp:effectExtent l="0" t="0" r="3175" b="3175"/>
            <wp:docPr id="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0"/>
                    <pic:cNvPicPr>
                      <a:picLocks noChangeAspect="1"/>
                    </pic:cNvPicPr>
                  </pic:nvPicPr>
                  <pic:blipFill>
                    <a:blip r:embed="rId43"/>
                    <a:stretch>
                      <a:fillRect/>
                    </a:stretch>
                  </pic:blipFill>
                  <pic:spPr>
                    <a:xfrm>
                      <a:off x="0" y="0"/>
                      <a:ext cx="5572125" cy="3133725"/>
                    </a:xfrm>
                    <a:prstGeom prst="rect">
                      <a:avLst/>
                    </a:prstGeom>
                    <a:noFill/>
                    <a:ln>
                      <a:noFill/>
                    </a:ln>
                  </pic:spPr>
                </pic:pic>
              </a:graphicData>
            </a:graphic>
          </wp:inline>
        </w:drawing>
      </w:r>
    </w:p>
    <w:p w14:paraId="6E787603">
      <w:pPr>
        <w:pStyle w:val="23"/>
        <w:spacing w:line="360" w:lineRule="auto"/>
        <w:jc w:val="center"/>
        <w:rPr>
          <w:rFonts w:hint="default" w:ascii="Times New Roman" w:hAnsi="Times New Roman" w:cs="Times New Roman"/>
          <w:i/>
          <w:iCs/>
          <w:sz w:val="24"/>
          <w:szCs w:val="24"/>
          <w:lang w:val="vi-VN" w:eastAsia="vi-VN"/>
        </w:rPr>
      </w:pPr>
      <w:bookmarkStart w:id="349" w:name="_Toc18590"/>
      <w:bookmarkStart w:id="350" w:name="_Toc17141"/>
      <w:r>
        <w:rPr>
          <w:rFonts w:hint="default" w:ascii="Times New Roman" w:hAnsi="Times New Roman" w:cs="Times New Roman"/>
          <w:i/>
          <w:iCs/>
          <w:sz w:val="24"/>
          <w:szCs w:val="24"/>
        </w:rPr>
        <w:t xml:space="preserve">Hình </w:t>
      </w:r>
      <w:r>
        <w:rPr>
          <w:rFonts w:hint="default" w:ascii="Times New Roman" w:hAnsi="Times New Roman" w:cs="Times New Roman"/>
          <w:i/>
          <w:iCs/>
          <w:sz w:val="24"/>
          <w:szCs w:val="24"/>
          <w:lang w:val="en-US"/>
        </w:rPr>
        <w:t>3.</w:t>
      </w:r>
      <w:r>
        <w:rPr>
          <w:rFonts w:hint="default" w:ascii="Times New Roman" w:hAnsi="Times New Roman" w:cs="Times New Roman"/>
          <w:i/>
          <w:iCs/>
          <w:sz w:val="24"/>
          <w:szCs w:val="24"/>
        </w:rPr>
        <w:fldChar w:fldCharType="begin"/>
      </w:r>
      <w:r>
        <w:rPr>
          <w:rFonts w:hint="default" w:ascii="Times New Roman" w:hAnsi="Times New Roman" w:cs="Times New Roman"/>
          <w:i/>
          <w:iCs/>
          <w:sz w:val="24"/>
          <w:szCs w:val="24"/>
        </w:rPr>
        <w:instrText xml:space="preserve"> SEQ Hình \* ARABIC \s 1 </w:instrText>
      </w:r>
      <w:r>
        <w:rPr>
          <w:rFonts w:hint="default" w:ascii="Times New Roman" w:hAnsi="Times New Roman" w:cs="Times New Roman"/>
          <w:i/>
          <w:iCs/>
          <w:sz w:val="24"/>
          <w:szCs w:val="24"/>
        </w:rPr>
        <w:fldChar w:fldCharType="separate"/>
      </w:r>
      <w:r>
        <w:rPr>
          <w:rFonts w:hint="default" w:ascii="Times New Roman" w:hAnsi="Times New Roman" w:cs="Times New Roman"/>
          <w:i/>
          <w:iCs/>
          <w:sz w:val="24"/>
          <w:szCs w:val="24"/>
        </w:rPr>
        <w:t>26</w:t>
      </w:r>
      <w:r>
        <w:rPr>
          <w:rFonts w:hint="default" w:ascii="Times New Roman" w:hAnsi="Times New Roman" w:cs="Times New Roman"/>
          <w:i/>
          <w:iCs/>
          <w:sz w:val="24"/>
          <w:szCs w:val="24"/>
        </w:rPr>
        <w:fldChar w:fldCharType="end"/>
      </w:r>
      <w:bookmarkStart w:id="351" w:name="_Toc6573"/>
      <w:r>
        <w:rPr>
          <w:rFonts w:hint="default" w:ascii="Times New Roman" w:hAnsi="Times New Roman" w:cs="Times New Roman"/>
          <w:i/>
          <w:iCs/>
          <w:sz w:val="24"/>
          <w:szCs w:val="24"/>
          <w:lang w:val="en-US"/>
        </w:rPr>
        <w:t xml:space="preserve"> </w:t>
      </w:r>
      <w:r>
        <w:rPr>
          <w:rFonts w:hint="default" w:ascii="Times New Roman" w:hAnsi="Times New Roman" w:cs="Times New Roman"/>
          <w:i/>
          <w:iCs/>
          <w:sz w:val="24"/>
          <w:szCs w:val="24"/>
          <w:lang w:val="vi-VN"/>
        </w:rPr>
        <w:t>Biểu đồ trình tự chức năng Quản lý danh mục</w:t>
      </w:r>
      <w:bookmarkEnd w:id="349"/>
      <w:bookmarkEnd w:id="350"/>
      <w:bookmarkEnd w:id="351"/>
    </w:p>
    <w:p w14:paraId="77160879">
      <w:pPr>
        <w:pStyle w:val="5"/>
        <w:rPr>
          <w:b w:val="0"/>
          <w:bCs w:val="0"/>
          <w:lang w:val="vi" w:eastAsia="vi-VN"/>
        </w:rPr>
      </w:pPr>
      <w:bookmarkStart w:id="352" w:name="_Toc7480"/>
      <w:bookmarkStart w:id="353" w:name="_Toc28956"/>
      <w:r>
        <w:rPr>
          <w:rFonts w:hint="default"/>
          <w:b w:val="0"/>
          <w:bCs w:val="0"/>
          <w:lang w:val="en-US" w:eastAsia="vi-VN"/>
        </w:rPr>
        <w:t>3</w:t>
      </w:r>
      <w:r>
        <w:rPr>
          <w:b w:val="0"/>
          <w:bCs w:val="0"/>
          <w:lang w:eastAsia="vi-VN"/>
        </w:rPr>
        <w:t>.2</w:t>
      </w:r>
      <w:r>
        <w:rPr>
          <w:b w:val="0"/>
          <w:bCs w:val="0"/>
          <w:lang w:val="vi" w:eastAsia="vi-VN"/>
        </w:rPr>
        <w:t>.</w:t>
      </w:r>
      <w:r>
        <w:rPr>
          <w:rFonts w:hint="default"/>
          <w:b w:val="0"/>
          <w:bCs w:val="0"/>
          <w:lang w:val="en-US" w:eastAsia="vi-VN"/>
        </w:rPr>
        <w:t>10</w:t>
      </w:r>
      <w:r>
        <w:rPr>
          <w:b w:val="0"/>
          <w:bCs w:val="0"/>
          <w:lang w:val="vi" w:eastAsia="vi-VN"/>
        </w:rPr>
        <w:t>.</w:t>
      </w:r>
      <w:r>
        <w:rPr>
          <w:b w:val="0"/>
          <w:bCs w:val="0"/>
          <w:lang w:eastAsia="vi-VN"/>
        </w:rPr>
        <w:t>3</w:t>
      </w:r>
      <w:r>
        <w:rPr>
          <w:b w:val="0"/>
          <w:bCs w:val="0"/>
          <w:lang w:val="vi" w:eastAsia="vi-VN"/>
        </w:rPr>
        <w:t xml:space="preserve"> Biểu đồ lớp phân tích</w:t>
      </w:r>
      <w:bookmarkEnd w:id="352"/>
      <w:bookmarkEnd w:id="353"/>
    </w:p>
    <w:p w14:paraId="0418CD0E">
      <w:r>
        <w:drawing>
          <wp:inline distT="0" distB="0" distL="114300" distR="114300">
            <wp:extent cx="5568950" cy="4106545"/>
            <wp:effectExtent l="0" t="0" r="6350" b="8255"/>
            <wp:docPr id="3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5"/>
                    <pic:cNvPicPr>
                      <a:picLocks noChangeAspect="1"/>
                    </pic:cNvPicPr>
                  </pic:nvPicPr>
                  <pic:blipFill>
                    <a:blip r:embed="rId44"/>
                    <a:stretch>
                      <a:fillRect/>
                    </a:stretch>
                  </pic:blipFill>
                  <pic:spPr>
                    <a:xfrm>
                      <a:off x="0" y="0"/>
                      <a:ext cx="5568950" cy="4106545"/>
                    </a:xfrm>
                    <a:prstGeom prst="rect">
                      <a:avLst/>
                    </a:prstGeom>
                    <a:noFill/>
                    <a:ln>
                      <a:noFill/>
                    </a:ln>
                  </pic:spPr>
                </pic:pic>
              </a:graphicData>
            </a:graphic>
          </wp:inline>
        </w:drawing>
      </w:r>
    </w:p>
    <w:p w14:paraId="4DD26E8B">
      <w:pPr>
        <w:pStyle w:val="23"/>
        <w:jc w:val="center"/>
        <w:rPr>
          <w:rFonts w:hint="default" w:ascii="Times New Roman" w:hAnsi="Times New Roman" w:cs="Times New Roman"/>
          <w:i/>
          <w:iCs/>
          <w:sz w:val="24"/>
          <w:szCs w:val="24"/>
          <w:lang w:val="vi-VN"/>
        </w:rPr>
      </w:pPr>
      <w:bookmarkStart w:id="354" w:name="_Toc16538"/>
      <w:bookmarkStart w:id="355" w:name="_Toc26348"/>
      <w:r>
        <w:rPr>
          <w:rFonts w:hint="default" w:ascii="Times New Roman" w:hAnsi="Times New Roman" w:cs="Times New Roman"/>
          <w:i/>
          <w:iCs/>
          <w:sz w:val="24"/>
          <w:szCs w:val="24"/>
        </w:rPr>
        <w:t xml:space="preserve">Hình </w:t>
      </w:r>
      <w:r>
        <w:rPr>
          <w:rFonts w:hint="default" w:ascii="Times New Roman" w:hAnsi="Times New Roman" w:cs="Times New Roman"/>
          <w:i/>
          <w:iCs/>
          <w:sz w:val="24"/>
          <w:szCs w:val="24"/>
          <w:lang w:val="en-US"/>
        </w:rPr>
        <w:t>3.</w:t>
      </w:r>
      <w:r>
        <w:rPr>
          <w:rFonts w:hint="default" w:ascii="Times New Roman" w:hAnsi="Times New Roman" w:cs="Times New Roman"/>
          <w:i/>
          <w:iCs/>
          <w:sz w:val="24"/>
          <w:szCs w:val="24"/>
        </w:rPr>
        <w:fldChar w:fldCharType="begin"/>
      </w:r>
      <w:r>
        <w:rPr>
          <w:rFonts w:hint="default" w:ascii="Times New Roman" w:hAnsi="Times New Roman" w:cs="Times New Roman"/>
          <w:i/>
          <w:iCs/>
          <w:sz w:val="24"/>
          <w:szCs w:val="24"/>
        </w:rPr>
        <w:instrText xml:space="preserve"> SEQ Hình \* ARABIC \s 1 </w:instrText>
      </w:r>
      <w:r>
        <w:rPr>
          <w:rFonts w:hint="default" w:ascii="Times New Roman" w:hAnsi="Times New Roman" w:cs="Times New Roman"/>
          <w:i/>
          <w:iCs/>
          <w:sz w:val="24"/>
          <w:szCs w:val="24"/>
        </w:rPr>
        <w:fldChar w:fldCharType="separate"/>
      </w:r>
      <w:r>
        <w:rPr>
          <w:rFonts w:hint="default" w:ascii="Times New Roman" w:hAnsi="Times New Roman" w:cs="Times New Roman"/>
          <w:i/>
          <w:iCs/>
          <w:sz w:val="24"/>
          <w:szCs w:val="24"/>
        </w:rPr>
        <w:t>27</w:t>
      </w:r>
      <w:r>
        <w:rPr>
          <w:rFonts w:hint="default" w:ascii="Times New Roman" w:hAnsi="Times New Roman" w:cs="Times New Roman"/>
          <w:i/>
          <w:iCs/>
          <w:sz w:val="24"/>
          <w:szCs w:val="24"/>
        </w:rPr>
        <w:fldChar w:fldCharType="end"/>
      </w:r>
      <w:bookmarkStart w:id="356" w:name="_Toc30271"/>
      <w:r>
        <w:rPr>
          <w:rFonts w:hint="default" w:ascii="Times New Roman" w:hAnsi="Times New Roman" w:cs="Times New Roman"/>
          <w:i/>
          <w:iCs/>
          <w:sz w:val="24"/>
          <w:szCs w:val="24"/>
          <w:lang w:val="vi-VN"/>
        </w:rPr>
        <w:t>Biểu đồ lớp phân tích chức năng Quản lý danh mục</w:t>
      </w:r>
      <w:bookmarkEnd w:id="354"/>
      <w:bookmarkEnd w:id="355"/>
      <w:bookmarkEnd w:id="356"/>
    </w:p>
    <w:p w14:paraId="16E8C471">
      <w:pPr>
        <w:pStyle w:val="5"/>
        <w:jc w:val="both"/>
        <w:rPr>
          <w:rFonts w:eastAsia="Arial"/>
          <w:b w:val="0"/>
          <w:bCs w:val="0"/>
          <w:lang w:eastAsia="vi-VN"/>
        </w:rPr>
      </w:pPr>
      <w:bookmarkStart w:id="357" w:name="_Toc14577"/>
      <w:bookmarkStart w:id="358" w:name="_Toc9478"/>
      <w:r>
        <w:rPr>
          <w:rFonts w:hint="default" w:eastAsia="Arial"/>
          <w:b w:val="0"/>
          <w:bCs w:val="0"/>
          <w:lang w:val="en-US" w:eastAsia="vi-VN"/>
        </w:rPr>
        <w:t>3</w:t>
      </w:r>
      <w:r>
        <w:rPr>
          <w:rFonts w:eastAsia="Arial"/>
          <w:b w:val="0"/>
          <w:bCs w:val="0"/>
          <w:lang w:eastAsia="vi-VN"/>
        </w:rPr>
        <w:t>.2</w:t>
      </w:r>
      <w:r>
        <w:rPr>
          <w:rFonts w:eastAsia="Arial"/>
          <w:b w:val="0"/>
          <w:bCs w:val="0"/>
          <w:lang w:val="vi" w:eastAsia="vi-VN"/>
        </w:rPr>
        <w:t>.</w:t>
      </w:r>
      <w:r>
        <w:rPr>
          <w:rFonts w:hint="default" w:eastAsia="Arial"/>
          <w:b w:val="0"/>
          <w:bCs w:val="0"/>
          <w:lang w:val="en-US" w:eastAsia="vi-VN"/>
        </w:rPr>
        <w:t>10</w:t>
      </w:r>
      <w:r>
        <w:rPr>
          <w:rFonts w:eastAsia="Arial"/>
          <w:b w:val="0"/>
          <w:bCs w:val="0"/>
          <w:lang w:val="vi" w:eastAsia="vi-VN"/>
        </w:rPr>
        <w:t>.</w:t>
      </w:r>
      <w:r>
        <w:rPr>
          <w:rFonts w:eastAsia="Arial"/>
          <w:b w:val="0"/>
          <w:bCs w:val="0"/>
          <w:lang w:eastAsia="vi-VN"/>
        </w:rPr>
        <w:t>4</w:t>
      </w:r>
      <w:r>
        <w:rPr>
          <w:rFonts w:eastAsia="Arial"/>
          <w:b w:val="0"/>
          <w:bCs w:val="0"/>
          <w:lang w:val="vi" w:eastAsia="vi-VN"/>
        </w:rPr>
        <w:t xml:space="preserve"> </w:t>
      </w:r>
      <w:r>
        <w:rPr>
          <w:rFonts w:eastAsia="Arial"/>
          <w:b w:val="0"/>
          <w:bCs w:val="0"/>
          <w:lang w:eastAsia="vi-VN"/>
        </w:rPr>
        <w:t>Hình dung màn hình</w:t>
      </w:r>
      <w:bookmarkEnd w:id="357"/>
      <w:bookmarkEnd w:id="358"/>
    </w:p>
    <w:p w14:paraId="1D53C7D3">
      <w:r>
        <w:drawing>
          <wp:inline distT="0" distB="0" distL="114300" distR="114300">
            <wp:extent cx="5570220" cy="3950335"/>
            <wp:effectExtent l="0" t="0" r="5080" b="12065"/>
            <wp:docPr id="8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11"/>
                    <pic:cNvPicPr>
                      <a:picLocks noChangeAspect="1"/>
                    </pic:cNvPicPr>
                  </pic:nvPicPr>
                  <pic:blipFill>
                    <a:blip r:embed="rId45"/>
                    <a:stretch>
                      <a:fillRect/>
                    </a:stretch>
                  </pic:blipFill>
                  <pic:spPr>
                    <a:xfrm>
                      <a:off x="0" y="0"/>
                      <a:ext cx="5570220" cy="3950335"/>
                    </a:xfrm>
                    <a:prstGeom prst="rect">
                      <a:avLst/>
                    </a:prstGeom>
                    <a:noFill/>
                    <a:ln>
                      <a:noFill/>
                    </a:ln>
                  </pic:spPr>
                </pic:pic>
              </a:graphicData>
            </a:graphic>
          </wp:inline>
        </w:drawing>
      </w:r>
    </w:p>
    <w:p w14:paraId="1CC57139">
      <w:pPr>
        <w:pStyle w:val="23"/>
        <w:jc w:val="center"/>
        <w:rPr>
          <w:rFonts w:hint="default" w:ascii="Times New Roman" w:hAnsi="Times New Roman" w:cs="Times New Roman"/>
          <w:i/>
          <w:iCs/>
          <w:sz w:val="24"/>
          <w:szCs w:val="24"/>
          <w:lang w:val="vi-VN" w:eastAsia="vi-VN"/>
        </w:rPr>
      </w:pPr>
      <w:bookmarkStart w:id="359" w:name="_Toc12802"/>
      <w:bookmarkStart w:id="360" w:name="_Toc2254"/>
      <w:r>
        <w:rPr>
          <w:rFonts w:hint="default" w:ascii="Times New Roman" w:hAnsi="Times New Roman" w:cs="Times New Roman"/>
          <w:i/>
          <w:iCs/>
          <w:sz w:val="24"/>
          <w:szCs w:val="24"/>
        </w:rPr>
        <w:t xml:space="preserve">Hình </w:t>
      </w:r>
      <w:r>
        <w:rPr>
          <w:rFonts w:hint="default" w:ascii="Times New Roman" w:hAnsi="Times New Roman" w:cs="Times New Roman"/>
          <w:i/>
          <w:iCs/>
          <w:sz w:val="24"/>
          <w:szCs w:val="24"/>
          <w:lang w:val="en-US"/>
        </w:rPr>
        <w:t>3.</w:t>
      </w:r>
      <w:r>
        <w:rPr>
          <w:rFonts w:hint="default" w:ascii="Times New Roman" w:hAnsi="Times New Roman" w:cs="Times New Roman"/>
          <w:i/>
          <w:iCs/>
          <w:sz w:val="24"/>
          <w:szCs w:val="24"/>
        </w:rPr>
        <w:fldChar w:fldCharType="begin"/>
      </w:r>
      <w:r>
        <w:rPr>
          <w:rFonts w:hint="default" w:ascii="Times New Roman" w:hAnsi="Times New Roman" w:cs="Times New Roman"/>
          <w:i/>
          <w:iCs/>
          <w:sz w:val="24"/>
          <w:szCs w:val="24"/>
        </w:rPr>
        <w:instrText xml:space="preserve"> SEQ Hình \* ARABIC \s 1 </w:instrText>
      </w:r>
      <w:r>
        <w:rPr>
          <w:rFonts w:hint="default" w:ascii="Times New Roman" w:hAnsi="Times New Roman" w:cs="Times New Roman"/>
          <w:i/>
          <w:iCs/>
          <w:sz w:val="24"/>
          <w:szCs w:val="24"/>
        </w:rPr>
        <w:fldChar w:fldCharType="separate"/>
      </w:r>
      <w:r>
        <w:rPr>
          <w:rFonts w:hint="default" w:ascii="Times New Roman" w:hAnsi="Times New Roman" w:cs="Times New Roman"/>
          <w:i/>
          <w:iCs/>
          <w:sz w:val="24"/>
          <w:szCs w:val="24"/>
        </w:rPr>
        <w:t>28</w:t>
      </w:r>
      <w:r>
        <w:rPr>
          <w:rFonts w:hint="default" w:ascii="Times New Roman" w:hAnsi="Times New Roman" w:cs="Times New Roman"/>
          <w:i/>
          <w:iCs/>
          <w:sz w:val="24"/>
          <w:szCs w:val="24"/>
        </w:rPr>
        <w:fldChar w:fldCharType="end"/>
      </w:r>
      <w:bookmarkStart w:id="361" w:name="_Toc15409"/>
      <w:r>
        <w:rPr>
          <w:rFonts w:hint="default" w:ascii="Times New Roman" w:hAnsi="Times New Roman" w:cs="Times New Roman"/>
          <w:i/>
          <w:iCs/>
          <w:sz w:val="24"/>
          <w:szCs w:val="24"/>
          <w:lang w:val="en-US"/>
        </w:rPr>
        <w:t xml:space="preserve"> </w:t>
      </w:r>
      <w:r>
        <w:rPr>
          <w:rFonts w:hint="default" w:ascii="Times New Roman" w:hAnsi="Times New Roman" w:cs="Times New Roman"/>
          <w:i/>
          <w:iCs/>
          <w:sz w:val="24"/>
          <w:szCs w:val="24"/>
          <w:lang w:val="vi-VN"/>
        </w:rPr>
        <w:t>Hình dung màn hình chức năng Quản lý danh mục</w:t>
      </w:r>
      <w:bookmarkEnd w:id="359"/>
      <w:bookmarkEnd w:id="360"/>
      <w:bookmarkEnd w:id="361"/>
    </w:p>
    <w:p w14:paraId="13BA49DC">
      <w:pPr>
        <w:pStyle w:val="3"/>
        <w:rPr>
          <w:lang w:eastAsia="vi-VN"/>
        </w:rPr>
      </w:pPr>
      <w:bookmarkStart w:id="362" w:name="_Toc25846"/>
      <w:bookmarkStart w:id="363" w:name="_Toc3210"/>
      <w:r>
        <w:rPr>
          <w:rFonts w:hint="default"/>
          <w:lang w:val="en-US" w:eastAsia="vi-VN"/>
        </w:rPr>
        <w:t>3</w:t>
      </w:r>
      <w:r>
        <w:rPr>
          <w:lang w:eastAsia="vi-VN"/>
        </w:rPr>
        <w:t>.3 Biểu đồ thực thể liên kết mức logic</w:t>
      </w:r>
      <w:bookmarkEnd w:id="362"/>
      <w:bookmarkEnd w:id="363"/>
    </w:p>
    <w:p w14:paraId="706535EA">
      <w:pPr>
        <w:rPr>
          <w:lang w:eastAsia="vi-VN"/>
        </w:rPr>
      </w:pPr>
      <w:r>
        <w:drawing>
          <wp:inline distT="0" distB="0" distL="114300" distR="114300">
            <wp:extent cx="8578215" cy="5568950"/>
            <wp:effectExtent l="0" t="0" r="6350" b="6985"/>
            <wp:docPr id="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
                    <pic:cNvPicPr>
                      <a:picLocks noChangeAspect="1"/>
                    </pic:cNvPicPr>
                  </pic:nvPicPr>
                  <pic:blipFill>
                    <a:blip r:embed="rId46"/>
                    <a:stretch>
                      <a:fillRect/>
                    </a:stretch>
                  </pic:blipFill>
                  <pic:spPr>
                    <a:xfrm rot="5400000">
                      <a:off x="0" y="0"/>
                      <a:ext cx="8578215" cy="5568950"/>
                    </a:xfrm>
                    <a:prstGeom prst="rect">
                      <a:avLst/>
                    </a:prstGeom>
                    <a:noFill/>
                    <a:ln>
                      <a:noFill/>
                    </a:ln>
                  </pic:spPr>
                </pic:pic>
              </a:graphicData>
            </a:graphic>
          </wp:inline>
        </w:drawing>
      </w:r>
    </w:p>
    <w:p w14:paraId="4310FE53">
      <w:pPr>
        <w:pStyle w:val="23"/>
        <w:jc w:val="center"/>
        <w:rPr>
          <w:rFonts w:hint="default" w:ascii="Times New Roman" w:hAnsi="Times New Roman" w:cs="Times New Roman"/>
          <w:i/>
          <w:iCs/>
          <w:sz w:val="24"/>
          <w:szCs w:val="24"/>
          <w:lang w:val="vi-VN" w:eastAsia="vi-VN"/>
        </w:rPr>
      </w:pPr>
      <w:bookmarkStart w:id="364" w:name="_Toc2700"/>
      <w:bookmarkStart w:id="365" w:name="_Toc27691"/>
      <w:r>
        <w:rPr>
          <w:rFonts w:hint="default" w:ascii="Times New Roman" w:hAnsi="Times New Roman" w:cs="Times New Roman"/>
          <w:i/>
          <w:iCs/>
          <w:sz w:val="24"/>
          <w:szCs w:val="24"/>
        </w:rPr>
        <w:t xml:space="preserve">Hình </w:t>
      </w:r>
      <w:r>
        <w:rPr>
          <w:rFonts w:hint="default" w:ascii="Times New Roman" w:hAnsi="Times New Roman" w:cs="Times New Roman"/>
          <w:i/>
          <w:iCs/>
          <w:sz w:val="24"/>
          <w:szCs w:val="24"/>
          <w:lang w:val="en-US"/>
        </w:rPr>
        <w:t>3.</w:t>
      </w:r>
      <w:r>
        <w:rPr>
          <w:rFonts w:hint="default" w:ascii="Times New Roman" w:hAnsi="Times New Roman" w:cs="Times New Roman"/>
          <w:i/>
          <w:iCs/>
          <w:sz w:val="24"/>
          <w:szCs w:val="24"/>
        </w:rPr>
        <w:fldChar w:fldCharType="begin"/>
      </w:r>
      <w:r>
        <w:rPr>
          <w:rFonts w:hint="default" w:ascii="Times New Roman" w:hAnsi="Times New Roman" w:cs="Times New Roman"/>
          <w:i/>
          <w:iCs/>
          <w:sz w:val="24"/>
          <w:szCs w:val="24"/>
        </w:rPr>
        <w:instrText xml:space="preserve"> SEQ Hình \* ARABIC \s 1 </w:instrText>
      </w:r>
      <w:r>
        <w:rPr>
          <w:rFonts w:hint="default" w:ascii="Times New Roman" w:hAnsi="Times New Roman" w:cs="Times New Roman"/>
          <w:i/>
          <w:iCs/>
          <w:sz w:val="24"/>
          <w:szCs w:val="24"/>
        </w:rPr>
        <w:fldChar w:fldCharType="separate"/>
      </w:r>
      <w:r>
        <w:rPr>
          <w:rFonts w:hint="default" w:ascii="Times New Roman" w:hAnsi="Times New Roman" w:cs="Times New Roman"/>
          <w:i/>
          <w:iCs/>
          <w:sz w:val="24"/>
          <w:szCs w:val="24"/>
        </w:rPr>
        <w:t>29</w:t>
      </w:r>
      <w:r>
        <w:rPr>
          <w:rFonts w:hint="default" w:ascii="Times New Roman" w:hAnsi="Times New Roman" w:cs="Times New Roman"/>
          <w:i/>
          <w:iCs/>
          <w:sz w:val="24"/>
          <w:szCs w:val="24"/>
        </w:rPr>
        <w:fldChar w:fldCharType="end"/>
      </w:r>
      <w:bookmarkStart w:id="366" w:name="_Toc1391"/>
      <w:r>
        <w:rPr>
          <w:rFonts w:hint="default" w:ascii="Times New Roman" w:hAnsi="Times New Roman" w:cs="Times New Roman"/>
          <w:i/>
          <w:iCs/>
          <w:sz w:val="24"/>
          <w:szCs w:val="24"/>
          <w:lang w:val="en-US"/>
        </w:rPr>
        <w:t xml:space="preserve"> </w:t>
      </w:r>
      <w:r>
        <w:rPr>
          <w:rFonts w:hint="default" w:ascii="Times New Roman" w:hAnsi="Times New Roman" w:cs="Times New Roman"/>
          <w:i/>
          <w:iCs/>
          <w:sz w:val="24"/>
          <w:szCs w:val="24"/>
          <w:lang w:val="vi-VN"/>
        </w:rPr>
        <w:t>Biểu đồ thực thể liên kết mức logic</w:t>
      </w:r>
      <w:bookmarkEnd w:id="364"/>
      <w:bookmarkEnd w:id="365"/>
      <w:bookmarkEnd w:id="366"/>
    </w:p>
    <w:p w14:paraId="788004AA">
      <w:pPr>
        <w:rPr>
          <w:lang w:eastAsia="vi-VN"/>
        </w:rPr>
      </w:pPr>
    </w:p>
    <w:p w14:paraId="2C76E21D">
      <w:pPr>
        <w:pStyle w:val="3"/>
        <w:rPr>
          <w:lang w:eastAsia="vi-VN"/>
        </w:rPr>
      </w:pPr>
      <w:bookmarkStart w:id="367" w:name="_Toc8170"/>
      <w:bookmarkStart w:id="368" w:name="_Toc10824"/>
      <w:r>
        <w:rPr>
          <w:rFonts w:hint="default"/>
          <w:lang w:val="en-US" w:eastAsia="vi-VN"/>
        </w:rPr>
        <w:t>3</w:t>
      </w:r>
      <w:r>
        <w:rPr>
          <w:lang w:eastAsia="vi-VN"/>
        </w:rPr>
        <w:t>.4 Các bảng CSDL</w:t>
      </w:r>
      <w:bookmarkEnd w:id="367"/>
      <w:bookmarkEnd w:id="368"/>
    </w:p>
    <w:p w14:paraId="784C2BD9">
      <w:pPr>
        <w:pStyle w:val="253"/>
        <w:rPr>
          <w:rFonts w:hint="default" w:ascii="Times New Roman" w:hAnsi="Times New Roman" w:cs="Times New Roman"/>
          <w:i/>
          <w:iCs/>
          <w:sz w:val="24"/>
          <w:szCs w:val="24"/>
          <w:lang w:val="vi-VN" w:eastAsia="vi-VN"/>
        </w:rPr>
      </w:pPr>
      <w:bookmarkStart w:id="369" w:name="_Toc23492"/>
      <w:bookmarkStart w:id="370" w:name="_Toc14137"/>
      <w:r>
        <w:rPr>
          <w:i/>
          <w:iCs/>
        </w:rPr>
        <w:t xml:space="preserve">Bảng </w:t>
      </w:r>
      <w:r>
        <w:rPr>
          <w:rFonts w:hint="default"/>
          <w:i/>
          <w:iCs/>
          <w:lang w:val="vi-VN"/>
        </w:rPr>
        <w:t>3</w:t>
      </w:r>
      <w:r>
        <w:rPr>
          <w:i/>
          <w:iCs/>
        </w:rPr>
        <w:t>.1 Bảng</w:t>
      </w:r>
      <w:r>
        <w:rPr>
          <w:rFonts w:hint="default"/>
          <w:i/>
          <w:iCs/>
          <w:lang w:val="vi-VN"/>
        </w:rPr>
        <w:t xml:space="preserve"> thực thể Người Dùng</w:t>
      </w:r>
      <w:bookmarkEnd w:id="369"/>
      <w:bookmarkEnd w:id="370"/>
    </w:p>
    <w:tbl>
      <w:tblPr>
        <w:tblStyle w:val="111"/>
        <w:tblW w:w="87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8"/>
        <w:gridCol w:w="2200"/>
        <w:gridCol w:w="2461"/>
        <w:gridCol w:w="1751"/>
      </w:tblGrid>
      <w:tr w14:paraId="38865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1" w:hRule="atLeast"/>
          <w:jc w:val="center"/>
        </w:trPr>
        <w:tc>
          <w:tcPr>
            <w:tcW w:w="2328" w:type="dxa"/>
            <w:shd w:val="clear" w:color="auto" w:fill="FFFFFF" w:themeFill="background1"/>
          </w:tcPr>
          <w:p w14:paraId="424F47BC">
            <w:pPr>
              <w:widowControl w:val="0"/>
              <w:jc w:val="both"/>
              <w:rPr>
                <w:rFonts w:cs="Times New Roman"/>
                <w:color w:val="000000" w:themeColor="text1"/>
                <w:lang w:eastAsia="vi-VN"/>
                <w14:textFill>
                  <w14:solidFill>
                    <w14:schemeClr w14:val="tx1"/>
                  </w14:solidFill>
                </w14:textFill>
              </w:rPr>
            </w:pPr>
            <w:r>
              <w:rPr>
                <w:rFonts w:cs="Times New Roman"/>
                <w:color w:val="000000" w:themeColor="text1"/>
                <w:lang w:eastAsia="vi-VN"/>
                <w14:textFill>
                  <w14:solidFill>
                    <w14:schemeClr w14:val="tx1"/>
                  </w14:solidFill>
                </w14:textFill>
              </w:rPr>
              <w:t>Tên thuộc tính</w:t>
            </w:r>
          </w:p>
        </w:tc>
        <w:tc>
          <w:tcPr>
            <w:tcW w:w="2200" w:type="dxa"/>
            <w:shd w:val="clear" w:color="auto" w:fill="FFFFFF" w:themeFill="background1"/>
          </w:tcPr>
          <w:p w14:paraId="243CC935">
            <w:pPr>
              <w:widowControl w:val="0"/>
              <w:jc w:val="both"/>
              <w:rPr>
                <w:rFonts w:cs="Times New Roman"/>
                <w:color w:val="000000" w:themeColor="text1"/>
                <w:lang w:eastAsia="vi-VN"/>
                <w14:textFill>
                  <w14:solidFill>
                    <w14:schemeClr w14:val="tx1"/>
                  </w14:solidFill>
                </w14:textFill>
              </w:rPr>
            </w:pPr>
            <w:r>
              <w:rPr>
                <w:rFonts w:cs="Times New Roman"/>
                <w:color w:val="000000" w:themeColor="text1"/>
                <w:lang w:eastAsia="vi-VN"/>
                <w14:textFill>
                  <w14:solidFill>
                    <w14:schemeClr w14:val="tx1"/>
                  </w14:solidFill>
                </w14:textFill>
              </w:rPr>
              <w:t>Ý nghĩa</w:t>
            </w:r>
          </w:p>
        </w:tc>
        <w:tc>
          <w:tcPr>
            <w:tcW w:w="2461" w:type="dxa"/>
            <w:shd w:val="clear" w:color="auto" w:fill="FFFFFF" w:themeFill="background1"/>
          </w:tcPr>
          <w:p w14:paraId="078A37F9">
            <w:pPr>
              <w:widowControl w:val="0"/>
              <w:jc w:val="both"/>
              <w:rPr>
                <w:rFonts w:cs="Times New Roman"/>
                <w:color w:val="000000" w:themeColor="text1"/>
                <w:lang w:eastAsia="vi-VN"/>
                <w14:textFill>
                  <w14:solidFill>
                    <w14:schemeClr w14:val="tx1"/>
                  </w14:solidFill>
                </w14:textFill>
              </w:rPr>
            </w:pPr>
            <w:r>
              <w:rPr>
                <w:rFonts w:cs="Times New Roman"/>
                <w:color w:val="000000" w:themeColor="text1"/>
                <w:lang w:eastAsia="vi-VN"/>
                <w14:textFill>
                  <w14:solidFill>
                    <w14:schemeClr w14:val="tx1"/>
                  </w14:solidFill>
                </w14:textFill>
              </w:rPr>
              <w:t>Kiểu dữ liệu</w:t>
            </w:r>
          </w:p>
        </w:tc>
        <w:tc>
          <w:tcPr>
            <w:tcW w:w="1751" w:type="dxa"/>
            <w:shd w:val="clear" w:color="auto" w:fill="FFFFFF" w:themeFill="background1"/>
          </w:tcPr>
          <w:p w14:paraId="5B958496">
            <w:pPr>
              <w:widowControl w:val="0"/>
              <w:jc w:val="both"/>
              <w:rPr>
                <w:rFonts w:cs="Times New Roman"/>
                <w:color w:val="000000" w:themeColor="text1"/>
                <w:lang w:eastAsia="vi-VN"/>
                <w14:textFill>
                  <w14:solidFill>
                    <w14:schemeClr w14:val="tx1"/>
                  </w14:solidFill>
                </w14:textFill>
              </w:rPr>
            </w:pPr>
            <w:r>
              <w:rPr>
                <w:rFonts w:cs="Times New Roman"/>
                <w:color w:val="000000" w:themeColor="text1"/>
                <w:lang w:eastAsia="vi-VN"/>
                <w14:textFill>
                  <w14:solidFill>
                    <w14:schemeClr w14:val="tx1"/>
                  </w14:solidFill>
                </w14:textFill>
              </w:rPr>
              <w:t>Rằng buộc</w:t>
            </w:r>
          </w:p>
        </w:tc>
      </w:tr>
      <w:tr w14:paraId="114A7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8" w:type="dxa"/>
          </w:tcPr>
          <w:p w14:paraId="77377C6F">
            <w:pPr>
              <w:widowControl w:val="0"/>
              <w:jc w:val="both"/>
              <w:rPr>
                <w:rFonts w:cs="Times New Roman"/>
                <w:color w:val="000000" w:themeColor="text1"/>
                <w:lang w:eastAsia="vi-VN"/>
                <w14:textFill>
                  <w14:solidFill>
                    <w14:schemeClr w14:val="tx1"/>
                  </w14:solidFill>
                </w14:textFill>
              </w:rPr>
            </w:pPr>
            <w:r>
              <w:rPr>
                <w:rFonts w:cs="Times New Roman"/>
              </w:rPr>
              <w:t>id</w:t>
            </w:r>
          </w:p>
        </w:tc>
        <w:tc>
          <w:tcPr>
            <w:tcW w:w="2200" w:type="dxa"/>
          </w:tcPr>
          <w:p w14:paraId="599F39C8">
            <w:pPr>
              <w:widowControl w:val="0"/>
              <w:jc w:val="both"/>
              <w:rPr>
                <w:rFonts w:cs="Times New Roman"/>
                <w:color w:val="000000" w:themeColor="text1"/>
                <w:lang w:eastAsia="vi-VN"/>
                <w14:textFill>
                  <w14:solidFill>
                    <w14:schemeClr w14:val="tx1"/>
                  </w14:solidFill>
                </w14:textFill>
              </w:rPr>
            </w:pPr>
            <w:r>
              <w:rPr>
                <w:rFonts w:cs="Times New Roman"/>
                <w:color w:val="000000" w:themeColor="text1"/>
                <w:lang w:eastAsia="vi-VN"/>
                <w14:textFill>
                  <w14:solidFill>
                    <w14:schemeClr w14:val="tx1"/>
                  </w14:solidFill>
                </w14:textFill>
              </w:rPr>
              <w:t>MaTaiKhoan</w:t>
            </w:r>
          </w:p>
        </w:tc>
        <w:tc>
          <w:tcPr>
            <w:tcW w:w="2461" w:type="dxa"/>
          </w:tcPr>
          <w:p w14:paraId="6E013702">
            <w:pPr>
              <w:widowControl w:val="0"/>
              <w:jc w:val="left"/>
              <w:rPr>
                <w:rFonts w:cs="Times New Roman"/>
                <w:color w:val="000000" w:themeColor="text1"/>
                <w:lang w:eastAsia="vi-VN"/>
                <w14:textFill>
                  <w14:solidFill>
                    <w14:schemeClr w14:val="tx1"/>
                  </w14:solidFill>
                </w14:textFill>
              </w:rPr>
            </w:pPr>
            <w:r>
              <w:rPr>
                <w:rFonts w:cs="Times New Roman"/>
              </w:rPr>
              <w:t>int</w:t>
            </w:r>
          </w:p>
        </w:tc>
        <w:tc>
          <w:tcPr>
            <w:tcW w:w="1751" w:type="dxa"/>
          </w:tcPr>
          <w:p w14:paraId="16A34A8A">
            <w:pPr>
              <w:widowControl w:val="0"/>
              <w:jc w:val="both"/>
              <w:rPr>
                <w:rFonts w:cs="Times New Roman"/>
                <w:color w:val="000000" w:themeColor="text1"/>
                <w:lang w:eastAsia="vi-VN"/>
                <w14:textFill>
                  <w14:solidFill>
                    <w14:schemeClr w14:val="tx1"/>
                  </w14:solidFill>
                </w14:textFill>
              </w:rPr>
            </w:pPr>
            <w:r>
              <w:rPr>
                <w:rFonts w:cs="Times New Roman"/>
                <w:color w:val="000000" w:themeColor="text1"/>
                <w:lang w:eastAsia="vi-VN"/>
                <w14:textFill>
                  <w14:solidFill>
                    <w14:schemeClr w14:val="tx1"/>
                  </w14:solidFill>
                </w14:textFill>
              </w:rPr>
              <w:t>PK</w:t>
            </w:r>
          </w:p>
        </w:tc>
      </w:tr>
      <w:tr w14:paraId="3B34D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8" w:type="dxa"/>
          </w:tcPr>
          <w:p w14:paraId="0161A773">
            <w:pPr>
              <w:widowControl w:val="0"/>
              <w:jc w:val="both"/>
              <w:rPr>
                <w:rFonts w:cs="Times New Roman"/>
                <w:color w:val="000000" w:themeColor="text1"/>
                <w:lang w:eastAsia="vi-VN"/>
                <w14:textFill>
                  <w14:solidFill>
                    <w14:schemeClr w14:val="tx1"/>
                  </w14:solidFill>
                </w14:textFill>
              </w:rPr>
            </w:pPr>
            <w:r>
              <w:rPr>
                <w:rFonts w:cs="Times New Roman"/>
              </w:rPr>
              <w:t>name</w:t>
            </w:r>
          </w:p>
        </w:tc>
        <w:tc>
          <w:tcPr>
            <w:tcW w:w="2200" w:type="dxa"/>
          </w:tcPr>
          <w:p w14:paraId="48BFAD60">
            <w:pPr>
              <w:widowControl w:val="0"/>
              <w:jc w:val="both"/>
              <w:rPr>
                <w:rFonts w:cs="Times New Roman"/>
                <w:color w:val="000000" w:themeColor="text1"/>
                <w:lang w:eastAsia="vi-VN"/>
                <w14:textFill>
                  <w14:solidFill>
                    <w14:schemeClr w14:val="tx1"/>
                  </w14:solidFill>
                </w14:textFill>
              </w:rPr>
            </w:pPr>
            <w:r>
              <w:rPr>
                <w:rFonts w:cs="Times New Roman"/>
                <w:color w:val="000000" w:themeColor="text1"/>
                <w:lang w:eastAsia="vi-VN"/>
                <w14:textFill>
                  <w14:solidFill>
                    <w14:schemeClr w14:val="tx1"/>
                  </w14:solidFill>
                </w14:textFill>
              </w:rPr>
              <w:t>TenNguoiDung</w:t>
            </w:r>
          </w:p>
        </w:tc>
        <w:tc>
          <w:tcPr>
            <w:tcW w:w="2461" w:type="dxa"/>
          </w:tcPr>
          <w:p w14:paraId="72EB2B05">
            <w:pPr>
              <w:widowControl w:val="0"/>
              <w:jc w:val="both"/>
              <w:rPr>
                <w:rFonts w:cs="Times New Roman"/>
                <w:color w:val="000000" w:themeColor="text1"/>
                <w:lang w:eastAsia="vi-VN"/>
                <w14:textFill>
                  <w14:solidFill>
                    <w14:schemeClr w14:val="tx1"/>
                  </w14:solidFill>
                </w14:textFill>
              </w:rPr>
            </w:pPr>
            <w:r>
              <w:rPr>
                <w:rFonts w:cs="Times New Roman"/>
              </w:rPr>
              <w:t>nvarchar(100)</w:t>
            </w:r>
          </w:p>
        </w:tc>
        <w:tc>
          <w:tcPr>
            <w:tcW w:w="1751" w:type="dxa"/>
          </w:tcPr>
          <w:p w14:paraId="1B569279">
            <w:pPr>
              <w:widowControl w:val="0"/>
              <w:jc w:val="both"/>
              <w:rPr>
                <w:rFonts w:cs="Times New Roman"/>
                <w:color w:val="000000" w:themeColor="text1"/>
                <w:lang w:eastAsia="vi-VN"/>
                <w14:textFill>
                  <w14:solidFill>
                    <w14:schemeClr w14:val="tx1"/>
                  </w14:solidFill>
                </w14:textFill>
              </w:rPr>
            </w:pPr>
          </w:p>
        </w:tc>
      </w:tr>
      <w:tr w14:paraId="19FDE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8" w:type="dxa"/>
          </w:tcPr>
          <w:p w14:paraId="3FC06545">
            <w:pPr>
              <w:widowControl w:val="0"/>
              <w:jc w:val="both"/>
              <w:rPr>
                <w:rFonts w:cs="Times New Roman"/>
                <w:color w:val="000000" w:themeColor="text1"/>
                <w:lang w:eastAsia="vi-VN"/>
                <w14:textFill>
                  <w14:solidFill>
                    <w14:schemeClr w14:val="tx1"/>
                  </w14:solidFill>
                </w14:textFill>
              </w:rPr>
            </w:pPr>
            <w:r>
              <w:rPr>
                <w:rFonts w:cs="Times New Roman"/>
              </w:rPr>
              <w:t>email</w:t>
            </w:r>
          </w:p>
        </w:tc>
        <w:tc>
          <w:tcPr>
            <w:tcW w:w="2200" w:type="dxa"/>
          </w:tcPr>
          <w:p w14:paraId="7F369C27">
            <w:pPr>
              <w:widowControl w:val="0"/>
              <w:jc w:val="both"/>
              <w:rPr>
                <w:rFonts w:cs="Times New Roman"/>
                <w:color w:val="000000" w:themeColor="text1"/>
                <w:lang w:eastAsia="vi-VN"/>
                <w14:textFill>
                  <w14:solidFill>
                    <w14:schemeClr w14:val="tx1"/>
                  </w14:solidFill>
                </w14:textFill>
              </w:rPr>
            </w:pPr>
            <w:r>
              <w:rPr>
                <w:rFonts w:cs="Times New Roman"/>
                <w:color w:val="000000" w:themeColor="text1"/>
                <w:lang w:eastAsia="vi-VN"/>
                <w14:textFill>
                  <w14:solidFill>
                    <w14:schemeClr w14:val="tx1"/>
                  </w14:solidFill>
                </w14:textFill>
              </w:rPr>
              <w:t>Email</w:t>
            </w:r>
          </w:p>
        </w:tc>
        <w:tc>
          <w:tcPr>
            <w:tcW w:w="2461" w:type="dxa"/>
          </w:tcPr>
          <w:p w14:paraId="3AB7AC26">
            <w:pPr>
              <w:widowControl w:val="0"/>
              <w:jc w:val="both"/>
              <w:rPr>
                <w:rFonts w:cs="Times New Roman"/>
                <w:color w:val="000000" w:themeColor="text1"/>
                <w:lang w:eastAsia="vi-VN"/>
                <w14:textFill>
                  <w14:solidFill>
                    <w14:schemeClr w14:val="tx1"/>
                  </w14:solidFill>
                </w14:textFill>
              </w:rPr>
            </w:pPr>
            <w:r>
              <w:rPr>
                <w:rFonts w:cs="Times New Roman"/>
              </w:rPr>
              <w:t>nvarchar(100)</w:t>
            </w:r>
          </w:p>
        </w:tc>
        <w:tc>
          <w:tcPr>
            <w:tcW w:w="1751" w:type="dxa"/>
          </w:tcPr>
          <w:p w14:paraId="2257938A">
            <w:pPr>
              <w:widowControl w:val="0"/>
              <w:jc w:val="both"/>
              <w:rPr>
                <w:rFonts w:cs="Times New Roman"/>
                <w:color w:val="000000" w:themeColor="text1"/>
                <w:lang w:eastAsia="vi-VN"/>
                <w14:textFill>
                  <w14:solidFill>
                    <w14:schemeClr w14:val="tx1"/>
                  </w14:solidFill>
                </w14:textFill>
              </w:rPr>
            </w:pPr>
          </w:p>
        </w:tc>
      </w:tr>
      <w:tr w14:paraId="0078C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8" w:type="dxa"/>
          </w:tcPr>
          <w:p w14:paraId="20BC7FD6">
            <w:pPr>
              <w:widowControl w:val="0"/>
              <w:jc w:val="both"/>
              <w:rPr>
                <w:rFonts w:cs="Times New Roman"/>
                <w:color w:val="000000" w:themeColor="text1"/>
                <w:lang w:eastAsia="vi-VN"/>
                <w14:textFill>
                  <w14:solidFill>
                    <w14:schemeClr w14:val="tx1"/>
                  </w14:solidFill>
                </w14:textFill>
              </w:rPr>
            </w:pPr>
            <w:r>
              <w:rPr>
                <w:rFonts w:cs="Times New Roman"/>
              </w:rPr>
              <w:t>password</w:t>
            </w:r>
          </w:p>
        </w:tc>
        <w:tc>
          <w:tcPr>
            <w:tcW w:w="2200" w:type="dxa"/>
          </w:tcPr>
          <w:p w14:paraId="7D83A343">
            <w:pPr>
              <w:widowControl w:val="0"/>
              <w:jc w:val="both"/>
              <w:rPr>
                <w:rFonts w:cs="Times New Roman"/>
                <w:color w:val="000000" w:themeColor="text1"/>
                <w:lang w:eastAsia="vi-VN"/>
                <w14:textFill>
                  <w14:solidFill>
                    <w14:schemeClr w14:val="tx1"/>
                  </w14:solidFill>
                </w14:textFill>
              </w:rPr>
            </w:pPr>
            <w:r>
              <w:rPr>
                <w:rFonts w:cs="Times New Roman"/>
                <w:color w:val="000000" w:themeColor="text1"/>
                <w:lang w:eastAsia="vi-VN"/>
                <w14:textFill>
                  <w14:solidFill>
                    <w14:schemeClr w14:val="tx1"/>
                  </w14:solidFill>
                </w14:textFill>
              </w:rPr>
              <w:t>Mật khẩu</w:t>
            </w:r>
          </w:p>
        </w:tc>
        <w:tc>
          <w:tcPr>
            <w:tcW w:w="2461" w:type="dxa"/>
          </w:tcPr>
          <w:p w14:paraId="2C61436C">
            <w:pPr>
              <w:widowControl w:val="0"/>
              <w:jc w:val="both"/>
              <w:rPr>
                <w:rFonts w:cs="Times New Roman"/>
                <w:color w:val="000000" w:themeColor="text1"/>
                <w:lang w:eastAsia="vi-VN"/>
                <w14:textFill>
                  <w14:solidFill>
                    <w14:schemeClr w14:val="tx1"/>
                  </w14:solidFill>
                </w14:textFill>
              </w:rPr>
            </w:pPr>
            <w:r>
              <w:rPr>
                <w:rFonts w:cs="Times New Roman"/>
              </w:rPr>
              <w:t>nvarchar(255)</w:t>
            </w:r>
          </w:p>
        </w:tc>
        <w:tc>
          <w:tcPr>
            <w:tcW w:w="1751" w:type="dxa"/>
          </w:tcPr>
          <w:p w14:paraId="7F5B9158">
            <w:pPr>
              <w:widowControl w:val="0"/>
              <w:jc w:val="both"/>
              <w:rPr>
                <w:rFonts w:cs="Times New Roman"/>
                <w:color w:val="000000" w:themeColor="text1"/>
                <w:lang w:eastAsia="vi-VN"/>
                <w14:textFill>
                  <w14:solidFill>
                    <w14:schemeClr w14:val="tx1"/>
                  </w14:solidFill>
                </w14:textFill>
              </w:rPr>
            </w:pPr>
          </w:p>
        </w:tc>
      </w:tr>
      <w:tr w14:paraId="6DD5F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8" w:type="dxa"/>
          </w:tcPr>
          <w:p w14:paraId="66D20084">
            <w:pPr>
              <w:widowControl w:val="0"/>
              <w:jc w:val="both"/>
              <w:rPr>
                <w:rFonts w:cs="Times New Roman"/>
                <w:color w:val="000000" w:themeColor="text1"/>
                <w:lang w:eastAsia="vi-VN"/>
                <w14:textFill>
                  <w14:solidFill>
                    <w14:schemeClr w14:val="tx1"/>
                  </w14:solidFill>
                </w14:textFill>
              </w:rPr>
            </w:pPr>
            <w:r>
              <w:rPr>
                <w:rFonts w:cs="Times New Roman"/>
              </w:rPr>
              <w:t>phone</w:t>
            </w:r>
          </w:p>
        </w:tc>
        <w:tc>
          <w:tcPr>
            <w:tcW w:w="2200" w:type="dxa"/>
          </w:tcPr>
          <w:p w14:paraId="0D284D3B">
            <w:pPr>
              <w:widowControl w:val="0"/>
              <w:jc w:val="both"/>
              <w:rPr>
                <w:rFonts w:cs="Times New Roman"/>
                <w:color w:val="000000" w:themeColor="text1"/>
                <w:lang w:eastAsia="vi-VN"/>
                <w14:textFill>
                  <w14:solidFill>
                    <w14:schemeClr w14:val="tx1"/>
                  </w14:solidFill>
                </w14:textFill>
              </w:rPr>
            </w:pPr>
            <w:r>
              <w:rPr>
                <w:rFonts w:cs="Times New Roman"/>
                <w:color w:val="000000" w:themeColor="text1"/>
                <w:lang w:eastAsia="vi-VN"/>
                <w14:textFill>
                  <w14:solidFill>
                    <w14:schemeClr w14:val="tx1"/>
                  </w14:solidFill>
                </w14:textFill>
              </w:rPr>
              <w:t>SDT</w:t>
            </w:r>
          </w:p>
        </w:tc>
        <w:tc>
          <w:tcPr>
            <w:tcW w:w="2461" w:type="dxa"/>
          </w:tcPr>
          <w:p w14:paraId="0B91E5B7">
            <w:pPr>
              <w:widowControl w:val="0"/>
              <w:jc w:val="both"/>
              <w:rPr>
                <w:rFonts w:cs="Times New Roman"/>
                <w:color w:val="000000" w:themeColor="text1"/>
                <w:lang w:eastAsia="vi-VN"/>
                <w14:textFill>
                  <w14:solidFill>
                    <w14:schemeClr w14:val="tx1"/>
                  </w14:solidFill>
                </w14:textFill>
              </w:rPr>
            </w:pPr>
            <w:r>
              <w:rPr>
                <w:rFonts w:cs="Times New Roman"/>
              </w:rPr>
              <w:t>nvarchar(20)</w:t>
            </w:r>
          </w:p>
        </w:tc>
        <w:tc>
          <w:tcPr>
            <w:tcW w:w="1751" w:type="dxa"/>
          </w:tcPr>
          <w:p w14:paraId="0F1CEDCA">
            <w:pPr>
              <w:widowControl w:val="0"/>
              <w:jc w:val="both"/>
              <w:rPr>
                <w:rFonts w:cs="Times New Roman"/>
                <w:color w:val="000000" w:themeColor="text1"/>
                <w:lang w:eastAsia="vi-VN"/>
                <w14:textFill>
                  <w14:solidFill>
                    <w14:schemeClr w14:val="tx1"/>
                  </w14:solidFill>
                </w14:textFill>
              </w:rPr>
            </w:pPr>
          </w:p>
        </w:tc>
      </w:tr>
      <w:tr w14:paraId="00002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8" w:type="dxa"/>
          </w:tcPr>
          <w:p w14:paraId="037A6BB1">
            <w:pPr>
              <w:widowControl w:val="0"/>
              <w:jc w:val="both"/>
              <w:rPr>
                <w:rFonts w:cs="Times New Roman"/>
                <w:color w:val="000000" w:themeColor="text1"/>
                <w:lang w:eastAsia="vi-VN"/>
                <w14:textFill>
                  <w14:solidFill>
                    <w14:schemeClr w14:val="tx1"/>
                  </w14:solidFill>
                </w14:textFill>
              </w:rPr>
            </w:pPr>
            <w:r>
              <w:rPr>
                <w:rFonts w:cs="Times New Roman"/>
              </w:rPr>
              <w:t>created_at</w:t>
            </w:r>
          </w:p>
        </w:tc>
        <w:tc>
          <w:tcPr>
            <w:tcW w:w="2200" w:type="dxa"/>
          </w:tcPr>
          <w:p w14:paraId="7BAD118C">
            <w:pPr>
              <w:widowControl w:val="0"/>
              <w:jc w:val="both"/>
              <w:rPr>
                <w:rFonts w:cs="Times New Roman"/>
                <w:color w:val="000000" w:themeColor="text1"/>
                <w:lang w:eastAsia="vi-VN"/>
                <w14:textFill>
                  <w14:solidFill>
                    <w14:schemeClr w14:val="tx1"/>
                  </w14:solidFill>
                </w14:textFill>
              </w:rPr>
            </w:pPr>
            <w:r>
              <w:rPr>
                <w:rFonts w:cs="Times New Roman"/>
                <w:color w:val="000000" w:themeColor="text1"/>
                <w:lang w:eastAsia="vi-VN"/>
                <w14:textFill>
                  <w14:solidFill>
                    <w14:schemeClr w14:val="tx1"/>
                  </w14:solidFill>
                </w14:textFill>
              </w:rPr>
              <w:t>Ngày tạo</w:t>
            </w:r>
          </w:p>
        </w:tc>
        <w:tc>
          <w:tcPr>
            <w:tcW w:w="2461" w:type="dxa"/>
          </w:tcPr>
          <w:p w14:paraId="53C21857">
            <w:pPr>
              <w:widowControl w:val="0"/>
              <w:jc w:val="both"/>
              <w:rPr>
                <w:rFonts w:cs="Times New Roman"/>
                <w:color w:val="000000" w:themeColor="text1"/>
                <w:lang w:eastAsia="vi-VN"/>
                <w14:textFill>
                  <w14:solidFill>
                    <w14:schemeClr w14:val="tx1"/>
                  </w14:solidFill>
                </w14:textFill>
              </w:rPr>
            </w:pPr>
            <w:r>
              <w:rPr>
                <w:rFonts w:cs="Times New Roman"/>
              </w:rPr>
              <w:t>datetime</w:t>
            </w:r>
          </w:p>
        </w:tc>
        <w:tc>
          <w:tcPr>
            <w:tcW w:w="1751" w:type="dxa"/>
          </w:tcPr>
          <w:p w14:paraId="3A80705F">
            <w:pPr>
              <w:widowControl w:val="0"/>
              <w:jc w:val="both"/>
              <w:rPr>
                <w:rFonts w:cs="Times New Roman"/>
                <w:color w:val="000000" w:themeColor="text1"/>
                <w:lang w:eastAsia="vi-VN"/>
                <w14:textFill>
                  <w14:solidFill>
                    <w14:schemeClr w14:val="tx1"/>
                  </w14:solidFill>
                </w14:textFill>
              </w:rPr>
            </w:pPr>
          </w:p>
        </w:tc>
      </w:tr>
      <w:tr w14:paraId="1C2DC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8" w:type="dxa"/>
          </w:tcPr>
          <w:p w14:paraId="67058304">
            <w:pPr>
              <w:widowControl w:val="0"/>
              <w:jc w:val="both"/>
              <w:rPr>
                <w:rFonts w:cs="Times New Roman"/>
                <w:color w:val="000000" w:themeColor="text1"/>
                <w:lang w:eastAsia="vi-VN"/>
                <w14:textFill>
                  <w14:solidFill>
                    <w14:schemeClr w14:val="tx1"/>
                  </w14:solidFill>
                </w14:textFill>
              </w:rPr>
            </w:pPr>
            <w:r>
              <w:rPr>
                <w:rFonts w:cs="Times New Roman"/>
              </w:rPr>
              <w:t>role</w:t>
            </w:r>
          </w:p>
        </w:tc>
        <w:tc>
          <w:tcPr>
            <w:tcW w:w="2200" w:type="dxa"/>
          </w:tcPr>
          <w:p w14:paraId="62C214E9">
            <w:pPr>
              <w:widowControl w:val="0"/>
              <w:jc w:val="both"/>
              <w:rPr>
                <w:rFonts w:cs="Times New Roman"/>
                <w:color w:val="000000" w:themeColor="text1"/>
                <w:lang w:eastAsia="vi-VN"/>
                <w14:textFill>
                  <w14:solidFill>
                    <w14:schemeClr w14:val="tx1"/>
                  </w14:solidFill>
                </w14:textFill>
              </w:rPr>
            </w:pPr>
            <w:r>
              <w:rPr>
                <w:rFonts w:cs="Times New Roman"/>
                <w:color w:val="000000" w:themeColor="text1"/>
                <w:lang w:eastAsia="vi-VN"/>
                <w14:textFill>
                  <w14:solidFill>
                    <w14:schemeClr w14:val="tx1"/>
                  </w14:solidFill>
                </w14:textFill>
              </w:rPr>
              <w:t>Vai trò</w:t>
            </w:r>
          </w:p>
        </w:tc>
        <w:tc>
          <w:tcPr>
            <w:tcW w:w="2461" w:type="dxa"/>
          </w:tcPr>
          <w:p w14:paraId="7D8364E1">
            <w:pPr>
              <w:widowControl w:val="0"/>
              <w:jc w:val="both"/>
              <w:rPr>
                <w:rFonts w:cs="Times New Roman"/>
                <w:color w:val="000000" w:themeColor="text1"/>
                <w:lang w:eastAsia="vi-VN"/>
                <w14:textFill>
                  <w14:solidFill>
                    <w14:schemeClr w14:val="tx1"/>
                  </w14:solidFill>
                </w14:textFill>
              </w:rPr>
            </w:pPr>
            <w:r>
              <w:rPr>
                <w:rFonts w:cs="Times New Roman"/>
              </w:rPr>
              <w:t>nvarchar(20)</w:t>
            </w:r>
          </w:p>
        </w:tc>
        <w:tc>
          <w:tcPr>
            <w:tcW w:w="1751" w:type="dxa"/>
          </w:tcPr>
          <w:p w14:paraId="53104F7F">
            <w:pPr>
              <w:widowControl w:val="0"/>
              <w:jc w:val="both"/>
              <w:rPr>
                <w:rFonts w:cs="Times New Roman"/>
                <w:color w:val="000000" w:themeColor="text1"/>
                <w:lang w:eastAsia="vi-VN"/>
                <w14:textFill>
                  <w14:solidFill>
                    <w14:schemeClr w14:val="tx1"/>
                  </w14:solidFill>
                </w14:textFill>
              </w:rPr>
            </w:pPr>
          </w:p>
        </w:tc>
      </w:tr>
    </w:tbl>
    <w:p w14:paraId="2852FCEF">
      <w:pPr>
        <w:pStyle w:val="23"/>
        <w:jc w:val="center"/>
        <w:rPr>
          <w:rFonts w:ascii="Times New Roman" w:hAnsi="Times New Roman" w:cs="Times New Roman"/>
          <w:i/>
          <w:iCs/>
          <w:sz w:val="28"/>
        </w:rPr>
      </w:pPr>
    </w:p>
    <w:p w14:paraId="530DADF3">
      <w:pPr>
        <w:pStyle w:val="253"/>
        <w:rPr>
          <w:rFonts w:hint="default" w:ascii="Times New Roman" w:hAnsi="Times New Roman" w:cs="Times New Roman"/>
          <w:i/>
          <w:iCs/>
          <w:sz w:val="24"/>
          <w:szCs w:val="24"/>
          <w:lang w:val="vi-VN" w:eastAsia="vi-VN"/>
        </w:rPr>
      </w:pPr>
      <w:bookmarkStart w:id="371" w:name="_Toc11106"/>
      <w:bookmarkStart w:id="372" w:name="_Toc21506"/>
      <w:r>
        <w:rPr>
          <w:i/>
          <w:iCs/>
        </w:rPr>
        <w:t xml:space="preserve">Bảng </w:t>
      </w:r>
      <w:r>
        <w:rPr>
          <w:rFonts w:hint="default"/>
          <w:i/>
          <w:iCs/>
          <w:lang w:val="vi-VN"/>
        </w:rPr>
        <w:t>3</w:t>
      </w:r>
      <w:r>
        <w:rPr>
          <w:i/>
          <w:iCs/>
        </w:rPr>
        <w:t>.</w:t>
      </w:r>
      <w:r>
        <w:rPr>
          <w:rFonts w:hint="default"/>
          <w:i/>
          <w:iCs/>
          <w:lang w:val="vi-VN"/>
        </w:rPr>
        <w:t>2</w:t>
      </w:r>
      <w:r>
        <w:rPr>
          <w:i/>
          <w:iCs/>
        </w:rPr>
        <w:t xml:space="preserve"> Bảng</w:t>
      </w:r>
      <w:r>
        <w:rPr>
          <w:rFonts w:hint="default"/>
          <w:i/>
          <w:iCs/>
          <w:lang w:val="vi-VN"/>
        </w:rPr>
        <w:t xml:space="preserve"> thực thể Đơn Hàng</w:t>
      </w:r>
      <w:bookmarkEnd w:id="371"/>
      <w:bookmarkEnd w:id="372"/>
    </w:p>
    <w:tbl>
      <w:tblPr>
        <w:tblStyle w:val="111"/>
        <w:tblW w:w="8750" w:type="dxa"/>
        <w:tblInd w:w="1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38"/>
        <w:gridCol w:w="2175"/>
        <w:gridCol w:w="2462"/>
        <w:gridCol w:w="1775"/>
      </w:tblGrid>
      <w:tr w14:paraId="18005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8" w:type="dxa"/>
            <w:shd w:val="clear" w:color="auto" w:fill="FFFFFF" w:themeFill="background1"/>
          </w:tcPr>
          <w:p w14:paraId="2D05A1DC">
            <w:pPr>
              <w:widowControl w:val="0"/>
              <w:jc w:val="both"/>
              <w:rPr>
                <w:rFonts w:cs="Times New Roman"/>
                <w:color w:val="000000" w:themeColor="text1"/>
                <w:lang w:eastAsia="vi-VN"/>
                <w14:textFill>
                  <w14:solidFill>
                    <w14:schemeClr w14:val="tx1"/>
                  </w14:solidFill>
                </w14:textFill>
              </w:rPr>
            </w:pPr>
            <w:r>
              <w:rPr>
                <w:rFonts w:cs="Times New Roman"/>
                <w:color w:val="000000" w:themeColor="text1"/>
                <w:lang w:eastAsia="vi-VN"/>
                <w14:textFill>
                  <w14:solidFill>
                    <w14:schemeClr w14:val="tx1"/>
                  </w14:solidFill>
                </w14:textFill>
              </w:rPr>
              <w:t>Tên thuộc tính</w:t>
            </w:r>
          </w:p>
        </w:tc>
        <w:tc>
          <w:tcPr>
            <w:tcW w:w="2175" w:type="dxa"/>
            <w:shd w:val="clear" w:color="auto" w:fill="FFFFFF" w:themeFill="background1"/>
          </w:tcPr>
          <w:p w14:paraId="3CA97AA2">
            <w:pPr>
              <w:widowControl w:val="0"/>
              <w:jc w:val="both"/>
              <w:rPr>
                <w:rFonts w:cs="Times New Roman"/>
                <w:color w:val="000000" w:themeColor="text1"/>
                <w:lang w:eastAsia="vi-VN"/>
                <w14:textFill>
                  <w14:solidFill>
                    <w14:schemeClr w14:val="tx1"/>
                  </w14:solidFill>
                </w14:textFill>
              </w:rPr>
            </w:pPr>
            <w:r>
              <w:rPr>
                <w:rFonts w:cs="Times New Roman"/>
                <w:color w:val="000000" w:themeColor="text1"/>
                <w:lang w:eastAsia="vi-VN"/>
                <w14:textFill>
                  <w14:solidFill>
                    <w14:schemeClr w14:val="tx1"/>
                  </w14:solidFill>
                </w14:textFill>
              </w:rPr>
              <w:t>Ý nghĩa</w:t>
            </w:r>
          </w:p>
        </w:tc>
        <w:tc>
          <w:tcPr>
            <w:tcW w:w="2462" w:type="dxa"/>
            <w:shd w:val="clear" w:color="auto" w:fill="FFFFFF" w:themeFill="background1"/>
          </w:tcPr>
          <w:p w14:paraId="288A5F3A">
            <w:pPr>
              <w:widowControl w:val="0"/>
              <w:jc w:val="both"/>
              <w:rPr>
                <w:rFonts w:cs="Times New Roman"/>
                <w:color w:val="000000" w:themeColor="text1"/>
                <w:lang w:eastAsia="vi-VN"/>
                <w14:textFill>
                  <w14:solidFill>
                    <w14:schemeClr w14:val="tx1"/>
                  </w14:solidFill>
                </w14:textFill>
              </w:rPr>
            </w:pPr>
            <w:r>
              <w:rPr>
                <w:rFonts w:cs="Times New Roman"/>
                <w:color w:val="000000" w:themeColor="text1"/>
                <w:lang w:eastAsia="vi-VN"/>
                <w14:textFill>
                  <w14:solidFill>
                    <w14:schemeClr w14:val="tx1"/>
                  </w14:solidFill>
                </w14:textFill>
              </w:rPr>
              <w:t>Kiểu dữ liệu</w:t>
            </w:r>
          </w:p>
        </w:tc>
        <w:tc>
          <w:tcPr>
            <w:tcW w:w="1775" w:type="dxa"/>
            <w:shd w:val="clear" w:color="auto" w:fill="FFFFFF" w:themeFill="background1"/>
          </w:tcPr>
          <w:p w14:paraId="4BF7A2E7">
            <w:pPr>
              <w:widowControl w:val="0"/>
              <w:jc w:val="both"/>
              <w:rPr>
                <w:rFonts w:cs="Times New Roman"/>
                <w:color w:val="000000" w:themeColor="text1"/>
                <w:lang w:eastAsia="vi-VN"/>
                <w14:textFill>
                  <w14:solidFill>
                    <w14:schemeClr w14:val="tx1"/>
                  </w14:solidFill>
                </w14:textFill>
              </w:rPr>
            </w:pPr>
            <w:r>
              <w:rPr>
                <w:rFonts w:cs="Times New Roman"/>
                <w:color w:val="000000" w:themeColor="text1"/>
                <w:lang w:eastAsia="vi-VN"/>
                <w14:textFill>
                  <w14:solidFill>
                    <w14:schemeClr w14:val="tx1"/>
                  </w14:solidFill>
                </w14:textFill>
              </w:rPr>
              <w:t>Rằng buộc</w:t>
            </w:r>
          </w:p>
        </w:tc>
      </w:tr>
      <w:tr w14:paraId="58D74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8" w:type="dxa"/>
          </w:tcPr>
          <w:p w14:paraId="70F72A62">
            <w:pPr>
              <w:widowControl w:val="0"/>
              <w:jc w:val="both"/>
              <w:rPr>
                <w:rFonts w:cs="Times New Roman"/>
                <w:color w:val="000000" w:themeColor="text1"/>
                <w:lang w:eastAsia="vi-VN"/>
                <w14:textFill>
                  <w14:solidFill>
                    <w14:schemeClr w14:val="tx1"/>
                  </w14:solidFill>
                </w14:textFill>
              </w:rPr>
            </w:pPr>
            <w:r>
              <w:rPr>
                <w:rFonts w:cs="Times New Roman"/>
              </w:rPr>
              <w:t>id</w:t>
            </w:r>
          </w:p>
        </w:tc>
        <w:tc>
          <w:tcPr>
            <w:tcW w:w="2175" w:type="dxa"/>
          </w:tcPr>
          <w:p w14:paraId="5F922744">
            <w:pPr>
              <w:widowControl/>
              <w:jc w:val="both"/>
              <w:rPr>
                <w:rFonts w:cs="Times New Roman"/>
                <w:color w:val="000000" w:themeColor="text1"/>
                <w:lang w:eastAsia="vi-VN"/>
                <w14:textFill>
                  <w14:solidFill>
                    <w14:schemeClr w14:val="tx1"/>
                  </w14:solidFill>
                </w14:textFill>
              </w:rPr>
            </w:pPr>
            <w:r>
              <w:rPr>
                <w:rFonts w:cs="Times New Roman"/>
              </w:rPr>
              <w:t xml:space="preserve">MaDonHang </w:t>
            </w:r>
          </w:p>
        </w:tc>
        <w:tc>
          <w:tcPr>
            <w:tcW w:w="2462" w:type="dxa"/>
          </w:tcPr>
          <w:p w14:paraId="64E46312">
            <w:pPr>
              <w:widowControl w:val="0"/>
              <w:jc w:val="both"/>
              <w:rPr>
                <w:rFonts w:cs="Times New Roman"/>
                <w:color w:val="000000" w:themeColor="text1"/>
                <w:lang w:eastAsia="vi-VN"/>
                <w14:textFill>
                  <w14:solidFill>
                    <w14:schemeClr w14:val="tx1"/>
                  </w14:solidFill>
                </w14:textFill>
              </w:rPr>
            </w:pPr>
            <w:r>
              <w:rPr>
                <w:rFonts w:cs="Times New Roman"/>
              </w:rPr>
              <w:t>int</w:t>
            </w:r>
          </w:p>
        </w:tc>
        <w:tc>
          <w:tcPr>
            <w:tcW w:w="1775" w:type="dxa"/>
          </w:tcPr>
          <w:p w14:paraId="4B77DAC5">
            <w:pPr>
              <w:widowControl w:val="0"/>
              <w:jc w:val="both"/>
              <w:rPr>
                <w:rFonts w:cs="Times New Roman"/>
                <w:color w:val="000000" w:themeColor="text1"/>
                <w:lang w:eastAsia="vi-VN"/>
                <w14:textFill>
                  <w14:solidFill>
                    <w14:schemeClr w14:val="tx1"/>
                  </w14:solidFill>
                </w14:textFill>
              </w:rPr>
            </w:pPr>
            <w:r>
              <w:rPr>
                <w:rFonts w:cs="Times New Roman"/>
                <w:color w:val="000000" w:themeColor="text1"/>
                <w:lang w:eastAsia="vi-VN"/>
                <w14:textFill>
                  <w14:solidFill>
                    <w14:schemeClr w14:val="tx1"/>
                  </w14:solidFill>
                </w14:textFill>
              </w:rPr>
              <w:t>PK</w:t>
            </w:r>
          </w:p>
        </w:tc>
      </w:tr>
      <w:tr w14:paraId="151D6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8" w:type="dxa"/>
          </w:tcPr>
          <w:p w14:paraId="1A75A50F">
            <w:pPr>
              <w:widowControl w:val="0"/>
              <w:jc w:val="both"/>
              <w:rPr>
                <w:rFonts w:cs="Times New Roman"/>
                <w:color w:val="000000" w:themeColor="text1"/>
                <w:lang w:eastAsia="vi-VN"/>
                <w14:textFill>
                  <w14:solidFill>
                    <w14:schemeClr w14:val="tx1"/>
                  </w14:solidFill>
                </w14:textFill>
              </w:rPr>
            </w:pPr>
            <w:r>
              <w:rPr>
                <w:rFonts w:cs="Times New Roman"/>
              </w:rPr>
              <w:t>user_id</w:t>
            </w:r>
          </w:p>
        </w:tc>
        <w:tc>
          <w:tcPr>
            <w:tcW w:w="2175" w:type="dxa"/>
          </w:tcPr>
          <w:p w14:paraId="0C22CC96">
            <w:pPr>
              <w:widowControl/>
              <w:jc w:val="both"/>
              <w:rPr>
                <w:rFonts w:cs="Times New Roman"/>
                <w:color w:val="000000" w:themeColor="text1"/>
                <w:lang w:eastAsia="vi-VN"/>
                <w14:textFill>
                  <w14:solidFill>
                    <w14:schemeClr w14:val="tx1"/>
                  </w14:solidFill>
                </w14:textFill>
              </w:rPr>
            </w:pPr>
            <w:r>
              <w:rPr>
                <w:rFonts w:cs="Times New Roman"/>
              </w:rPr>
              <w:t xml:space="preserve">MaNguoiDung </w:t>
            </w:r>
          </w:p>
        </w:tc>
        <w:tc>
          <w:tcPr>
            <w:tcW w:w="2462" w:type="dxa"/>
          </w:tcPr>
          <w:p w14:paraId="3D03A4A3">
            <w:pPr>
              <w:widowControl w:val="0"/>
              <w:jc w:val="both"/>
              <w:rPr>
                <w:rFonts w:cs="Times New Roman"/>
                <w:color w:val="000000" w:themeColor="text1"/>
                <w:lang w:eastAsia="vi-VN"/>
                <w14:textFill>
                  <w14:solidFill>
                    <w14:schemeClr w14:val="tx1"/>
                  </w14:solidFill>
                </w14:textFill>
              </w:rPr>
            </w:pPr>
            <w:r>
              <w:rPr>
                <w:rFonts w:cs="Times New Roman"/>
              </w:rPr>
              <w:t>int</w:t>
            </w:r>
          </w:p>
        </w:tc>
        <w:tc>
          <w:tcPr>
            <w:tcW w:w="1775" w:type="dxa"/>
          </w:tcPr>
          <w:p w14:paraId="2DCE0B20">
            <w:pPr>
              <w:widowControl w:val="0"/>
              <w:jc w:val="both"/>
              <w:rPr>
                <w:rFonts w:cs="Times New Roman"/>
                <w:color w:val="000000" w:themeColor="text1"/>
                <w:lang w:eastAsia="vi-VN"/>
                <w14:textFill>
                  <w14:solidFill>
                    <w14:schemeClr w14:val="tx1"/>
                  </w14:solidFill>
                </w14:textFill>
              </w:rPr>
            </w:pPr>
            <w:r>
              <w:rPr>
                <w:rFonts w:cs="Times New Roman"/>
                <w:color w:val="000000" w:themeColor="text1"/>
                <w:lang w:eastAsia="vi-VN"/>
                <w14:textFill>
                  <w14:solidFill>
                    <w14:schemeClr w14:val="tx1"/>
                  </w14:solidFill>
                </w14:textFill>
              </w:rPr>
              <w:t>FK</w:t>
            </w:r>
          </w:p>
        </w:tc>
      </w:tr>
      <w:tr w14:paraId="039D0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8" w:type="dxa"/>
          </w:tcPr>
          <w:p w14:paraId="23EA53D8">
            <w:pPr>
              <w:widowControl w:val="0"/>
              <w:jc w:val="both"/>
              <w:rPr>
                <w:rFonts w:cs="Times New Roman"/>
                <w:color w:val="000000" w:themeColor="text1"/>
                <w:lang w:eastAsia="vi-VN"/>
                <w14:textFill>
                  <w14:solidFill>
                    <w14:schemeClr w14:val="tx1"/>
                  </w14:solidFill>
                </w14:textFill>
              </w:rPr>
            </w:pPr>
            <w:r>
              <w:rPr>
                <w:rFonts w:cs="Times New Roman"/>
              </w:rPr>
              <w:t>total_price</w:t>
            </w:r>
          </w:p>
        </w:tc>
        <w:tc>
          <w:tcPr>
            <w:tcW w:w="2175" w:type="dxa"/>
          </w:tcPr>
          <w:p w14:paraId="3FE7E90B">
            <w:pPr>
              <w:widowControl/>
              <w:jc w:val="both"/>
              <w:rPr>
                <w:rFonts w:cs="Times New Roman"/>
                <w:color w:val="000000" w:themeColor="text1"/>
                <w:lang w:eastAsia="vi-VN"/>
                <w14:textFill>
                  <w14:solidFill>
                    <w14:schemeClr w14:val="tx1"/>
                  </w14:solidFill>
                </w14:textFill>
              </w:rPr>
            </w:pPr>
            <w:r>
              <w:rPr>
                <w:rFonts w:cs="Times New Roman"/>
              </w:rPr>
              <w:t xml:space="preserve">TongTien </w:t>
            </w:r>
          </w:p>
        </w:tc>
        <w:tc>
          <w:tcPr>
            <w:tcW w:w="2462" w:type="dxa"/>
          </w:tcPr>
          <w:p w14:paraId="63E7F67F">
            <w:pPr>
              <w:widowControl w:val="0"/>
              <w:jc w:val="both"/>
              <w:rPr>
                <w:rFonts w:cs="Times New Roman"/>
                <w:color w:val="000000" w:themeColor="text1"/>
                <w:lang w:eastAsia="vi-VN"/>
                <w14:textFill>
                  <w14:solidFill>
                    <w14:schemeClr w14:val="tx1"/>
                  </w14:solidFill>
                </w14:textFill>
              </w:rPr>
            </w:pPr>
            <w:r>
              <w:rPr>
                <w:rFonts w:cs="Times New Roman"/>
              </w:rPr>
              <w:t>decimal(10, 2)</w:t>
            </w:r>
          </w:p>
        </w:tc>
        <w:tc>
          <w:tcPr>
            <w:tcW w:w="1775" w:type="dxa"/>
          </w:tcPr>
          <w:p w14:paraId="0710E7AE">
            <w:pPr>
              <w:widowControl w:val="0"/>
              <w:jc w:val="both"/>
              <w:rPr>
                <w:rFonts w:cs="Times New Roman"/>
                <w:color w:val="000000" w:themeColor="text1"/>
                <w:lang w:eastAsia="vi-VN"/>
                <w14:textFill>
                  <w14:solidFill>
                    <w14:schemeClr w14:val="tx1"/>
                  </w14:solidFill>
                </w14:textFill>
              </w:rPr>
            </w:pPr>
          </w:p>
        </w:tc>
      </w:tr>
      <w:tr w14:paraId="2CEB9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8" w:type="dxa"/>
          </w:tcPr>
          <w:p w14:paraId="2AAAD0A3">
            <w:pPr>
              <w:widowControl w:val="0"/>
              <w:jc w:val="both"/>
              <w:rPr>
                <w:rFonts w:cs="Times New Roman"/>
                <w:color w:val="000000" w:themeColor="text1"/>
                <w:lang w:eastAsia="vi-VN"/>
                <w14:textFill>
                  <w14:solidFill>
                    <w14:schemeClr w14:val="tx1"/>
                  </w14:solidFill>
                </w14:textFill>
              </w:rPr>
            </w:pPr>
            <w:r>
              <w:rPr>
                <w:rFonts w:cs="Times New Roman"/>
              </w:rPr>
              <w:t>status</w:t>
            </w:r>
          </w:p>
        </w:tc>
        <w:tc>
          <w:tcPr>
            <w:tcW w:w="2175" w:type="dxa"/>
          </w:tcPr>
          <w:p w14:paraId="07AEB395">
            <w:pPr>
              <w:widowControl/>
              <w:jc w:val="both"/>
              <w:rPr>
                <w:rFonts w:cs="Times New Roman"/>
                <w:color w:val="000000" w:themeColor="text1"/>
                <w:lang w:eastAsia="vi-VN"/>
                <w14:textFill>
                  <w14:solidFill>
                    <w14:schemeClr w14:val="tx1"/>
                  </w14:solidFill>
                </w14:textFill>
              </w:rPr>
            </w:pPr>
            <w:r>
              <w:rPr>
                <w:rFonts w:cs="Times New Roman"/>
              </w:rPr>
              <w:t xml:space="preserve">TrangThai </w:t>
            </w:r>
          </w:p>
        </w:tc>
        <w:tc>
          <w:tcPr>
            <w:tcW w:w="2462" w:type="dxa"/>
          </w:tcPr>
          <w:p w14:paraId="7C281555">
            <w:pPr>
              <w:widowControl w:val="0"/>
              <w:jc w:val="both"/>
              <w:rPr>
                <w:rFonts w:cs="Times New Roman"/>
                <w:color w:val="000000" w:themeColor="text1"/>
                <w:lang w:eastAsia="vi-VN"/>
                <w14:textFill>
                  <w14:solidFill>
                    <w14:schemeClr w14:val="tx1"/>
                  </w14:solidFill>
                </w14:textFill>
              </w:rPr>
            </w:pPr>
            <w:r>
              <w:rPr>
                <w:rFonts w:cs="Times New Roman"/>
              </w:rPr>
              <w:t>nvarchar(50)</w:t>
            </w:r>
          </w:p>
        </w:tc>
        <w:tc>
          <w:tcPr>
            <w:tcW w:w="1775" w:type="dxa"/>
          </w:tcPr>
          <w:p w14:paraId="59F07341">
            <w:pPr>
              <w:widowControl w:val="0"/>
              <w:jc w:val="both"/>
              <w:rPr>
                <w:rFonts w:cs="Times New Roman"/>
                <w:color w:val="000000" w:themeColor="text1"/>
                <w:lang w:eastAsia="vi-VN"/>
                <w14:textFill>
                  <w14:solidFill>
                    <w14:schemeClr w14:val="tx1"/>
                  </w14:solidFill>
                </w14:textFill>
              </w:rPr>
            </w:pPr>
          </w:p>
        </w:tc>
      </w:tr>
      <w:tr w14:paraId="599F1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338" w:type="dxa"/>
          </w:tcPr>
          <w:p w14:paraId="133A0034">
            <w:pPr>
              <w:widowControl w:val="0"/>
              <w:jc w:val="both"/>
              <w:rPr>
                <w:rFonts w:cs="Times New Roman"/>
                <w:color w:val="000000" w:themeColor="text1"/>
                <w:lang w:eastAsia="vi-VN"/>
                <w14:textFill>
                  <w14:solidFill>
                    <w14:schemeClr w14:val="tx1"/>
                  </w14:solidFill>
                </w14:textFill>
              </w:rPr>
            </w:pPr>
            <w:r>
              <w:rPr>
                <w:rFonts w:cs="Times New Roman"/>
              </w:rPr>
              <w:t>address</w:t>
            </w:r>
          </w:p>
        </w:tc>
        <w:tc>
          <w:tcPr>
            <w:tcW w:w="2175" w:type="dxa"/>
          </w:tcPr>
          <w:p w14:paraId="34DF2131">
            <w:pPr>
              <w:widowControl/>
              <w:jc w:val="both"/>
              <w:rPr>
                <w:rFonts w:cs="Times New Roman"/>
                <w:color w:val="000000" w:themeColor="text1"/>
                <w:lang w:eastAsia="vi-VN"/>
                <w14:textFill>
                  <w14:solidFill>
                    <w14:schemeClr w14:val="tx1"/>
                  </w14:solidFill>
                </w14:textFill>
              </w:rPr>
            </w:pPr>
            <w:r>
              <w:rPr>
                <w:rFonts w:cs="Times New Roman"/>
              </w:rPr>
              <w:t xml:space="preserve">DiaChi </w:t>
            </w:r>
          </w:p>
        </w:tc>
        <w:tc>
          <w:tcPr>
            <w:tcW w:w="2462" w:type="dxa"/>
          </w:tcPr>
          <w:p w14:paraId="47FA4AE4">
            <w:pPr>
              <w:widowControl w:val="0"/>
              <w:jc w:val="both"/>
              <w:rPr>
                <w:rFonts w:cs="Times New Roman"/>
                <w:color w:val="000000" w:themeColor="text1"/>
                <w:lang w:eastAsia="vi-VN"/>
                <w14:textFill>
                  <w14:solidFill>
                    <w14:schemeClr w14:val="tx1"/>
                  </w14:solidFill>
                </w14:textFill>
              </w:rPr>
            </w:pPr>
            <w:r>
              <w:rPr>
                <w:rFonts w:cs="Times New Roman"/>
              </w:rPr>
              <w:t>nvarchar(255)</w:t>
            </w:r>
          </w:p>
        </w:tc>
        <w:tc>
          <w:tcPr>
            <w:tcW w:w="1775" w:type="dxa"/>
          </w:tcPr>
          <w:p w14:paraId="4CDA39E9">
            <w:pPr>
              <w:widowControl w:val="0"/>
              <w:jc w:val="both"/>
              <w:rPr>
                <w:rFonts w:cs="Times New Roman"/>
                <w:color w:val="000000" w:themeColor="text1"/>
                <w:lang w:eastAsia="vi-VN"/>
                <w14:textFill>
                  <w14:solidFill>
                    <w14:schemeClr w14:val="tx1"/>
                  </w14:solidFill>
                </w14:textFill>
              </w:rPr>
            </w:pPr>
          </w:p>
        </w:tc>
      </w:tr>
      <w:tr w14:paraId="2919A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8" w:type="dxa"/>
          </w:tcPr>
          <w:p w14:paraId="5C7E28C8">
            <w:pPr>
              <w:widowControl w:val="0"/>
              <w:jc w:val="both"/>
              <w:rPr>
                <w:rFonts w:cs="Times New Roman"/>
                <w:color w:val="000000" w:themeColor="text1"/>
                <w:lang w:eastAsia="vi-VN"/>
                <w14:textFill>
                  <w14:solidFill>
                    <w14:schemeClr w14:val="tx1"/>
                  </w14:solidFill>
                </w14:textFill>
              </w:rPr>
            </w:pPr>
            <w:r>
              <w:rPr>
                <w:rFonts w:cs="Times New Roman"/>
              </w:rPr>
              <w:t>created_at</w:t>
            </w:r>
          </w:p>
        </w:tc>
        <w:tc>
          <w:tcPr>
            <w:tcW w:w="2175" w:type="dxa"/>
          </w:tcPr>
          <w:p w14:paraId="091DCDC8">
            <w:pPr>
              <w:widowControl/>
              <w:jc w:val="both"/>
              <w:rPr>
                <w:rFonts w:cs="Times New Roman"/>
                <w:color w:val="000000" w:themeColor="text1"/>
                <w:lang w:eastAsia="vi-VN"/>
                <w14:textFill>
                  <w14:solidFill>
                    <w14:schemeClr w14:val="tx1"/>
                  </w14:solidFill>
                </w14:textFill>
              </w:rPr>
            </w:pPr>
            <w:r>
              <w:rPr>
                <w:rFonts w:cs="Times New Roman"/>
              </w:rPr>
              <w:t xml:space="preserve">NgayTao </w:t>
            </w:r>
          </w:p>
        </w:tc>
        <w:tc>
          <w:tcPr>
            <w:tcW w:w="2462" w:type="dxa"/>
          </w:tcPr>
          <w:p w14:paraId="29237E14">
            <w:pPr>
              <w:widowControl w:val="0"/>
              <w:jc w:val="both"/>
              <w:rPr>
                <w:rFonts w:cs="Times New Roman"/>
                <w:color w:val="000000" w:themeColor="text1"/>
                <w:lang w:eastAsia="vi-VN"/>
                <w14:textFill>
                  <w14:solidFill>
                    <w14:schemeClr w14:val="tx1"/>
                  </w14:solidFill>
                </w14:textFill>
              </w:rPr>
            </w:pPr>
            <w:r>
              <w:rPr>
                <w:rFonts w:cs="Times New Roman"/>
              </w:rPr>
              <w:t>datetime</w:t>
            </w:r>
          </w:p>
        </w:tc>
        <w:tc>
          <w:tcPr>
            <w:tcW w:w="1775" w:type="dxa"/>
          </w:tcPr>
          <w:p w14:paraId="28F94700">
            <w:pPr>
              <w:widowControl w:val="0"/>
              <w:jc w:val="both"/>
              <w:rPr>
                <w:rFonts w:cs="Times New Roman"/>
                <w:color w:val="000000" w:themeColor="text1"/>
                <w:lang w:eastAsia="vi-VN"/>
                <w14:textFill>
                  <w14:solidFill>
                    <w14:schemeClr w14:val="tx1"/>
                  </w14:solidFill>
                </w14:textFill>
              </w:rPr>
            </w:pPr>
          </w:p>
        </w:tc>
      </w:tr>
      <w:tr w14:paraId="2BE39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8" w:type="dxa"/>
          </w:tcPr>
          <w:p w14:paraId="3CED3E9A">
            <w:pPr>
              <w:widowControl w:val="0"/>
              <w:jc w:val="both"/>
              <w:rPr>
                <w:rFonts w:cs="Times New Roman"/>
              </w:rPr>
            </w:pPr>
            <w:r>
              <w:rPr>
                <w:rFonts w:cs="Times New Roman"/>
              </w:rPr>
              <w:t>receiver_name</w:t>
            </w:r>
          </w:p>
        </w:tc>
        <w:tc>
          <w:tcPr>
            <w:tcW w:w="2175" w:type="dxa"/>
          </w:tcPr>
          <w:p w14:paraId="16570B99">
            <w:pPr>
              <w:widowControl/>
              <w:jc w:val="both"/>
              <w:rPr>
                <w:rFonts w:cs="Times New Roman"/>
                <w:color w:val="000000" w:themeColor="text1"/>
                <w:lang w:eastAsia="vi-VN"/>
                <w14:textFill>
                  <w14:solidFill>
                    <w14:schemeClr w14:val="tx1"/>
                  </w14:solidFill>
                </w14:textFill>
              </w:rPr>
            </w:pPr>
            <w:r>
              <w:rPr>
                <w:rFonts w:cs="Times New Roman"/>
              </w:rPr>
              <w:t xml:space="preserve">TenNguoiNhan </w:t>
            </w:r>
          </w:p>
        </w:tc>
        <w:tc>
          <w:tcPr>
            <w:tcW w:w="2462" w:type="dxa"/>
          </w:tcPr>
          <w:p w14:paraId="2AE6100C">
            <w:pPr>
              <w:widowControl w:val="0"/>
              <w:jc w:val="both"/>
              <w:rPr>
                <w:rFonts w:cs="Times New Roman"/>
                <w:color w:val="000000" w:themeColor="text1"/>
                <w:lang w:eastAsia="vi-VN"/>
                <w14:textFill>
                  <w14:solidFill>
                    <w14:schemeClr w14:val="tx1"/>
                  </w14:solidFill>
                </w14:textFill>
              </w:rPr>
            </w:pPr>
            <w:r>
              <w:rPr>
                <w:rFonts w:cs="Times New Roman"/>
              </w:rPr>
              <w:t>nvarchar(100)</w:t>
            </w:r>
          </w:p>
        </w:tc>
        <w:tc>
          <w:tcPr>
            <w:tcW w:w="1775" w:type="dxa"/>
          </w:tcPr>
          <w:p w14:paraId="093170E3">
            <w:pPr>
              <w:widowControl w:val="0"/>
              <w:jc w:val="both"/>
              <w:rPr>
                <w:rFonts w:cs="Times New Roman"/>
                <w:color w:val="000000" w:themeColor="text1"/>
                <w:lang w:eastAsia="vi-VN"/>
                <w14:textFill>
                  <w14:solidFill>
                    <w14:schemeClr w14:val="tx1"/>
                  </w14:solidFill>
                </w14:textFill>
              </w:rPr>
            </w:pPr>
          </w:p>
        </w:tc>
      </w:tr>
      <w:tr w14:paraId="441EF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8" w:type="dxa"/>
          </w:tcPr>
          <w:p w14:paraId="62FECB9C">
            <w:pPr>
              <w:widowControl w:val="0"/>
              <w:jc w:val="both"/>
              <w:rPr>
                <w:rFonts w:cs="Times New Roman"/>
              </w:rPr>
            </w:pPr>
            <w:r>
              <w:rPr>
                <w:rFonts w:cs="Times New Roman"/>
              </w:rPr>
              <w:t>receiver_phone</w:t>
            </w:r>
          </w:p>
        </w:tc>
        <w:tc>
          <w:tcPr>
            <w:tcW w:w="2175" w:type="dxa"/>
          </w:tcPr>
          <w:p w14:paraId="7CF5CA65">
            <w:pPr>
              <w:widowControl/>
              <w:jc w:val="both"/>
              <w:rPr>
                <w:rFonts w:cs="Times New Roman"/>
                <w:color w:val="000000" w:themeColor="text1"/>
                <w:lang w:eastAsia="vi-VN"/>
                <w14:textFill>
                  <w14:solidFill>
                    <w14:schemeClr w14:val="tx1"/>
                  </w14:solidFill>
                </w14:textFill>
              </w:rPr>
            </w:pPr>
            <w:r>
              <w:rPr>
                <w:rFonts w:cs="Times New Roman"/>
              </w:rPr>
              <w:t xml:space="preserve">SDTNguoiNhan </w:t>
            </w:r>
          </w:p>
        </w:tc>
        <w:tc>
          <w:tcPr>
            <w:tcW w:w="2462" w:type="dxa"/>
          </w:tcPr>
          <w:p w14:paraId="41298EBA">
            <w:pPr>
              <w:widowControl w:val="0"/>
              <w:jc w:val="both"/>
              <w:rPr>
                <w:rFonts w:cs="Times New Roman"/>
                <w:color w:val="000000" w:themeColor="text1"/>
                <w:lang w:eastAsia="vi-VN"/>
                <w14:textFill>
                  <w14:solidFill>
                    <w14:schemeClr w14:val="tx1"/>
                  </w14:solidFill>
                </w14:textFill>
              </w:rPr>
            </w:pPr>
            <w:r>
              <w:rPr>
                <w:rFonts w:cs="Times New Roman"/>
              </w:rPr>
              <w:t>nvarchar(20)</w:t>
            </w:r>
          </w:p>
        </w:tc>
        <w:tc>
          <w:tcPr>
            <w:tcW w:w="1775" w:type="dxa"/>
          </w:tcPr>
          <w:p w14:paraId="52EA827D">
            <w:pPr>
              <w:widowControl w:val="0"/>
              <w:jc w:val="both"/>
              <w:rPr>
                <w:rFonts w:cs="Times New Roman"/>
                <w:color w:val="000000" w:themeColor="text1"/>
                <w:lang w:eastAsia="vi-VN"/>
                <w14:textFill>
                  <w14:solidFill>
                    <w14:schemeClr w14:val="tx1"/>
                  </w14:solidFill>
                </w14:textFill>
              </w:rPr>
            </w:pPr>
          </w:p>
        </w:tc>
      </w:tr>
      <w:tr w14:paraId="4FBD4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338" w:type="dxa"/>
          </w:tcPr>
          <w:p w14:paraId="53CE9CC9">
            <w:pPr>
              <w:widowControl w:val="0"/>
              <w:jc w:val="both"/>
              <w:rPr>
                <w:rFonts w:cs="Times New Roman"/>
              </w:rPr>
            </w:pPr>
            <w:r>
              <w:rPr>
                <w:rFonts w:cs="Times New Roman"/>
              </w:rPr>
              <w:t>note</w:t>
            </w:r>
          </w:p>
        </w:tc>
        <w:tc>
          <w:tcPr>
            <w:tcW w:w="2175" w:type="dxa"/>
          </w:tcPr>
          <w:p w14:paraId="385DA739">
            <w:pPr>
              <w:widowControl/>
              <w:jc w:val="both"/>
              <w:rPr>
                <w:rFonts w:cs="Times New Roman"/>
                <w:color w:val="000000" w:themeColor="text1"/>
                <w:lang w:eastAsia="vi-VN"/>
                <w14:textFill>
                  <w14:solidFill>
                    <w14:schemeClr w14:val="tx1"/>
                  </w14:solidFill>
                </w14:textFill>
              </w:rPr>
            </w:pPr>
            <w:r>
              <w:rPr>
                <w:rFonts w:cs="Times New Roman"/>
              </w:rPr>
              <w:t xml:space="preserve">GhiChu </w:t>
            </w:r>
          </w:p>
        </w:tc>
        <w:tc>
          <w:tcPr>
            <w:tcW w:w="2462" w:type="dxa"/>
          </w:tcPr>
          <w:p w14:paraId="25A9AD7D">
            <w:pPr>
              <w:widowControl w:val="0"/>
              <w:jc w:val="both"/>
              <w:rPr>
                <w:rFonts w:cs="Times New Roman"/>
                <w:color w:val="000000" w:themeColor="text1"/>
                <w:lang w:eastAsia="vi-VN"/>
                <w14:textFill>
                  <w14:solidFill>
                    <w14:schemeClr w14:val="tx1"/>
                  </w14:solidFill>
                </w14:textFill>
              </w:rPr>
            </w:pPr>
            <w:r>
              <w:rPr>
                <w:rFonts w:cs="Times New Roman"/>
              </w:rPr>
              <w:t>nvarchar(255)</w:t>
            </w:r>
          </w:p>
        </w:tc>
        <w:tc>
          <w:tcPr>
            <w:tcW w:w="1775" w:type="dxa"/>
          </w:tcPr>
          <w:p w14:paraId="34D71D9C">
            <w:pPr>
              <w:widowControl w:val="0"/>
              <w:jc w:val="both"/>
              <w:rPr>
                <w:rFonts w:cs="Times New Roman"/>
                <w:color w:val="000000" w:themeColor="text1"/>
                <w:lang w:eastAsia="vi-VN"/>
                <w14:textFill>
                  <w14:solidFill>
                    <w14:schemeClr w14:val="tx1"/>
                  </w14:solidFill>
                </w14:textFill>
              </w:rPr>
            </w:pPr>
          </w:p>
        </w:tc>
      </w:tr>
      <w:tr w14:paraId="7FDE3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8" w:type="dxa"/>
          </w:tcPr>
          <w:p w14:paraId="3A88413F">
            <w:pPr>
              <w:widowControl w:val="0"/>
              <w:jc w:val="both"/>
              <w:rPr>
                <w:rFonts w:cs="Times New Roman"/>
              </w:rPr>
            </w:pPr>
            <w:r>
              <w:rPr>
                <w:rFonts w:cs="Times New Roman"/>
              </w:rPr>
              <w:t>shipping_fee</w:t>
            </w:r>
          </w:p>
        </w:tc>
        <w:tc>
          <w:tcPr>
            <w:tcW w:w="2175" w:type="dxa"/>
          </w:tcPr>
          <w:p w14:paraId="78B15C49">
            <w:pPr>
              <w:widowControl/>
              <w:jc w:val="both"/>
              <w:rPr>
                <w:rFonts w:cs="Times New Roman"/>
                <w:color w:val="000000" w:themeColor="text1"/>
                <w:lang w:eastAsia="vi-VN"/>
                <w14:textFill>
                  <w14:solidFill>
                    <w14:schemeClr w14:val="tx1"/>
                  </w14:solidFill>
                </w14:textFill>
              </w:rPr>
            </w:pPr>
            <w:r>
              <w:rPr>
                <w:rFonts w:cs="Times New Roman"/>
              </w:rPr>
              <w:t xml:space="preserve">PhiVanChuyen </w:t>
            </w:r>
          </w:p>
        </w:tc>
        <w:tc>
          <w:tcPr>
            <w:tcW w:w="2462" w:type="dxa"/>
          </w:tcPr>
          <w:p w14:paraId="0BA5EA08">
            <w:pPr>
              <w:widowControl w:val="0"/>
              <w:jc w:val="both"/>
              <w:rPr>
                <w:rFonts w:cs="Times New Roman"/>
                <w:color w:val="000000" w:themeColor="text1"/>
                <w:lang w:eastAsia="vi-VN"/>
                <w14:textFill>
                  <w14:solidFill>
                    <w14:schemeClr w14:val="tx1"/>
                  </w14:solidFill>
                </w14:textFill>
              </w:rPr>
            </w:pPr>
            <w:r>
              <w:rPr>
                <w:rFonts w:cs="Times New Roman"/>
              </w:rPr>
              <w:t>decimal(18, 2)</w:t>
            </w:r>
          </w:p>
        </w:tc>
        <w:tc>
          <w:tcPr>
            <w:tcW w:w="1775" w:type="dxa"/>
          </w:tcPr>
          <w:p w14:paraId="7F44E971">
            <w:pPr>
              <w:widowControl w:val="0"/>
              <w:jc w:val="both"/>
              <w:rPr>
                <w:rFonts w:cs="Times New Roman"/>
                <w:color w:val="000000" w:themeColor="text1"/>
                <w:lang w:eastAsia="vi-VN"/>
                <w14:textFill>
                  <w14:solidFill>
                    <w14:schemeClr w14:val="tx1"/>
                  </w14:solidFill>
                </w14:textFill>
              </w:rPr>
            </w:pPr>
          </w:p>
        </w:tc>
      </w:tr>
      <w:tr w14:paraId="57722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8" w:type="dxa"/>
          </w:tcPr>
          <w:p w14:paraId="6633BB0A">
            <w:pPr>
              <w:widowControl w:val="0"/>
              <w:jc w:val="both"/>
              <w:rPr>
                <w:rFonts w:cs="Times New Roman"/>
              </w:rPr>
            </w:pPr>
            <w:r>
              <w:rPr>
                <w:rFonts w:cs="Times New Roman"/>
              </w:rPr>
              <w:t>discount_amount</w:t>
            </w:r>
          </w:p>
        </w:tc>
        <w:tc>
          <w:tcPr>
            <w:tcW w:w="2175" w:type="dxa"/>
          </w:tcPr>
          <w:p w14:paraId="1C3147F1">
            <w:pPr>
              <w:widowControl/>
              <w:jc w:val="both"/>
              <w:rPr>
                <w:rFonts w:cs="Times New Roman"/>
                <w:color w:val="000000" w:themeColor="text1"/>
                <w:lang w:eastAsia="vi-VN"/>
                <w14:textFill>
                  <w14:solidFill>
                    <w14:schemeClr w14:val="tx1"/>
                  </w14:solidFill>
                </w14:textFill>
              </w:rPr>
            </w:pPr>
            <w:r>
              <w:rPr>
                <w:rFonts w:cs="Times New Roman"/>
              </w:rPr>
              <w:t xml:space="preserve">SoTienGiam </w:t>
            </w:r>
          </w:p>
        </w:tc>
        <w:tc>
          <w:tcPr>
            <w:tcW w:w="2462" w:type="dxa"/>
          </w:tcPr>
          <w:p w14:paraId="7BAB96EB">
            <w:pPr>
              <w:widowControl w:val="0"/>
              <w:jc w:val="both"/>
              <w:rPr>
                <w:rFonts w:cs="Times New Roman"/>
                <w:color w:val="000000" w:themeColor="text1"/>
                <w:lang w:eastAsia="vi-VN"/>
                <w14:textFill>
                  <w14:solidFill>
                    <w14:schemeClr w14:val="tx1"/>
                  </w14:solidFill>
                </w14:textFill>
              </w:rPr>
            </w:pPr>
            <w:r>
              <w:rPr>
                <w:rFonts w:cs="Times New Roman"/>
              </w:rPr>
              <w:t>decimal(18, 2)</w:t>
            </w:r>
          </w:p>
        </w:tc>
        <w:tc>
          <w:tcPr>
            <w:tcW w:w="1775" w:type="dxa"/>
          </w:tcPr>
          <w:p w14:paraId="49E41031">
            <w:pPr>
              <w:widowControl w:val="0"/>
              <w:jc w:val="both"/>
              <w:rPr>
                <w:rFonts w:cs="Times New Roman"/>
                <w:color w:val="000000" w:themeColor="text1"/>
                <w:lang w:eastAsia="vi-VN"/>
                <w14:textFill>
                  <w14:solidFill>
                    <w14:schemeClr w14:val="tx1"/>
                  </w14:solidFill>
                </w14:textFill>
              </w:rPr>
            </w:pPr>
          </w:p>
        </w:tc>
      </w:tr>
      <w:tr w14:paraId="57027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8" w:type="dxa"/>
          </w:tcPr>
          <w:p w14:paraId="78D15E84">
            <w:pPr>
              <w:widowControl w:val="0"/>
              <w:jc w:val="both"/>
              <w:rPr>
                <w:rFonts w:cs="Times New Roman"/>
              </w:rPr>
            </w:pPr>
            <w:r>
              <w:rPr>
                <w:rFonts w:cs="Times New Roman"/>
              </w:rPr>
              <w:t>promotion_id</w:t>
            </w:r>
          </w:p>
        </w:tc>
        <w:tc>
          <w:tcPr>
            <w:tcW w:w="2175" w:type="dxa"/>
          </w:tcPr>
          <w:p w14:paraId="6661FB4F">
            <w:pPr>
              <w:widowControl/>
              <w:jc w:val="both"/>
              <w:rPr>
                <w:rFonts w:cs="Times New Roman"/>
                <w:color w:val="000000" w:themeColor="text1"/>
                <w:lang w:eastAsia="vi-VN"/>
                <w14:textFill>
                  <w14:solidFill>
                    <w14:schemeClr w14:val="tx1"/>
                  </w14:solidFill>
                </w14:textFill>
              </w:rPr>
            </w:pPr>
            <w:r>
              <w:rPr>
                <w:rFonts w:cs="Times New Roman"/>
              </w:rPr>
              <w:t xml:space="preserve">MaKhuyenMai </w:t>
            </w:r>
          </w:p>
        </w:tc>
        <w:tc>
          <w:tcPr>
            <w:tcW w:w="2462" w:type="dxa"/>
          </w:tcPr>
          <w:p w14:paraId="67C50D0C">
            <w:pPr>
              <w:widowControl w:val="0"/>
              <w:jc w:val="both"/>
              <w:rPr>
                <w:rFonts w:cs="Times New Roman"/>
                <w:color w:val="000000" w:themeColor="text1"/>
                <w:lang w:eastAsia="vi-VN"/>
                <w14:textFill>
                  <w14:solidFill>
                    <w14:schemeClr w14:val="tx1"/>
                  </w14:solidFill>
                </w14:textFill>
              </w:rPr>
            </w:pPr>
            <w:r>
              <w:rPr>
                <w:rFonts w:cs="Times New Roman"/>
              </w:rPr>
              <w:t>int</w:t>
            </w:r>
          </w:p>
        </w:tc>
        <w:tc>
          <w:tcPr>
            <w:tcW w:w="1775" w:type="dxa"/>
          </w:tcPr>
          <w:p w14:paraId="54BE2DED">
            <w:pPr>
              <w:widowControl w:val="0"/>
              <w:jc w:val="both"/>
              <w:rPr>
                <w:rFonts w:cs="Times New Roman"/>
                <w:color w:val="000000" w:themeColor="text1"/>
                <w:lang w:eastAsia="vi-VN"/>
                <w14:textFill>
                  <w14:solidFill>
                    <w14:schemeClr w14:val="tx1"/>
                  </w14:solidFill>
                </w14:textFill>
              </w:rPr>
            </w:pPr>
            <w:r>
              <w:rPr>
                <w:rFonts w:cs="Times New Roman"/>
                <w:color w:val="000000" w:themeColor="text1"/>
                <w:lang w:eastAsia="vi-VN"/>
                <w14:textFill>
                  <w14:solidFill>
                    <w14:schemeClr w14:val="tx1"/>
                  </w14:solidFill>
                </w14:textFill>
              </w:rPr>
              <w:t>FK</w:t>
            </w:r>
          </w:p>
        </w:tc>
      </w:tr>
      <w:tr w14:paraId="1F4E8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8" w:type="dxa"/>
          </w:tcPr>
          <w:p w14:paraId="4E27AAB3">
            <w:pPr>
              <w:widowControl w:val="0"/>
              <w:jc w:val="both"/>
              <w:rPr>
                <w:rFonts w:cs="Times New Roman"/>
              </w:rPr>
            </w:pPr>
            <w:r>
              <w:rPr>
                <w:rFonts w:cs="Times New Roman"/>
              </w:rPr>
              <w:t>promotion_title</w:t>
            </w:r>
          </w:p>
        </w:tc>
        <w:tc>
          <w:tcPr>
            <w:tcW w:w="2175" w:type="dxa"/>
          </w:tcPr>
          <w:p w14:paraId="4187A70B">
            <w:pPr>
              <w:widowControl/>
              <w:jc w:val="both"/>
              <w:rPr>
                <w:rFonts w:cs="Times New Roman"/>
                <w:color w:val="000000" w:themeColor="text1"/>
                <w:lang w:eastAsia="vi-VN"/>
                <w14:textFill>
                  <w14:solidFill>
                    <w14:schemeClr w14:val="tx1"/>
                  </w14:solidFill>
                </w14:textFill>
              </w:rPr>
            </w:pPr>
            <w:r>
              <w:rPr>
                <w:rFonts w:cs="Times New Roman"/>
              </w:rPr>
              <w:t>TenKhuyenMai</w:t>
            </w:r>
          </w:p>
        </w:tc>
        <w:tc>
          <w:tcPr>
            <w:tcW w:w="2462" w:type="dxa"/>
          </w:tcPr>
          <w:p w14:paraId="34984463">
            <w:pPr>
              <w:widowControl w:val="0"/>
              <w:jc w:val="both"/>
              <w:rPr>
                <w:rFonts w:cs="Times New Roman"/>
                <w:color w:val="000000" w:themeColor="text1"/>
                <w:lang w:eastAsia="vi-VN"/>
                <w14:textFill>
                  <w14:solidFill>
                    <w14:schemeClr w14:val="tx1"/>
                  </w14:solidFill>
                </w14:textFill>
              </w:rPr>
            </w:pPr>
            <w:r>
              <w:rPr>
                <w:rFonts w:cs="Times New Roman"/>
              </w:rPr>
              <w:t>nvarchar(300)</w:t>
            </w:r>
          </w:p>
        </w:tc>
        <w:tc>
          <w:tcPr>
            <w:tcW w:w="1775" w:type="dxa"/>
          </w:tcPr>
          <w:p w14:paraId="36FBA627">
            <w:pPr>
              <w:widowControl w:val="0"/>
              <w:jc w:val="both"/>
              <w:rPr>
                <w:rFonts w:cs="Times New Roman"/>
                <w:color w:val="000000" w:themeColor="text1"/>
                <w:lang w:eastAsia="vi-VN"/>
                <w14:textFill>
                  <w14:solidFill>
                    <w14:schemeClr w14:val="tx1"/>
                  </w14:solidFill>
                </w14:textFill>
              </w:rPr>
            </w:pPr>
          </w:p>
        </w:tc>
      </w:tr>
    </w:tbl>
    <w:p w14:paraId="69327A2C">
      <w:pPr>
        <w:pStyle w:val="23"/>
        <w:jc w:val="both"/>
        <w:rPr>
          <w:rFonts w:ascii="Times New Roman" w:hAnsi="Times New Roman" w:cs="Times New Roman"/>
          <w:i/>
          <w:iCs/>
          <w:sz w:val="28"/>
        </w:rPr>
      </w:pPr>
    </w:p>
    <w:p w14:paraId="6714D120">
      <w:pPr>
        <w:pStyle w:val="253"/>
        <w:rPr>
          <w:rFonts w:hint="default" w:ascii="Times New Roman" w:hAnsi="Times New Roman" w:cs="Times New Roman"/>
          <w:i/>
          <w:iCs/>
          <w:sz w:val="24"/>
          <w:szCs w:val="24"/>
          <w:lang w:val="vi-VN" w:eastAsia="vi-VN"/>
        </w:rPr>
      </w:pPr>
      <w:bookmarkStart w:id="373" w:name="_Toc945"/>
      <w:bookmarkStart w:id="374" w:name="_Toc2607"/>
      <w:r>
        <w:rPr>
          <w:i/>
          <w:iCs/>
        </w:rPr>
        <w:t xml:space="preserve">Bảng </w:t>
      </w:r>
      <w:r>
        <w:rPr>
          <w:rFonts w:hint="default"/>
          <w:i/>
          <w:iCs/>
          <w:lang w:val="vi-VN"/>
        </w:rPr>
        <w:t>3</w:t>
      </w:r>
      <w:r>
        <w:rPr>
          <w:i/>
          <w:iCs/>
        </w:rPr>
        <w:t>.</w:t>
      </w:r>
      <w:r>
        <w:rPr>
          <w:rFonts w:hint="default"/>
          <w:i/>
          <w:iCs/>
          <w:lang w:val="vi-VN"/>
        </w:rPr>
        <w:t xml:space="preserve">3 </w:t>
      </w:r>
      <w:r>
        <w:rPr>
          <w:i/>
          <w:iCs/>
        </w:rPr>
        <w:t>Bảng</w:t>
      </w:r>
      <w:r>
        <w:rPr>
          <w:rFonts w:hint="default"/>
          <w:i/>
          <w:iCs/>
          <w:lang w:val="vi-VN"/>
        </w:rPr>
        <w:t xml:space="preserve"> thực thể Thanh Toán</w:t>
      </w:r>
      <w:bookmarkEnd w:id="373"/>
      <w:bookmarkEnd w:id="374"/>
    </w:p>
    <w:tbl>
      <w:tblPr>
        <w:tblStyle w:val="111"/>
        <w:tblW w:w="87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8"/>
        <w:gridCol w:w="2200"/>
        <w:gridCol w:w="2461"/>
        <w:gridCol w:w="1751"/>
      </w:tblGrid>
      <w:tr w14:paraId="5DC82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1" w:hRule="atLeast"/>
          <w:jc w:val="center"/>
        </w:trPr>
        <w:tc>
          <w:tcPr>
            <w:tcW w:w="2328" w:type="dxa"/>
            <w:shd w:val="clear" w:color="auto" w:fill="FFFFFF" w:themeFill="background1"/>
          </w:tcPr>
          <w:p w14:paraId="1301D4A9">
            <w:pPr>
              <w:widowControl w:val="0"/>
              <w:jc w:val="both"/>
              <w:rPr>
                <w:rFonts w:cs="Times New Roman"/>
                <w:color w:val="000000" w:themeColor="text1"/>
                <w:lang w:eastAsia="vi-VN"/>
                <w14:textFill>
                  <w14:solidFill>
                    <w14:schemeClr w14:val="tx1"/>
                  </w14:solidFill>
                </w14:textFill>
              </w:rPr>
            </w:pPr>
            <w:r>
              <w:rPr>
                <w:rFonts w:cs="Times New Roman"/>
                <w:color w:val="000000" w:themeColor="text1"/>
                <w:lang w:eastAsia="vi-VN"/>
                <w14:textFill>
                  <w14:solidFill>
                    <w14:schemeClr w14:val="tx1"/>
                  </w14:solidFill>
                </w14:textFill>
              </w:rPr>
              <w:t>Tên thuộc tính</w:t>
            </w:r>
          </w:p>
        </w:tc>
        <w:tc>
          <w:tcPr>
            <w:tcW w:w="2200" w:type="dxa"/>
            <w:shd w:val="clear" w:color="auto" w:fill="FFFFFF" w:themeFill="background1"/>
          </w:tcPr>
          <w:p w14:paraId="38C5BA8A">
            <w:pPr>
              <w:widowControl w:val="0"/>
              <w:jc w:val="both"/>
              <w:rPr>
                <w:rFonts w:cs="Times New Roman"/>
                <w:color w:val="000000" w:themeColor="text1"/>
                <w:lang w:eastAsia="vi-VN"/>
                <w14:textFill>
                  <w14:solidFill>
                    <w14:schemeClr w14:val="tx1"/>
                  </w14:solidFill>
                </w14:textFill>
              </w:rPr>
            </w:pPr>
            <w:r>
              <w:rPr>
                <w:rFonts w:cs="Times New Roman"/>
                <w:color w:val="000000" w:themeColor="text1"/>
                <w:lang w:eastAsia="vi-VN"/>
                <w14:textFill>
                  <w14:solidFill>
                    <w14:schemeClr w14:val="tx1"/>
                  </w14:solidFill>
                </w14:textFill>
              </w:rPr>
              <w:t>Ý nghĩa</w:t>
            </w:r>
          </w:p>
        </w:tc>
        <w:tc>
          <w:tcPr>
            <w:tcW w:w="2461" w:type="dxa"/>
            <w:shd w:val="clear" w:color="auto" w:fill="FFFFFF" w:themeFill="background1"/>
          </w:tcPr>
          <w:p w14:paraId="5C6C401D">
            <w:pPr>
              <w:widowControl w:val="0"/>
              <w:jc w:val="both"/>
              <w:rPr>
                <w:rFonts w:cs="Times New Roman"/>
                <w:color w:val="000000" w:themeColor="text1"/>
                <w:lang w:eastAsia="vi-VN"/>
                <w14:textFill>
                  <w14:solidFill>
                    <w14:schemeClr w14:val="tx1"/>
                  </w14:solidFill>
                </w14:textFill>
              </w:rPr>
            </w:pPr>
            <w:r>
              <w:rPr>
                <w:rFonts w:cs="Times New Roman"/>
                <w:color w:val="000000" w:themeColor="text1"/>
                <w:lang w:eastAsia="vi-VN"/>
                <w14:textFill>
                  <w14:solidFill>
                    <w14:schemeClr w14:val="tx1"/>
                  </w14:solidFill>
                </w14:textFill>
              </w:rPr>
              <w:t>Kiểu dữ liệu</w:t>
            </w:r>
          </w:p>
        </w:tc>
        <w:tc>
          <w:tcPr>
            <w:tcW w:w="1751" w:type="dxa"/>
            <w:shd w:val="clear" w:color="auto" w:fill="FFFFFF" w:themeFill="background1"/>
          </w:tcPr>
          <w:p w14:paraId="0491DBEC">
            <w:pPr>
              <w:widowControl w:val="0"/>
              <w:jc w:val="both"/>
              <w:rPr>
                <w:rFonts w:cs="Times New Roman"/>
                <w:color w:val="000000" w:themeColor="text1"/>
                <w:lang w:eastAsia="vi-VN"/>
                <w14:textFill>
                  <w14:solidFill>
                    <w14:schemeClr w14:val="tx1"/>
                  </w14:solidFill>
                </w14:textFill>
              </w:rPr>
            </w:pPr>
            <w:r>
              <w:rPr>
                <w:rFonts w:cs="Times New Roman"/>
                <w:color w:val="000000" w:themeColor="text1"/>
                <w:lang w:eastAsia="vi-VN"/>
                <w14:textFill>
                  <w14:solidFill>
                    <w14:schemeClr w14:val="tx1"/>
                  </w14:solidFill>
                </w14:textFill>
              </w:rPr>
              <w:t>Rằng buộc</w:t>
            </w:r>
          </w:p>
        </w:tc>
      </w:tr>
      <w:tr w14:paraId="6353D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8" w:type="dxa"/>
          </w:tcPr>
          <w:p w14:paraId="490E8667">
            <w:pPr>
              <w:widowControl w:val="0"/>
              <w:jc w:val="both"/>
              <w:rPr>
                <w:rFonts w:cs="Times New Roman"/>
                <w:color w:val="000000" w:themeColor="text1"/>
                <w:lang w:eastAsia="vi-VN"/>
                <w14:textFill>
                  <w14:solidFill>
                    <w14:schemeClr w14:val="tx1"/>
                  </w14:solidFill>
                </w14:textFill>
              </w:rPr>
            </w:pPr>
            <w:r>
              <w:rPr>
                <w:rFonts w:cs="Times New Roman"/>
              </w:rPr>
              <w:t>id</w:t>
            </w:r>
          </w:p>
        </w:tc>
        <w:tc>
          <w:tcPr>
            <w:tcW w:w="2200" w:type="dxa"/>
            <w:vAlign w:val="bottom"/>
          </w:tcPr>
          <w:p w14:paraId="37917065">
            <w:pPr>
              <w:widowControl/>
              <w:jc w:val="left"/>
              <w:textAlignment w:val="bottom"/>
              <w:rPr>
                <w:rFonts w:cs="Times New Roman"/>
                <w:color w:val="000000" w:themeColor="text1"/>
                <w:lang w:eastAsia="vi-VN"/>
                <w14:textFill>
                  <w14:solidFill>
                    <w14:schemeClr w14:val="tx1"/>
                  </w14:solidFill>
                </w14:textFill>
              </w:rPr>
            </w:pPr>
            <w:r>
              <w:rPr>
                <w:rFonts w:eastAsia="sans-serif" w:cs="Times New Roman"/>
                <w:color w:val="000000"/>
                <w:lang w:bidi="ar"/>
              </w:rPr>
              <w:t>MaThanhToan</w:t>
            </w:r>
          </w:p>
        </w:tc>
        <w:tc>
          <w:tcPr>
            <w:tcW w:w="2461" w:type="dxa"/>
          </w:tcPr>
          <w:p w14:paraId="4701124F">
            <w:pPr>
              <w:widowControl w:val="0"/>
              <w:jc w:val="both"/>
              <w:rPr>
                <w:rFonts w:cs="Times New Roman"/>
                <w:color w:val="000000" w:themeColor="text1"/>
                <w:lang w:eastAsia="vi-VN"/>
                <w14:textFill>
                  <w14:solidFill>
                    <w14:schemeClr w14:val="tx1"/>
                  </w14:solidFill>
                </w14:textFill>
              </w:rPr>
            </w:pPr>
            <w:r>
              <w:rPr>
                <w:rFonts w:cs="Times New Roman"/>
              </w:rPr>
              <w:t>int</w:t>
            </w:r>
          </w:p>
        </w:tc>
        <w:tc>
          <w:tcPr>
            <w:tcW w:w="1751" w:type="dxa"/>
          </w:tcPr>
          <w:p w14:paraId="28E86F43">
            <w:pPr>
              <w:widowControl w:val="0"/>
              <w:jc w:val="both"/>
              <w:rPr>
                <w:rFonts w:cs="Times New Roman"/>
                <w:color w:val="000000" w:themeColor="text1"/>
                <w:lang w:eastAsia="vi-VN"/>
                <w14:textFill>
                  <w14:solidFill>
                    <w14:schemeClr w14:val="tx1"/>
                  </w14:solidFill>
                </w14:textFill>
              </w:rPr>
            </w:pPr>
            <w:r>
              <w:rPr>
                <w:rFonts w:cs="Times New Roman"/>
                <w:color w:val="000000" w:themeColor="text1"/>
                <w:lang w:eastAsia="vi-VN"/>
                <w14:textFill>
                  <w14:solidFill>
                    <w14:schemeClr w14:val="tx1"/>
                  </w14:solidFill>
                </w14:textFill>
              </w:rPr>
              <w:t>PK</w:t>
            </w:r>
          </w:p>
        </w:tc>
      </w:tr>
      <w:tr w14:paraId="3841B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8" w:type="dxa"/>
          </w:tcPr>
          <w:p w14:paraId="5D3B6F47">
            <w:pPr>
              <w:widowControl w:val="0"/>
              <w:jc w:val="both"/>
              <w:rPr>
                <w:rFonts w:cs="Times New Roman"/>
                <w:color w:val="000000" w:themeColor="text1"/>
                <w:lang w:eastAsia="vi-VN"/>
                <w14:textFill>
                  <w14:solidFill>
                    <w14:schemeClr w14:val="tx1"/>
                  </w14:solidFill>
                </w14:textFill>
              </w:rPr>
            </w:pPr>
            <w:r>
              <w:rPr>
                <w:rFonts w:cs="Times New Roman"/>
              </w:rPr>
              <w:t>order_id</w:t>
            </w:r>
          </w:p>
        </w:tc>
        <w:tc>
          <w:tcPr>
            <w:tcW w:w="2200" w:type="dxa"/>
            <w:vAlign w:val="bottom"/>
          </w:tcPr>
          <w:p w14:paraId="7B9B952D">
            <w:pPr>
              <w:widowControl/>
              <w:jc w:val="left"/>
              <w:textAlignment w:val="bottom"/>
              <w:rPr>
                <w:rFonts w:cs="Times New Roman"/>
                <w:color w:val="000000" w:themeColor="text1"/>
                <w:lang w:eastAsia="vi-VN"/>
                <w14:textFill>
                  <w14:solidFill>
                    <w14:schemeClr w14:val="tx1"/>
                  </w14:solidFill>
                </w14:textFill>
              </w:rPr>
            </w:pPr>
            <w:r>
              <w:rPr>
                <w:rFonts w:eastAsia="sans-serif" w:cs="Times New Roman"/>
                <w:color w:val="000000"/>
                <w:lang w:bidi="ar"/>
              </w:rPr>
              <w:t>MaDonHang</w:t>
            </w:r>
          </w:p>
        </w:tc>
        <w:tc>
          <w:tcPr>
            <w:tcW w:w="2461" w:type="dxa"/>
          </w:tcPr>
          <w:p w14:paraId="1FEEA0FD">
            <w:pPr>
              <w:widowControl w:val="0"/>
              <w:jc w:val="both"/>
              <w:rPr>
                <w:rFonts w:cs="Times New Roman"/>
                <w:color w:val="000000" w:themeColor="text1"/>
                <w:lang w:eastAsia="vi-VN"/>
                <w14:textFill>
                  <w14:solidFill>
                    <w14:schemeClr w14:val="tx1"/>
                  </w14:solidFill>
                </w14:textFill>
              </w:rPr>
            </w:pPr>
            <w:r>
              <w:rPr>
                <w:rFonts w:cs="Times New Roman"/>
              </w:rPr>
              <w:t>int</w:t>
            </w:r>
          </w:p>
        </w:tc>
        <w:tc>
          <w:tcPr>
            <w:tcW w:w="1751" w:type="dxa"/>
          </w:tcPr>
          <w:p w14:paraId="6B478FBA">
            <w:pPr>
              <w:widowControl w:val="0"/>
              <w:jc w:val="both"/>
              <w:rPr>
                <w:rFonts w:cs="Times New Roman"/>
                <w:color w:val="000000" w:themeColor="text1"/>
                <w:lang w:eastAsia="vi-VN"/>
                <w14:textFill>
                  <w14:solidFill>
                    <w14:schemeClr w14:val="tx1"/>
                  </w14:solidFill>
                </w14:textFill>
              </w:rPr>
            </w:pPr>
            <w:r>
              <w:rPr>
                <w:rFonts w:cs="Times New Roman"/>
                <w:color w:val="000000" w:themeColor="text1"/>
                <w:lang w:eastAsia="vi-VN"/>
                <w14:textFill>
                  <w14:solidFill>
                    <w14:schemeClr w14:val="tx1"/>
                  </w14:solidFill>
                </w14:textFill>
              </w:rPr>
              <w:t>FK</w:t>
            </w:r>
          </w:p>
        </w:tc>
      </w:tr>
      <w:tr w14:paraId="5847B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8" w:type="dxa"/>
          </w:tcPr>
          <w:p w14:paraId="729FBED5">
            <w:pPr>
              <w:widowControl w:val="0"/>
              <w:jc w:val="both"/>
              <w:rPr>
                <w:rFonts w:cs="Times New Roman"/>
                <w:color w:val="000000" w:themeColor="text1"/>
                <w:lang w:eastAsia="vi-VN"/>
                <w14:textFill>
                  <w14:solidFill>
                    <w14:schemeClr w14:val="tx1"/>
                  </w14:solidFill>
                </w14:textFill>
              </w:rPr>
            </w:pPr>
            <w:r>
              <w:rPr>
                <w:rFonts w:cs="Times New Roman"/>
              </w:rPr>
              <w:t>method</w:t>
            </w:r>
          </w:p>
        </w:tc>
        <w:tc>
          <w:tcPr>
            <w:tcW w:w="2200" w:type="dxa"/>
            <w:vAlign w:val="bottom"/>
          </w:tcPr>
          <w:p w14:paraId="25CA7426">
            <w:pPr>
              <w:widowControl/>
              <w:jc w:val="left"/>
              <w:textAlignment w:val="bottom"/>
              <w:rPr>
                <w:rFonts w:cs="Times New Roman"/>
                <w:color w:val="000000" w:themeColor="text1"/>
                <w:lang w:eastAsia="vi-VN"/>
                <w14:textFill>
                  <w14:solidFill>
                    <w14:schemeClr w14:val="tx1"/>
                  </w14:solidFill>
                </w14:textFill>
              </w:rPr>
            </w:pPr>
            <w:r>
              <w:rPr>
                <w:rFonts w:eastAsia="sans-serif" w:cs="Times New Roman"/>
                <w:color w:val="000000"/>
                <w:lang w:bidi="ar"/>
              </w:rPr>
              <w:t>PhuongThuc</w:t>
            </w:r>
          </w:p>
        </w:tc>
        <w:tc>
          <w:tcPr>
            <w:tcW w:w="2461" w:type="dxa"/>
          </w:tcPr>
          <w:p w14:paraId="40AE9917">
            <w:pPr>
              <w:widowControl w:val="0"/>
              <w:jc w:val="both"/>
              <w:rPr>
                <w:rFonts w:cs="Times New Roman"/>
                <w:color w:val="000000" w:themeColor="text1"/>
                <w:lang w:eastAsia="vi-VN"/>
                <w14:textFill>
                  <w14:solidFill>
                    <w14:schemeClr w14:val="tx1"/>
                  </w14:solidFill>
                </w14:textFill>
              </w:rPr>
            </w:pPr>
            <w:r>
              <w:rPr>
                <w:rFonts w:cs="Times New Roman"/>
              </w:rPr>
              <w:t>nvarchar(50)</w:t>
            </w:r>
          </w:p>
        </w:tc>
        <w:tc>
          <w:tcPr>
            <w:tcW w:w="1751" w:type="dxa"/>
          </w:tcPr>
          <w:p w14:paraId="56EE55E1">
            <w:pPr>
              <w:widowControl w:val="0"/>
              <w:jc w:val="both"/>
              <w:rPr>
                <w:rFonts w:cs="Times New Roman"/>
                <w:color w:val="000000" w:themeColor="text1"/>
                <w:lang w:eastAsia="vi-VN"/>
                <w14:textFill>
                  <w14:solidFill>
                    <w14:schemeClr w14:val="tx1"/>
                  </w14:solidFill>
                </w14:textFill>
              </w:rPr>
            </w:pPr>
          </w:p>
        </w:tc>
      </w:tr>
      <w:tr w14:paraId="0114B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8" w:type="dxa"/>
          </w:tcPr>
          <w:p w14:paraId="152E17AD">
            <w:pPr>
              <w:widowControl w:val="0"/>
              <w:jc w:val="both"/>
              <w:rPr>
                <w:rFonts w:cs="Times New Roman"/>
                <w:color w:val="000000" w:themeColor="text1"/>
                <w:lang w:eastAsia="vi-VN"/>
                <w14:textFill>
                  <w14:solidFill>
                    <w14:schemeClr w14:val="tx1"/>
                  </w14:solidFill>
                </w14:textFill>
              </w:rPr>
            </w:pPr>
            <w:r>
              <w:rPr>
                <w:rFonts w:cs="Times New Roman"/>
              </w:rPr>
              <w:t>amount</w:t>
            </w:r>
          </w:p>
        </w:tc>
        <w:tc>
          <w:tcPr>
            <w:tcW w:w="2200" w:type="dxa"/>
            <w:vAlign w:val="bottom"/>
          </w:tcPr>
          <w:p w14:paraId="5450512C">
            <w:pPr>
              <w:widowControl/>
              <w:jc w:val="left"/>
              <w:textAlignment w:val="bottom"/>
              <w:rPr>
                <w:rFonts w:cs="Times New Roman"/>
                <w:color w:val="000000" w:themeColor="text1"/>
                <w:lang w:eastAsia="vi-VN"/>
                <w14:textFill>
                  <w14:solidFill>
                    <w14:schemeClr w14:val="tx1"/>
                  </w14:solidFill>
                </w14:textFill>
              </w:rPr>
            </w:pPr>
            <w:r>
              <w:rPr>
                <w:rFonts w:eastAsia="sans-serif" w:cs="Times New Roman"/>
                <w:color w:val="000000"/>
                <w:lang w:bidi="ar"/>
              </w:rPr>
              <w:t>SoTien</w:t>
            </w:r>
          </w:p>
        </w:tc>
        <w:tc>
          <w:tcPr>
            <w:tcW w:w="2461" w:type="dxa"/>
          </w:tcPr>
          <w:p w14:paraId="569CE68B">
            <w:pPr>
              <w:widowControl w:val="0"/>
              <w:jc w:val="both"/>
              <w:rPr>
                <w:rFonts w:cs="Times New Roman"/>
                <w:color w:val="000000" w:themeColor="text1"/>
                <w:lang w:eastAsia="vi-VN"/>
                <w14:textFill>
                  <w14:solidFill>
                    <w14:schemeClr w14:val="tx1"/>
                  </w14:solidFill>
                </w14:textFill>
              </w:rPr>
            </w:pPr>
            <w:r>
              <w:rPr>
                <w:rFonts w:cs="Times New Roman"/>
              </w:rPr>
              <w:t>decimal(10, 2)</w:t>
            </w:r>
          </w:p>
        </w:tc>
        <w:tc>
          <w:tcPr>
            <w:tcW w:w="1751" w:type="dxa"/>
          </w:tcPr>
          <w:p w14:paraId="2C897E41">
            <w:pPr>
              <w:widowControl w:val="0"/>
              <w:jc w:val="both"/>
              <w:rPr>
                <w:rFonts w:cs="Times New Roman"/>
                <w:color w:val="000000" w:themeColor="text1"/>
                <w:lang w:eastAsia="vi-VN"/>
                <w14:textFill>
                  <w14:solidFill>
                    <w14:schemeClr w14:val="tx1"/>
                  </w14:solidFill>
                </w14:textFill>
              </w:rPr>
            </w:pPr>
          </w:p>
        </w:tc>
      </w:tr>
      <w:tr w14:paraId="794FC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8" w:type="dxa"/>
          </w:tcPr>
          <w:p w14:paraId="18CCB469">
            <w:pPr>
              <w:widowControl w:val="0"/>
              <w:jc w:val="both"/>
              <w:rPr>
                <w:rFonts w:cs="Times New Roman"/>
                <w:color w:val="000000" w:themeColor="text1"/>
                <w:lang w:eastAsia="vi-VN"/>
                <w14:textFill>
                  <w14:solidFill>
                    <w14:schemeClr w14:val="tx1"/>
                  </w14:solidFill>
                </w14:textFill>
              </w:rPr>
            </w:pPr>
            <w:r>
              <w:rPr>
                <w:rFonts w:cs="Times New Roman"/>
              </w:rPr>
              <w:t>status</w:t>
            </w:r>
          </w:p>
        </w:tc>
        <w:tc>
          <w:tcPr>
            <w:tcW w:w="2200" w:type="dxa"/>
            <w:vAlign w:val="bottom"/>
          </w:tcPr>
          <w:p w14:paraId="7198CD29">
            <w:pPr>
              <w:widowControl/>
              <w:jc w:val="left"/>
              <w:textAlignment w:val="bottom"/>
              <w:rPr>
                <w:rFonts w:cs="Times New Roman"/>
                <w:color w:val="000000" w:themeColor="text1"/>
                <w:lang w:eastAsia="vi-VN"/>
                <w14:textFill>
                  <w14:solidFill>
                    <w14:schemeClr w14:val="tx1"/>
                  </w14:solidFill>
                </w14:textFill>
              </w:rPr>
            </w:pPr>
            <w:r>
              <w:rPr>
                <w:rFonts w:eastAsia="sans-serif" w:cs="Times New Roman"/>
                <w:color w:val="000000"/>
                <w:lang w:bidi="ar"/>
              </w:rPr>
              <w:t>TrangThai</w:t>
            </w:r>
          </w:p>
        </w:tc>
        <w:tc>
          <w:tcPr>
            <w:tcW w:w="2461" w:type="dxa"/>
          </w:tcPr>
          <w:p w14:paraId="5FF17F7B">
            <w:pPr>
              <w:widowControl w:val="0"/>
              <w:jc w:val="both"/>
              <w:rPr>
                <w:rFonts w:cs="Times New Roman"/>
                <w:color w:val="000000" w:themeColor="text1"/>
                <w:lang w:eastAsia="vi-VN"/>
                <w14:textFill>
                  <w14:solidFill>
                    <w14:schemeClr w14:val="tx1"/>
                  </w14:solidFill>
                </w14:textFill>
              </w:rPr>
            </w:pPr>
            <w:r>
              <w:rPr>
                <w:rFonts w:cs="Times New Roman"/>
              </w:rPr>
              <w:t>nvarchar(50)</w:t>
            </w:r>
          </w:p>
        </w:tc>
        <w:tc>
          <w:tcPr>
            <w:tcW w:w="1751" w:type="dxa"/>
          </w:tcPr>
          <w:p w14:paraId="5BFC9413">
            <w:pPr>
              <w:widowControl w:val="0"/>
              <w:jc w:val="both"/>
              <w:rPr>
                <w:rFonts w:cs="Times New Roman"/>
                <w:color w:val="000000" w:themeColor="text1"/>
                <w:lang w:eastAsia="vi-VN"/>
                <w14:textFill>
                  <w14:solidFill>
                    <w14:schemeClr w14:val="tx1"/>
                  </w14:solidFill>
                </w14:textFill>
              </w:rPr>
            </w:pPr>
          </w:p>
        </w:tc>
      </w:tr>
      <w:tr w14:paraId="036DA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8" w:type="dxa"/>
          </w:tcPr>
          <w:p w14:paraId="76439F1A">
            <w:pPr>
              <w:widowControl w:val="0"/>
              <w:jc w:val="both"/>
              <w:rPr>
                <w:rFonts w:cs="Times New Roman"/>
                <w:color w:val="000000" w:themeColor="text1"/>
                <w:lang w:eastAsia="vi-VN"/>
                <w14:textFill>
                  <w14:solidFill>
                    <w14:schemeClr w14:val="tx1"/>
                  </w14:solidFill>
                </w14:textFill>
              </w:rPr>
            </w:pPr>
            <w:r>
              <w:rPr>
                <w:rFonts w:cs="Times New Roman"/>
              </w:rPr>
              <w:t>transaction_id</w:t>
            </w:r>
          </w:p>
        </w:tc>
        <w:tc>
          <w:tcPr>
            <w:tcW w:w="2200" w:type="dxa"/>
            <w:vAlign w:val="bottom"/>
          </w:tcPr>
          <w:p w14:paraId="00B273C6">
            <w:pPr>
              <w:widowControl/>
              <w:jc w:val="left"/>
              <w:textAlignment w:val="bottom"/>
              <w:rPr>
                <w:rFonts w:cs="Times New Roman"/>
                <w:color w:val="000000" w:themeColor="text1"/>
                <w:lang w:eastAsia="vi-VN"/>
                <w14:textFill>
                  <w14:solidFill>
                    <w14:schemeClr w14:val="tx1"/>
                  </w14:solidFill>
                </w14:textFill>
              </w:rPr>
            </w:pPr>
            <w:r>
              <w:rPr>
                <w:rFonts w:eastAsia="sans-serif" w:cs="Times New Roman"/>
                <w:color w:val="000000"/>
                <w:lang w:bidi="ar"/>
              </w:rPr>
              <w:t>MaGiaoDich</w:t>
            </w:r>
          </w:p>
        </w:tc>
        <w:tc>
          <w:tcPr>
            <w:tcW w:w="2461" w:type="dxa"/>
          </w:tcPr>
          <w:p w14:paraId="7440E65D">
            <w:pPr>
              <w:widowControl w:val="0"/>
              <w:jc w:val="both"/>
              <w:rPr>
                <w:rFonts w:cs="Times New Roman"/>
                <w:color w:val="000000" w:themeColor="text1"/>
                <w:lang w:eastAsia="vi-VN"/>
                <w14:textFill>
                  <w14:solidFill>
                    <w14:schemeClr w14:val="tx1"/>
                  </w14:solidFill>
                </w14:textFill>
              </w:rPr>
            </w:pPr>
            <w:r>
              <w:rPr>
                <w:rFonts w:cs="Times New Roman"/>
              </w:rPr>
              <w:t>nvarchar(255)</w:t>
            </w:r>
          </w:p>
        </w:tc>
        <w:tc>
          <w:tcPr>
            <w:tcW w:w="1751" w:type="dxa"/>
          </w:tcPr>
          <w:p w14:paraId="1FF8509D">
            <w:pPr>
              <w:widowControl w:val="0"/>
              <w:jc w:val="both"/>
              <w:rPr>
                <w:rFonts w:cs="Times New Roman"/>
                <w:color w:val="000000" w:themeColor="text1"/>
                <w:lang w:eastAsia="vi-VN"/>
                <w14:textFill>
                  <w14:solidFill>
                    <w14:schemeClr w14:val="tx1"/>
                  </w14:solidFill>
                </w14:textFill>
              </w:rPr>
            </w:pPr>
          </w:p>
        </w:tc>
      </w:tr>
      <w:tr w14:paraId="3CBEC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8" w:type="dxa"/>
          </w:tcPr>
          <w:p w14:paraId="2B65121B">
            <w:pPr>
              <w:widowControl w:val="0"/>
              <w:jc w:val="both"/>
              <w:rPr>
                <w:rFonts w:cs="Times New Roman"/>
                <w:color w:val="000000" w:themeColor="text1"/>
                <w:lang w:eastAsia="vi-VN"/>
                <w14:textFill>
                  <w14:solidFill>
                    <w14:schemeClr w14:val="tx1"/>
                  </w14:solidFill>
                </w14:textFill>
              </w:rPr>
            </w:pPr>
            <w:r>
              <w:rPr>
                <w:rFonts w:cs="Times New Roman"/>
              </w:rPr>
              <w:t>created_at</w:t>
            </w:r>
          </w:p>
        </w:tc>
        <w:tc>
          <w:tcPr>
            <w:tcW w:w="2200" w:type="dxa"/>
            <w:vAlign w:val="bottom"/>
          </w:tcPr>
          <w:p w14:paraId="37301BA0">
            <w:pPr>
              <w:widowControl/>
              <w:jc w:val="left"/>
              <w:textAlignment w:val="bottom"/>
              <w:rPr>
                <w:rFonts w:cs="Times New Roman"/>
                <w:color w:val="000000" w:themeColor="text1"/>
                <w:lang w:eastAsia="vi-VN"/>
                <w14:textFill>
                  <w14:solidFill>
                    <w14:schemeClr w14:val="tx1"/>
                  </w14:solidFill>
                </w14:textFill>
              </w:rPr>
            </w:pPr>
            <w:r>
              <w:rPr>
                <w:rFonts w:eastAsia="sans-serif" w:cs="Times New Roman"/>
                <w:color w:val="000000"/>
                <w:lang w:bidi="ar"/>
              </w:rPr>
              <w:t>NgayTao</w:t>
            </w:r>
          </w:p>
        </w:tc>
        <w:tc>
          <w:tcPr>
            <w:tcW w:w="2461" w:type="dxa"/>
          </w:tcPr>
          <w:p w14:paraId="443F5C04">
            <w:pPr>
              <w:widowControl w:val="0"/>
              <w:jc w:val="both"/>
              <w:rPr>
                <w:rFonts w:cs="Times New Roman"/>
                <w:color w:val="000000" w:themeColor="text1"/>
                <w:lang w:eastAsia="vi-VN"/>
                <w14:textFill>
                  <w14:solidFill>
                    <w14:schemeClr w14:val="tx1"/>
                  </w14:solidFill>
                </w14:textFill>
              </w:rPr>
            </w:pPr>
            <w:r>
              <w:rPr>
                <w:rFonts w:cs="Times New Roman"/>
              </w:rPr>
              <w:t>datetime</w:t>
            </w:r>
          </w:p>
        </w:tc>
        <w:tc>
          <w:tcPr>
            <w:tcW w:w="1751" w:type="dxa"/>
          </w:tcPr>
          <w:p w14:paraId="26AB1A38">
            <w:pPr>
              <w:widowControl w:val="0"/>
              <w:jc w:val="both"/>
              <w:rPr>
                <w:rFonts w:cs="Times New Roman"/>
                <w:color w:val="000000" w:themeColor="text1"/>
                <w:lang w:eastAsia="vi-VN"/>
                <w14:textFill>
                  <w14:solidFill>
                    <w14:schemeClr w14:val="tx1"/>
                  </w14:solidFill>
                </w14:textFill>
              </w:rPr>
            </w:pPr>
          </w:p>
        </w:tc>
      </w:tr>
    </w:tbl>
    <w:p w14:paraId="2C4689A2">
      <w:pPr>
        <w:rPr>
          <w:rFonts w:cs="Times New Roman"/>
          <w:lang w:eastAsia="vi-VN"/>
        </w:rPr>
      </w:pPr>
    </w:p>
    <w:p w14:paraId="28D5AD43">
      <w:pPr>
        <w:pStyle w:val="253"/>
        <w:rPr>
          <w:rFonts w:hint="default" w:ascii="Times New Roman" w:hAnsi="Times New Roman" w:cs="Times New Roman"/>
          <w:i/>
          <w:iCs/>
          <w:sz w:val="24"/>
          <w:szCs w:val="24"/>
          <w:lang w:val="vi-VN"/>
        </w:rPr>
      </w:pPr>
      <w:bookmarkStart w:id="375" w:name="_Toc7041"/>
      <w:r>
        <w:rPr>
          <w:i/>
          <w:iCs/>
        </w:rPr>
        <w:t xml:space="preserve">Bảng </w:t>
      </w:r>
      <w:r>
        <w:rPr>
          <w:rFonts w:hint="default"/>
          <w:i/>
          <w:iCs/>
          <w:lang w:val="vi-VN"/>
        </w:rPr>
        <w:t>3</w:t>
      </w:r>
      <w:r>
        <w:rPr>
          <w:i/>
          <w:iCs/>
        </w:rPr>
        <w:t>.</w:t>
      </w:r>
      <w:r>
        <w:rPr>
          <w:rFonts w:hint="default"/>
          <w:i/>
          <w:iCs/>
          <w:lang w:val="vi-VN"/>
        </w:rPr>
        <w:t xml:space="preserve">4 </w:t>
      </w:r>
      <w:r>
        <w:rPr>
          <w:i/>
          <w:iCs/>
        </w:rPr>
        <w:t>Bảng</w:t>
      </w:r>
      <w:r>
        <w:rPr>
          <w:rFonts w:hint="default"/>
          <w:i/>
          <w:iCs/>
          <w:lang w:val="vi-VN"/>
        </w:rPr>
        <w:t xml:space="preserve"> thực thể Giỏ Hàng</w:t>
      </w:r>
      <w:bookmarkEnd w:id="375"/>
    </w:p>
    <w:tbl>
      <w:tblPr>
        <w:tblStyle w:val="111"/>
        <w:tblW w:w="87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8"/>
        <w:gridCol w:w="2200"/>
        <w:gridCol w:w="2461"/>
        <w:gridCol w:w="1751"/>
      </w:tblGrid>
      <w:tr w14:paraId="1E944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1" w:hRule="atLeast"/>
          <w:jc w:val="center"/>
        </w:trPr>
        <w:tc>
          <w:tcPr>
            <w:tcW w:w="2328" w:type="dxa"/>
            <w:shd w:val="clear" w:color="auto" w:fill="FFFFFF" w:themeFill="background1"/>
          </w:tcPr>
          <w:p w14:paraId="2F76B25D">
            <w:pPr>
              <w:widowControl w:val="0"/>
              <w:jc w:val="both"/>
              <w:rPr>
                <w:rFonts w:cs="Times New Roman"/>
                <w:color w:val="000000" w:themeColor="text1"/>
                <w:lang w:eastAsia="vi-VN"/>
                <w14:textFill>
                  <w14:solidFill>
                    <w14:schemeClr w14:val="tx1"/>
                  </w14:solidFill>
                </w14:textFill>
              </w:rPr>
            </w:pPr>
            <w:r>
              <w:rPr>
                <w:rFonts w:cs="Times New Roman"/>
                <w:color w:val="000000" w:themeColor="text1"/>
                <w:lang w:eastAsia="vi-VN"/>
                <w14:textFill>
                  <w14:solidFill>
                    <w14:schemeClr w14:val="tx1"/>
                  </w14:solidFill>
                </w14:textFill>
              </w:rPr>
              <w:t>Tên thuộc tính</w:t>
            </w:r>
          </w:p>
        </w:tc>
        <w:tc>
          <w:tcPr>
            <w:tcW w:w="2200" w:type="dxa"/>
            <w:shd w:val="clear" w:color="auto" w:fill="FFFFFF" w:themeFill="background1"/>
          </w:tcPr>
          <w:p w14:paraId="55AA579E">
            <w:pPr>
              <w:widowControl w:val="0"/>
              <w:jc w:val="both"/>
              <w:rPr>
                <w:rFonts w:cs="Times New Roman"/>
                <w:color w:val="000000" w:themeColor="text1"/>
                <w:lang w:eastAsia="vi-VN"/>
                <w14:textFill>
                  <w14:solidFill>
                    <w14:schemeClr w14:val="tx1"/>
                  </w14:solidFill>
                </w14:textFill>
              </w:rPr>
            </w:pPr>
            <w:r>
              <w:rPr>
                <w:rFonts w:cs="Times New Roman"/>
                <w:color w:val="000000" w:themeColor="text1"/>
                <w:lang w:eastAsia="vi-VN"/>
                <w14:textFill>
                  <w14:solidFill>
                    <w14:schemeClr w14:val="tx1"/>
                  </w14:solidFill>
                </w14:textFill>
              </w:rPr>
              <w:t>Ý nghĩa</w:t>
            </w:r>
          </w:p>
        </w:tc>
        <w:tc>
          <w:tcPr>
            <w:tcW w:w="2461" w:type="dxa"/>
            <w:shd w:val="clear" w:color="auto" w:fill="FFFFFF" w:themeFill="background1"/>
          </w:tcPr>
          <w:p w14:paraId="58CB9898">
            <w:pPr>
              <w:widowControl w:val="0"/>
              <w:jc w:val="both"/>
              <w:rPr>
                <w:rFonts w:cs="Times New Roman"/>
                <w:color w:val="000000" w:themeColor="text1"/>
                <w:lang w:eastAsia="vi-VN"/>
                <w14:textFill>
                  <w14:solidFill>
                    <w14:schemeClr w14:val="tx1"/>
                  </w14:solidFill>
                </w14:textFill>
              </w:rPr>
            </w:pPr>
            <w:r>
              <w:rPr>
                <w:rFonts w:cs="Times New Roman"/>
                <w:color w:val="000000" w:themeColor="text1"/>
                <w:lang w:eastAsia="vi-VN"/>
                <w14:textFill>
                  <w14:solidFill>
                    <w14:schemeClr w14:val="tx1"/>
                  </w14:solidFill>
                </w14:textFill>
              </w:rPr>
              <w:t>Kiểu dữ liệu</w:t>
            </w:r>
          </w:p>
        </w:tc>
        <w:tc>
          <w:tcPr>
            <w:tcW w:w="1751" w:type="dxa"/>
            <w:shd w:val="clear" w:color="auto" w:fill="FFFFFF" w:themeFill="background1"/>
          </w:tcPr>
          <w:p w14:paraId="6313D98F">
            <w:pPr>
              <w:widowControl w:val="0"/>
              <w:jc w:val="both"/>
              <w:rPr>
                <w:rFonts w:cs="Times New Roman"/>
                <w:color w:val="000000" w:themeColor="text1"/>
                <w:lang w:eastAsia="vi-VN"/>
                <w14:textFill>
                  <w14:solidFill>
                    <w14:schemeClr w14:val="tx1"/>
                  </w14:solidFill>
                </w14:textFill>
              </w:rPr>
            </w:pPr>
            <w:r>
              <w:rPr>
                <w:rFonts w:cs="Times New Roman"/>
                <w:color w:val="000000" w:themeColor="text1"/>
                <w:lang w:eastAsia="vi-VN"/>
                <w14:textFill>
                  <w14:solidFill>
                    <w14:schemeClr w14:val="tx1"/>
                  </w14:solidFill>
                </w14:textFill>
              </w:rPr>
              <w:t>Rằng buộc</w:t>
            </w:r>
          </w:p>
        </w:tc>
      </w:tr>
      <w:tr w14:paraId="778DD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8" w:type="dxa"/>
          </w:tcPr>
          <w:p w14:paraId="5A9A6E2F">
            <w:pPr>
              <w:widowControl w:val="0"/>
              <w:jc w:val="both"/>
              <w:rPr>
                <w:rFonts w:cs="Times New Roman"/>
                <w:color w:val="000000" w:themeColor="text1"/>
                <w:lang w:eastAsia="vi-VN"/>
                <w14:textFill>
                  <w14:solidFill>
                    <w14:schemeClr w14:val="tx1"/>
                  </w14:solidFill>
                </w14:textFill>
              </w:rPr>
            </w:pPr>
            <w:r>
              <w:rPr>
                <w:rFonts w:cs="Times New Roman"/>
              </w:rPr>
              <w:t>id</w:t>
            </w:r>
          </w:p>
        </w:tc>
        <w:tc>
          <w:tcPr>
            <w:tcW w:w="2200" w:type="dxa"/>
            <w:vAlign w:val="bottom"/>
          </w:tcPr>
          <w:p w14:paraId="4C435DE4">
            <w:pPr>
              <w:widowControl/>
              <w:jc w:val="left"/>
              <w:textAlignment w:val="bottom"/>
              <w:rPr>
                <w:rFonts w:cs="Times New Roman"/>
                <w:color w:val="000000" w:themeColor="text1"/>
                <w:lang w:eastAsia="vi-VN"/>
                <w14:textFill>
                  <w14:solidFill>
                    <w14:schemeClr w14:val="tx1"/>
                  </w14:solidFill>
                </w14:textFill>
              </w:rPr>
            </w:pPr>
            <w:r>
              <w:rPr>
                <w:rFonts w:eastAsia="sans-serif" w:cs="Times New Roman"/>
                <w:color w:val="000000"/>
                <w:lang w:bidi="ar"/>
              </w:rPr>
              <w:t>MaGioHang</w:t>
            </w:r>
          </w:p>
        </w:tc>
        <w:tc>
          <w:tcPr>
            <w:tcW w:w="2461" w:type="dxa"/>
          </w:tcPr>
          <w:p w14:paraId="0BD197C8">
            <w:pPr>
              <w:widowControl w:val="0"/>
              <w:jc w:val="both"/>
              <w:rPr>
                <w:rFonts w:cs="Times New Roman"/>
                <w:color w:val="000000" w:themeColor="text1"/>
                <w:lang w:eastAsia="vi-VN"/>
                <w14:textFill>
                  <w14:solidFill>
                    <w14:schemeClr w14:val="tx1"/>
                  </w14:solidFill>
                </w14:textFill>
              </w:rPr>
            </w:pPr>
            <w:r>
              <w:rPr>
                <w:rFonts w:cs="Times New Roman"/>
              </w:rPr>
              <w:t>int</w:t>
            </w:r>
          </w:p>
        </w:tc>
        <w:tc>
          <w:tcPr>
            <w:tcW w:w="1751" w:type="dxa"/>
          </w:tcPr>
          <w:p w14:paraId="54B24718">
            <w:pPr>
              <w:widowControl w:val="0"/>
              <w:jc w:val="both"/>
              <w:rPr>
                <w:rFonts w:cs="Times New Roman"/>
                <w:color w:val="000000" w:themeColor="text1"/>
                <w:lang w:eastAsia="vi-VN"/>
                <w14:textFill>
                  <w14:solidFill>
                    <w14:schemeClr w14:val="tx1"/>
                  </w14:solidFill>
                </w14:textFill>
              </w:rPr>
            </w:pPr>
            <w:r>
              <w:rPr>
                <w:rFonts w:cs="Times New Roman"/>
                <w:color w:val="000000" w:themeColor="text1"/>
                <w:lang w:eastAsia="vi-VN"/>
                <w14:textFill>
                  <w14:solidFill>
                    <w14:schemeClr w14:val="tx1"/>
                  </w14:solidFill>
                </w14:textFill>
              </w:rPr>
              <w:t>PK</w:t>
            </w:r>
          </w:p>
        </w:tc>
      </w:tr>
      <w:tr w14:paraId="2CB77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8" w:type="dxa"/>
          </w:tcPr>
          <w:p w14:paraId="763D2741">
            <w:pPr>
              <w:widowControl w:val="0"/>
              <w:jc w:val="both"/>
              <w:rPr>
                <w:rFonts w:cs="Times New Roman"/>
                <w:color w:val="000000" w:themeColor="text1"/>
                <w:lang w:eastAsia="vi-VN"/>
                <w14:textFill>
                  <w14:solidFill>
                    <w14:schemeClr w14:val="tx1"/>
                  </w14:solidFill>
                </w14:textFill>
              </w:rPr>
            </w:pPr>
            <w:r>
              <w:rPr>
                <w:rFonts w:cs="Times New Roman"/>
              </w:rPr>
              <w:t>user_id</w:t>
            </w:r>
          </w:p>
        </w:tc>
        <w:tc>
          <w:tcPr>
            <w:tcW w:w="2200" w:type="dxa"/>
            <w:vAlign w:val="bottom"/>
          </w:tcPr>
          <w:p w14:paraId="1F904C93">
            <w:pPr>
              <w:widowControl/>
              <w:jc w:val="left"/>
              <w:textAlignment w:val="bottom"/>
              <w:rPr>
                <w:rFonts w:cs="Times New Roman"/>
                <w:color w:val="000000" w:themeColor="text1"/>
                <w:lang w:eastAsia="vi-VN"/>
                <w14:textFill>
                  <w14:solidFill>
                    <w14:schemeClr w14:val="tx1"/>
                  </w14:solidFill>
                </w14:textFill>
              </w:rPr>
            </w:pPr>
            <w:r>
              <w:rPr>
                <w:rFonts w:eastAsia="sans-serif" w:cs="Times New Roman"/>
                <w:color w:val="000000"/>
                <w:lang w:bidi="ar"/>
              </w:rPr>
              <w:t>MaNguoiDung</w:t>
            </w:r>
          </w:p>
        </w:tc>
        <w:tc>
          <w:tcPr>
            <w:tcW w:w="2461" w:type="dxa"/>
          </w:tcPr>
          <w:p w14:paraId="4A483E00">
            <w:pPr>
              <w:widowControl w:val="0"/>
              <w:jc w:val="both"/>
              <w:rPr>
                <w:rFonts w:cs="Times New Roman"/>
                <w:color w:val="000000" w:themeColor="text1"/>
                <w:lang w:eastAsia="vi-VN"/>
                <w14:textFill>
                  <w14:solidFill>
                    <w14:schemeClr w14:val="tx1"/>
                  </w14:solidFill>
                </w14:textFill>
              </w:rPr>
            </w:pPr>
            <w:r>
              <w:rPr>
                <w:rFonts w:cs="Times New Roman"/>
              </w:rPr>
              <w:t>int</w:t>
            </w:r>
          </w:p>
        </w:tc>
        <w:tc>
          <w:tcPr>
            <w:tcW w:w="1751" w:type="dxa"/>
          </w:tcPr>
          <w:p w14:paraId="6D486E34">
            <w:pPr>
              <w:widowControl w:val="0"/>
              <w:jc w:val="both"/>
              <w:rPr>
                <w:rFonts w:cs="Times New Roman"/>
                <w:color w:val="000000" w:themeColor="text1"/>
                <w:lang w:eastAsia="vi-VN"/>
                <w14:textFill>
                  <w14:solidFill>
                    <w14:schemeClr w14:val="tx1"/>
                  </w14:solidFill>
                </w14:textFill>
              </w:rPr>
            </w:pPr>
            <w:r>
              <w:rPr>
                <w:rFonts w:cs="Times New Roman"/>
                <w:color w:val="000000" w:themeColor="text1"/>
                <w:lang w:eastAsia="vi-VN"/>
                <w14:textFill>
                  <w14:solidFill>
                    <w14:schemeClr w14:val="tx1"/>
                  </w14:solidFill>
                </w14:textFill>
              </w:rPr>
              <w:t>FK</w:t>
            </w:r>
          </w:p>
        </w:tc>
      </w:tr>
    </w:tbl>
    <w:p w14:paraId="3ECE20AC">
      <w:pPr>
        <w:rPr>
          <w:rFonts w:cs="Times New Roman"/>
          <w:lang w:eastAsia="vi-VN"/>
        </w:rPr>
      </w:pPr>
    </w:p>
    <w:p w14:paraId="0A2A27C9">
      <w:pPr>
        <w:pStyle w:val="253"/>
        <w:rPr>
          <w:rFonts w:hint="default" w:ascii="Times New Roman" w:hAnsi="Times New Roman" w:cs="Times New Roman"/>
          <w:i/>
          <w:iCs/>
          <w:sz w:val="24"/>
          <w:szCs w:val="24"/>
          <w:lang w:val="vi-VN" w:eastAsia="vi-VN"/>
        </w:rPr>
      </w:pPr>
      <w:bookmarkStart w:id="376" w:name="_Toc32686"/>
      <w:r>
        <w:rPr>
          <w:i/>
          <w:iCs/>
        </w:rPr>
        <w:t xml:space="preserve">Bảng </w:t>
      </w:r>
      <w:r>
        <w:rPr>
          <w:rFonts w:hint="default"/>
          <w:i/>
          <w:iCs/>
          <w:lang w:val="vi-VN"/>
        </w:rPr>
        <w:t>3</w:t>
      </w:r>
      <w:r>
        <w:rPr>
          <w:i/>
          <w:iCs/>
        </w:rPr>
        <w:t>.</w:t>
      </w:r>
      <w:r>
        <w:rPr>
          <w:rFonts w:hint="default"/>
          <w:i/>
          <w:iCs/>
          <w:lang w:val="vi-VN"/>
        </w:rPr>
        <w:t xml:space="preserve">5 </w:t>
      </w:r>
      <w:r>
        <w:rPr>
          <w:i/>
          <w:iCs/>
        </w:rPr>
        <w:t>Bảng</w:t>
      </w:r>
      <w:r>
        <w:rPr>
          <w:rFonts w:hint="default"/>
          <w:i/>
          <w:iCs/>
          <w:lang w:val="vi-VN"/>
        </w:rPr>
        <w:t xml:space="preserve"> thực thể Yêu thích</w:t>
      </w:r>
      <w:bookmarkEnd w:id="376"/>
    </w:p>
    <w:tbl>
      <w:tblPr>
        <w:tblStyle w:val="111"/>
        <w:tblW w:w="87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8"/>
        <w:gridCol w:w="2200"/>
        <w:gridCol w:w="2461"/>
        <w:gridCol w:w="1751"/>
      </w:tblGrid>
      <w:tr w14:paraId="4548D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1" w:hRule="atLeast"/>
          <w:jc w:val="center"/>
        </w:trPr>
        <w:tc>
          <w:tcPr>
            <w:tcW w:w="2328" w:type="dxa"/>
            <w:shd w:val="clear" w:color="auto" w:fill="FFFFFF" w:themeFill="background1"/>
          </w:tcPr>
          <w:p w14:paraId="415FB715">
            <w:pPr>
              <w:widowControl w:val="0"/>
              <w:jc w:val="both"/>
              <w:rPr>
                <w:rFonts w:cs="Times New Roman"/>
                <w:color w:val="000000" w:themeColor="text1"/>
                <w:lang w:eastAsia="vi-VN"/>
                <w14:textFill>
                  <w14:solidFill>
                    <w14:schemeClr w14:val="tx1"/>
                  </w14:solidFill>
                </w14:textFill>
              </w:rPr>
            </w:pPr>
            <w:r>
              <w:rPr>
                <w:rFonts w:cs="Times New Roman"/>
                <w:color w:val="000000" w:themeColor="text1"/>
                <w:lang w:eastAsia="vi-VN"/>
                <w14:textFill>
                  <w14:solidFill>
                    <w14:schemeClr w14:val="tx1"/>
                  </w14:solidFill>
                </w14:textFill>
              </w:rPr>
              <w:t>Tên thuộc tính</w:t>
            </w:r>
          </w:p>
        </w:tc>
        <w:tc>
          <w:tcPr>
            <w:tcW w:w="2200" w:type="dxa"/>
            <w:shd w:val="clear" w:color="auto" w:fill="FFFFFF" w:themeFill="background1"/>
          </w:tcPr>
          <w:p w14:paraId="797E8A89">
            <w:pPr>
              <w:widowControl w:val="0"/>
              <w:jc w:val="both"/>
              <w:rPr>
                <w:rFonts w:cs="Times New Roman"/>
                <w:color w:val="000000" w:themeColor="text1"/>
                <w:lang w:eastAsia="vi-VN"/>
                <w14:textFill>
                  <w14:solidFill>
                    <w14:schemeClr w14:val="tx1"/>
                  </w14:solidFill>
                </w14:textFill>
              </w:rPr>
            </w:pPr>
            <w:r>
              <w:rPr>
                <w:rFonts w:cs="Times New Roman"/>
                <w:color w:val="000000" w:themeColor="text1"/>
                <w:lang w:eastAsia="vi-VN"/>
                <w14:textFill>
                  <w14:solidFill>
                    <w14:schemeClr w14:val="tx1"/>
                  </w14:solidFill>
                </w14:textFill>
              </w:rPr>
              <w:t>Ý nghĩa</w:t>
            </w:r>
          </w:p>
        </w:tc>
        <w:tc>
          <w:tcPr>
            <w:tcW w:w="2461" w:type="dxa"/>
            <w:shd w:val="clear" w:color="auto" w:fill="FFFFFF" w:themeFill="background1"/>
          </w:tcPr>
          <w:p w14:paraId="6FC7C39C">
            <w:pPr>
              <w:widowControl w:val="0"/>
              <w:jc w:val="both"/>
              <w:rPr>
                <w:rFonts w:cs="Times New Roman"/>
                <w:color w:val="000000" w:themeColor="text1"/>
                <w:lang w:eastAsia="vi-VN"/>
                <w14:textFill>
                  <w14:solidFill>
                    <w14:schemeClr w14:val="tx1"/>
                  </w14:solidFill>
                </w14:textFill>
              </w:rPr>
            </w:pPr>
            <w:r>
              <w:rPr>
                <w:rFonts w:cs="Times New Roman"/>
                <w:color w:val="000000" w:themeColor="text1"/>
                <w:lang w:eastAsia="vi-VN"/>
                <w14:textFill>
                  <w14:solidFill>
                    <w14:schemeClr w14:val="tx1"/>
                  </w14:solidFill>
                </w14:textFill>
              </w:rPr>
              <w:t>Kiểu dữ liệu</w:t>
            </w:r>
          </w:p>
        </w:tc>
        <w:tc>
          <w:tcPr>
            <w:tcW w:w="1751" w:type="dxa"/>
            <w:shd w:val="clear" w:color="auto" w:fill="FFFFFF" w:themeFill="background1"/>
          </w:tcPr>
          <w:p w14:paraId="019C921F">
            <w:pPr>
              <w:widowControl w:val="0"/>
              <w:jc w:val="both"/>
              <w:rPr>
                <w:rFonts w:cs="Times New Roman"/>
                <w:color w:val="000000" w:themeColor="text1"/>
                <w:lang w:eastAsia="vi-VN"/>
                <w14:textFill>
                  <w14:solidFill>
                    <w14:schemeClr w14:val="tx1"/>
                  </w14:solidFill>
                </w14:textFill>
              </w:rPr>
            </w:pPr>
            <w:r>
              <w:rPr>
                <w:rFonts w:cs="Times New Roman"/>
                <w:color w:val="000000" w:themeColor="text1"/>
                <w:lang w:eastAsia="vi-VN"/>
                <w14:textFill>
                  <w14:solidFill>
                    <w14:schemeClr w14:val="tx1"/>
                  </w14:solidFill>
                </w14:textFill>
              </w:rPr>
              <w:t>Rằng buộc</w:t>
            </w:r>
          </w:p>
        </w:tc>
      </w:tr>
      <w:tr w14:paraId="641E3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8" w:type="dxa"/>
          </w:tcPr>
          <w:p w14:paraId="5BD0121B">
            <w:pPr>
              <w:widowControl w:val="0"/>
              <w:jc w:val="both"/>
              <w:rPr>
                <w:rFonts w:cs="Times New Roman"/>
                <w:color w:val="000000" w:themeColor="text1"/>
                <w:lang w:eastAsia="vi-VN"/>
                <w14:textFill>
                  <w14:solidFill>
                    <w14:schemeClr w14:val="tx1"/>
                  </w14:solidFill>
                </w14:textFill>
              </w:rPr>
            </w:pPr>
            <w:r>
              <w:rPr>
                <w:rFonts w:cs="Times New Roman"/>
              </w:rPr>
              <w:t>user_id</w:t>
            </w:r>
          </w:p>
        </w:tc>
        <w:tc>
          <w:tcPr>
            <w:tcW w:w="2200" w:type="dxa"/>
            <w:vAlign w:val="bottom"/>
          </w:tcPr>
          <w:p w14:paraId="17EF05DF">
            <w:pPr>
              <w:widowControl/>
              <w:jc w:val="left"/>
              <w:textAlignment w:val="bottom"/>
              <w:rPr>
                <w:rFonts w:cs="Times New Roman"/>
                <w:color w:val="000000" w:themeColor="text1"/>
                <w:lang w:eastAsia="vi-VN"/>
                <w14:textFill>
                  <w14:solidFill>
                    <w14:schemeClr w14:val="tx1"/>
                  </w14:solidFill>
                </w14:textFill>
              </w:rPr>
            </w:pPr>
            <w:r>
              <w:rPr>
                <w:rFonts w:eastAsia="sans-serif" w:cs="Times New Roman"/>
                <w:color w:val="000000"/>
                <w:lang w:bidi="ar"/>
              </w:rPr>
              <w:t>MaNguoiDung</w:t>
            </w:r>
          </w:p>
        </w:tc>
        <w:tc>
          <w:tcPr>
            <w:tcW w:w="2461" w:type="dxa"/>
          </w:tcPr>
          <w:p w14:paraId="6742C433">
            <w:pPr>
              <w:widowControl w:val="0"/>
              <w:jc w:val="both"/>
              <w:rPr>
                <w:rFonts w:cs="Times New Roman"/>
                <w:color w:val="000000" w:themeColor="text1"/>
                <w:lang w:eastAsia="vi-VN"/>
                <w14:textFill>
                  <w14:solidFill>
                    <w14:schemeClr w14:val="tx1"/>
                  </w14:solidFill>
                </w14:textFill>
              </w:rPr>
            </w:pPr>
            <w:r>
              <w:rPr>
                <w:rFonts w:cs="Times New Roman"/>
              </w:rPr>
              <w:t>int</w:t>
            </w:r>
          </w:p>
        </w:tc>
        <w:tc>
          <w:tcPr>
            <w:tcW w:w="1751" w:type="dxa"/>
          </w:tcPr>
          <w:p w14:paraId="4A984EA8">
            <w:pPr>
              <w:widowControl w:val="0"/>
              <w:jc w:val="both"/>
              <w:rPr>
                <w:rFonts w:cs="Times New Roman"/>
                <w:color w:val="000000" w:themeColor="text1"/>
                <w:lang w:eastAsia="vi-VN"/>
                <w14:textFill>
                  <w14:solidFill>
                    <w14:schemeClr w14:val="tx1"/>
                  </w14:solidFill>
                </w14:textFill>
              </w:rPr>
            </w:pPr>
            <w:r>
              <w:rPr>
                <w:rFonts w:cs="Times New Roman"/>
                <w:color w:val="000000" w:themeColor="text1"/>
                <w:lang w:eastAsia="vi-VN"/>
                <w14:textFill>
                  <w14:solidFill>
                    <w14:schemeClr w14:val="tx1"/>
                  </w14:solidFill>
                </w14:textFill>
              </w:rPr>
              <w:t>PK</w:t>
            </w:r>
          </w:p>
        </w:tc>
      </w:tr>
      <w:tr w14:paraId="2E104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8" w:type="dxa"/>
          </w:tcPr>
          <w:p w14:paraId="07DD1BAB">
            <w:pPr>
              <w:widowControl w:val="0"/>
              <w:jc w:val="both"/>
              <w:rPr>
                <w:rFonts w:cs="Times New Roman"/>
                <w:color w:val="000000" w:themeColor="text1"/>
                <w:lang w:eastAsia="vi-VN"/>
                <w14:textFill>
                  <w14:solidFill>
                    <w14:schemeClr w14:val="tx1"/>
                  </w14:solidFill>
                </w14:textFill>
              </w:rPr>
            </w:pPr>
            <w:r>
              <w:rPr>
                <w:rFonts w:cs="Times New Roman"/>
              </w:rPr>
              <w:t>product_id</w:t>
            </w:r>
          </w:p>
        </w:tc>
        <w:tc>
          <w:tcPr>
            <w:tcW w:w="2200" w:type="dxa"/>
            <w:vAlign w:val="bottom"/>
          </w:tcPr>
          <w:p w14:paraId="54B74D31">
            <w:pPr>
              <w:widowControl/>
              <w:jc w:val="left"/>
              <w:textAlignment w:val="bottom"/>
              <w:rPr>
                <w:rFonts w:cs="Times New Roman"/>
                <w:color w:val="000000" w:themeColor="text1"/>
                <w:lang w:eastAsia="vi-VN"/>
                <w14:textFill>
                  <w14:solidFill>
                    <w14:schemeClr w14:val="tx1"/>
                  </w14:solidFill>
                </w14:textFill>
              </w:rPr>
            </w:pPr>
            <w:r>
              <w:rPr>
                <w:rFonts w:eastAsia="sans-serif" w:cs="Times New Roman"/>
                <w:color w:val="000000"/>
                <w:lang w:bidi="ar"/>
              </w:rPr>
              <w:t>MaSanPham</w:t>
            </w:r>
          </w:p>
        </w:tc>
        <w:tc>
          <w:tcPr>
            <w:tcW w:w="2461" w:type="dxa"/>
          </w:tcPr>
          <w:p w14:paraId="75655C33">
            <w:pPr>
              <w:widowControl w:val="0"/>
              <w:jc w:val="both"/>
              <w:rPr>
                <w:rFonts w:cs="Times New Roman"/>
                <w:color w:val="000000" w:themeColor="text1"/>
                <w:lang w:eastAsia="vi-VN"/>
                <w14:textFill>
                  <w14:solidFill>
                    <w14:schemeClr w14:val="tx1"/>
                  </w14:solidFill>
                </w14:textFill>
              </w:rPr>
            </w:pPr>
            <w:r>
              <w:rPr>
                <w:rFonts w:cs="Times New Roman"/>
              </w:rPr>
              <w:t>int</w:t>
            </w:r>
          </w:p>
        </w:tc>
        <w:tc>
          <w:tcPr>
            <w:tcW w:w="1751" w:type="dxa"/>
          </w:tcPr>
          <w:p w14:paraId="435C3CEA">
            <w:pPr>
              <w:widowControl w:val="0"/>
              <w:jc w:val="both"/>
              <w:rPr>
                <w:rFonts w:cs="Times New Roman"/>
                <w:color w:val="000000" w:themeColor="text1"/>
                <w:lang w:eastAsia="vi-VN"/>
                <w14:textFill>
                  <w14:solidFill>
                    <w14:schemeClr w14:val="tx1"/>
                  </w14:solidFill>
                </w14:textFill>
              </w:rPr>
            </w:pPr>
            <w:r>
              <w:rPr>
                <w:rFonts w:cs="Times New Roman"/>
                <w:color w:val="000000" w:themeColor="text1"/>
                <w:lang w:eastAsia="vi-VN"/>
                <w14:textFill>
                  <w14:solidFill>
                    <w14:schemeClr w14:val="tx1"/>
                  </w14:solidFill>
                </w14:textFill>
              </w:rPr>
              <w:t>PK</w:t>
            </w:r>
          </w:p>
        </w:tc>
      </w:tr>
      <w:tr w14:paraId="34629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8" w:type="dxa"/>
          </w:tcPr>
          <w:p w14:paraId="728F9360">
            <w:pPr>
              <w:widowControl w:val="0"/>
              <w:jc w:val="both"/>
              <w:rPr>
                <w:rFonts w:cs="Times New Roman"/>
                <w:color w:val="000000" w:themeColor="text1"/>
                <w:lang w:eastAsia="vi-VN"/>
                <w14:textFill>
                  <w14:solidFill>
                    <w14:schemeClr w14:val="tx1"/>
                  </w14:solidFill>
                </w14:textFill>
              </w:rPr>
            </w:pPr>
            <w:r>
              <w:rPr>
                <w:rFonts w:cs="Times New Roman"/>
              </w:rPr>
              <w:t>created_at</w:t>
            </w:r>
          </w:p>
        </w:tc>
        <w:tc>
          <w:tcPr>
            <w:tcW w:w="2200" w:type="dxa"/>
            <w:vAlign w:val="bottom"/>
          </w:tcPr>
          <w:p w14:paraId="0CA1F2DD">
            <w:pPr>
              <w:widowControl/>
              <w:jc w:val="left"/>
              <w:textAlignment w:val="bottom"/>
              <w:rPr>
                <w:rFonts w:cs="Times New Roman"/>
                <w:color w:val="000000" w:themeColor="text1"/>
                <w:lang w:eastAsia="vi-VN"/>
                <w14:textFill>
                  <w14:solidFill>
                    <w14:schemeClr w14:val="tx1"/>
                  </w14:solidFill>
                </w14:textFill>
              </w:rPr>
            </w:pPr>
            <w:r>
              <w:rPr>
                <w:rFonts w:eastAsia="sans-serif" w:cs="Times New Roman"/>
                <w:color w:val="000000"/>
                <w:lang w:bidi="ar"/>
              </w:rPr>
              <w:t>NgayTao</w:t>
            </w:r>
          </w:p>
        </w:tc>
        <w:tc>
          <w:tcPr>
            <w:tcW w:w="2461" w:type="dxa"/>
          </w:tcPr>
          <w:p w14:paraId="3D6D9731">
            <w:pPr>
              <w:widowControl w:val="0"/>
              <w:jc w:val="both"/>
              <w:rPr>
                <w:rFonts w:cs="Times New Roman"/>
                <w:color w:val="000000" w:themeColor="text1"/>
                <w:lang w:eastAsia="vi-VN"/>
                <w14:textFill>
                  <w14:solidFill>
                    <w14:schemeClr w14:val="tx1"/>
                  </w14:solidFill>
                </w14:textFill>
              </w:rPr>
            </w:pPr>
            <w:r>
              <w:rPr>
                <w:rFonts w:cs="Times New Roman"/>
              </w:rPr>
              <w:t>datetime</w:t>
            </w:r>
          </w:p>
        </w:tc>
        <w:tc>
          <w:tcPr>
            <w:tcW w:w="1751" w:type="dxa"/>
          </w:tcPr>
          <w:p w14:paraId="110802B9">
            <w:pPr>
              <w:widowControl w:val="0"/>
              <w:jc w:val="both"/>
              <w:rPr>
                <w:rFonts w:cs="Times New Roman"/>
                <w:color w:val="000000" w:themeColor="text1"/>
                <w:lang w:eastAsia="vi-VN"/>
                <w14:textFill>
                  <w14:solidFill>
                    <w14:schemeClr w14:val="tx1"/>
                  </w14:solidFill>
                </w14:textFill>
              </w:rPr>
            </w:pPr>
          </w:p>
        </w:tc>
      </w:tr>
    </w:tbl>
    <w:p w14:paraId="5AFB4BB7">
      <w:pPr>
        <w:rPr>
          <w:rFonts w:cs="Times New Roman"/>
          <w:lang w:eastAsia="vi-VN"/>
        </w:rPr>
      </w:pPr>
    </w:p>
    <w:p w14:paraId="2A2C9584">
      <w:pPr>
        <w:pStyle w:val="253"/>
        <w:rPr>
          <w:rFonts w:hint="default" w:ascii="Times New Roman" w:hAnsi="Times New Roman" w:cs="Times New Roman"/>
          <w:i/>
          <w:iCs/>
          <w:sz w:val="24"/>
          <w:szCs w:val="24"/>
          <w:lang w:val="vi-VN" w:eastAsia="vi-VN"/>
        </w:rPr>
      </w:pPr>
      <w:bookmarkStart w:id="377" w:name="_Toc12201"/>
      <w:r>
        <w:rPr>
          <w:i/>
          <w:iCs/>
        </w:rPr>
        <w:t xml:space="preserve">Bảng </w:t>
      </w:r>
      <w:r>
        <w:rPr>
          <w:rFonts w:hint="default"/>
          <w:i/>
          <w:iCs/>
          <w:lang w:val="vi-VN"/>
        </w:rPr>
        <w:t>3</w:t>
      </w:r>
      <w:r>
        <w:rPr>
          <w:i/>
          <w:iCs/>
        </w:rPr>
        <w:t>.</w:t>
      </w:r>
      <w:r>
        <w:rPr>
          <w:rFonts w:hint="default"/>
          <w:i/>
          <w:iCs/>
          <w:lang w:val="vi-VN"/>
        </w:rPr>
        <w:t xml:space="preserve">6 </w:t>
      </w:r>
      <w:r>
        <w:rPr>
          <w:i/>
          <w:iCs/>
        </w:rPr>
        <w:t>Bảng</w:t>
      </w:r>
      <w:r>
        <w:rPr>
          <w:rFonts w:hint="default"/>
          <w:i/>
          <w:iCs/>
          <w:lang w:val="vi-VN"/>
        </w:rPr>
        <w:t xml:space="preserve"> thực thể Đánh giá</w:t>
      </w:r>
      <w:bookmarkEnd w:id="377"/>
    </w:p>
    <w:tbl>
      <w:tblPr>
        <w:tblStyle w:val="111"/>
        <w:tblW w:w="87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8"/>
        <w:gridCol w:w="2200"/>
        <w:gridCol w:w="2461"/>
        <w:gridCol w:w="1751"/>
      </w:tblGrid>
      <w:tr w14:paraId="6BD4A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1" w:hRule="atLeast"/>
          <w:jc w:val="center"/>
        </w:trPr>
        <w:tc>
          <w:tcPr>
            <w:tcW w:w="2328" w:type="dxa"/>
            <w:shd w:val="clear" w:color="auto" w:fill="FFFFFF" w:themeFill="background1"/>
          </w:tcPr>
          <w:p w14:paraId="56C647B5">
            <w:pPr>
              <w:widowControl w:val="0"/>
              <w:jc w:val="both"/>
              <w:rPr>
                <w:rFonts w:cs="Times New Roman"/>
                <w:color w:val="000000" w:themeColor="text1"/>
                <w:lang w:eastAsia="vi-VN"/>
                <w14:textFill>
                  <w14:solidFill>
                    <w14:schemeClr w14:val="tx1"/>
                  </w14:solidFill>
                </w14:textFill>
              </w:rPr>
            </w:pPr>
            <w:r>
              <w:rPr>
                <w:rFonts w:cs="Times New Roman"/>
                <w:color w:val="000000" w:themeColor="text1"/>
                <w:lang w:eastAsia="vi-VN"/>
                <w14:textFill>
                  <w14:solidFill>
                    <w14:schemeClr w14:val="tx1"/>
                  </w14:solidFill>
                </w14:textFill>
              </w:rPr>
              <w:t>Tên thuộc tính</w:t>
            </w:r>
          </w:p>
        </w:tc>
        <w:tc>
          <w:tcPr>
            <w:tcW w:w="2200" w:type="dxa"/>
            <w:shd w:val="clear" w:color="auto" w:fill="FFFFFF" w:themeFill="background1"/>
          </w:tcPr>
          <w:p w14:paraId="6D646792">
            <w:pPr>
              <w:widowControl w:val="0"/>
              <w:jc w:val="both"/>
              <w:rPr>
                <w:rFonts w:cs="Times New Roman"/>
                <w:color w:val="000000" w:themeColor="text1"/>
                <w:lang w:eastAsia="vi-VN"/>
                <w14:textFill>
                  <w14:solidFill>
                    <w14:schemeClr w14:val="tx1"/>
                  </w14:solidFill>
                </w14:textFill>
              </w:rPr>
            </w:pPr>
            <w:r>
              <w:rPr>
                <w:rFonts w:cs="Times New Roman"/>
                <w:color w:val="000000" w:themeColor="text1"/>
                <w:lang w:eastAsia="vi-VN"/>
                <w14:textFill>
                  <w14:solidFill>
                    <w14:schemeClr w14:val="tx1"/>
                  </w14:solidFill>
                </w14:textFill>
              </w:rPr>
              <w:t>Ý nghĩa</w:t>
            </w:r>
          </w:p>
        </w:tc>
        <w:tc>
          <w:tcPr>
            <w:tcW w:w="2461" w:type="dxa"/>
            <w:shd w:val="clear" w:color="auto" w:fill="FFFFFF" w:themeFill="background1"/>
          </w:tcPr>
          <w:p w14:paraId="57F247AB">
            <w:pPr>
              <w:widowControl w:val="0"/>
              <w:jc w:val="both"/>
              <w:rPr>
                <w:rFonts w:cs="Times New Roman"/>
                <w:color w:val="000000" w:themeColor="text1"/>
                <w:lang w:eastAsia="vi-VN"/>
                <w14:textFill>
                  <w14:solidFill>
                    <w14:schemeClr w14:val="tx1"/>
                  </w14:solidFill>
                </w14:textFill>
              </w:rPr>
            </w:pPr>
            <w:r>
              <w:rPr>
                <w:rFonts w:cs="Times New Roman"/>
                <w:color w:val="000000" w:themeColor="text1"/>
                <w:lang w:eastAsia="vi-VN"/>
                <w14:textFill>
                  <w14:solidFill>
                    <w14:schemeClr w14:val="tx1"/>
                  </w14:solidFill>
                </w14:textFill>
              </w:rPr>
              <w:t>Kiểu dữ liệu</w:t>
            </w:r>
          </w:p>
        </w:tc>
        <w:tc>
          <w:tcPr>
            <w:tcW w:w="1751" w:type="dxa"/>
            <w:shd w:val="clear" w:color="auto" w:fill="FFFFFF" w:themeFill="background1"/>
          </w:tcPr>
          <w:p w14:paraId="49A52F52">
            <w:pPr>
              <w:widowControl w:val="0"/>
              <w:jc w:val="both"/>
              <w:rPr>
                <w:rFonts w:cs="Times New Roman"/>
                <w:color w:val="000000" w:themeColor="text1"/>
                <w:lang w:eastAsia="vi-VN"/>
                <w14:textFill>
                  <w14:solidFill>
                    <w14:schemeClr w14:val="tx1"/>
                  </w14:solidFill>
                </w14:textFill>
              </w:rPr>
            </w:pPr>
            <w:r>
              <w:rPr>
                <w:rFonts w:cs="Times New Roman"/>
                <w:color w:val="000000" w:themeColor="text1"/>
                <w:lang w:eastAsia="vi-VN"/>
                <w14:textFill>
                  <w14:solidFill>
                    <w14:schemeClr w14:val="tx1"/>
                  </w14:solidFill>
                </w14:textFill>
              </w:rPr>
              <w:t>Rằng buộc</w:t>
            </w:r>
          </w:p>
        </w:tc>
      </w:tr>
      <w:tr w14:paraId="62C4A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8" w:type="dxa"/>
          </w:tcPr>
          <w:p w14:paraId="07893DC2">
            <w:pPr>
              <w:widowControl w:val="0"/>
              <w:jc w:val="both"/>
              <w:rPr>
                <w:rFonts w:cs="Times New Roman"/>
                <w:color w:val="000000" w:themeColor="text1"/>
                <w:lang w:eastAsia="vi-VN"/>
                <w14:textFill>
                  <w14:solidFill>
                    <w14:schemeClr w14:val="tx1"/>
                  </w14:solidFill>
                </w14:textFill>
              </w:rPr>
            </w:pPr>
            <w:r>
              <w:rPr>
                <w:rFonts w:cs="Times New Roman"/>
              </w:rPr>
              <w:t>id</w:t>
            </w:r>
          </w:p>
        </w:tc>
        <w:tc>
          <w:tcPr>
            <w:tcW w:w="2200" w:type="dxa"/>
            <w:vAlign w:val="bottom"/>
          </w:tcPr>
          <w:p w14:paraId="5096474A">
            <w:pPr>
              <w:widowControl/>
              <w:jc w:val="left"/>
              <w:textAlignment w:val="bottom"/>
              <w:rPr>
                <w:rFonts w:cs="Times New Roman"/>
                <w:color w:val="000000" w:themeColor="text1"/>
                <w:lang w:eastAsia="vi-VN"/>
                <w14:textFill>
                  <w14:solidFill>
                    <w14:schemeClr w14:val="tx1"/>
                  </w14:solidFill>
                </w14:textFill>
              </w:rPr>
            </w:pPr>
            <w:r>
              <w:rPr>
                <w:rFonts w:eastAsia="sans-serif" w:cs="Times New Roman"/>
                <w:color w:val="000000"/>
                <w:lang w:bidi="ar"/>
              </w:rPr>
              <w:t>MaDanhGia</w:t>
            </w:r>
          </w:p>
        </w:tc>
        <w:tc>
          <w:tcPr>
            <w:tcW w:w="2461" w:type="dxa"/>
          </w:tcPr>
          <w:p w14:paraId="51F940C2">
            <w:pPr>
              <w:widowControl w:val="0"/>
              <w:jc w:val="both"/>
              <w:rPr>
                <w:rFonts w:cs="Times New Roman"/>
                <w:color w:val="000000" w:themeColor="text1"/>
                <w:lang w:eastAsia="vi-VN"/>
                <w14:textFill>
                  <w14:solidFill>
                    <w14:schemeClr w14:val="tx1"/>
                  </w14:solidFill>
                </w14:textFill>
              </w:rPr>
            </w:pPr>
            <w:r>
              <w:rPr>
                <w:rFonts w:cs="Times New Roman"/>
              </w:rPr>
              <w:t>int</w:t>
            </w:r>
          </w:p>
        </w:tc>
        <w:tc>
          <w:tcPr>
            <w:tcW w:w="1751" w:type="dxa"/>
          </w:tcPr>
          <w:p w14:paraId="03953FC7">
            <w:pPr>
              <w:widowControl w:val="0"/>
              <w:jc w:val="both"/>
              <w:rPr>
                <w:rFonts w:cs="Times New Roman"/>
                <w:color w:val="000000" w:themeColor="text1"/>
                <w:lang w:eastAsia="vi-VN"/>
                <w14:textFill>
                  <w14:solidFill>
                    <w14:schemeClr w14:val="tx1"/>
                  </w14:solidFill>
                </w14:textFill>
              </w:rPr>
            </w:pPr>
            <w:r>
              <w:rPr>
                <w:rFonts w:cs="Times New Roman"/>
                <w:color w:val="000000" w:themeColor="text1"/>
                <w:lang w:eastAsia="vi-VN"/>
                <w14:textFill>
                  <w14:solidFill>
                    <w14:schemeClr w14:val="tx1"/>
                  </w14:solidFill>
                </w14:textFill>
              </w:rPr>
              <w:t>PK</w:t>
            </w:r>
          </w:p>
        </w:tc>
      </w:tr>
      <w:tr w14:paraId="7B166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8" w:type="dxa"/>
          </w:tcPr>
          <w:p w14:paraId="1C14346C">
            <w:pPr>
              <w:widowControl w:val="0"/>
              <w:jc w:val="both"/>
              <w:rPr>
                <w:rFonts w:cs="Times New Roman"/>
                <w:color w:val="000000" w:themeColor="text1"/>
                <w:lang w:eastAsia="vi-VN"/>
                <w14:textFill>
                  <w14:solidFill>
                    <w14:schemeClr w14:val="tx1"/>
                  </w14:solidFill>
                </w14:textFill>
              </w:rPr>
            </w:pPr>
            <w:r>
              <w:rPr>
                <w:rFonts w:cs="Times New Roman"/>
              </w:rPr>
              <w:t>user_id</w:t>
            </w:r>
          </w:p>
        </w:tc>
        <w:tc>
          <w:tcPr>
            <w:tcW w:w="2200" w:type="dxa"/>
            <w:vAlign w:val="bottom"/>
          </w:tcPr>
          <w:p w14:paraId="73BE1449">
            <w:pPr>
              <w:widowControl/>
              <w:jc w:val="left"/>
              <w:textAlignment w:val="bottom"/>
              <w:rPr>
                <w:rFonts w:cs="Times New Roman"/>
                <w:color w:val="000000" w:themeColor="text1"/>
                <w:lang w:eastAsia="vi-VN"/>
                <w14:textFill>
                  <w14:solidFill>
                    <w14:schemeClr w14:val="tx1"/>
                  </w14:solidFill>
                </w14:textFill>
              </w:rPr>
            </w:pPr>
            <w:r>
              <w:rPr>
                <w:rFonts w:eastAsia="sans-serif" w:cs="Times New Roman"/>
                <w:color w:val="000000"/>
                <w:lang w:bidi="ar"/>
              </w:rPr>
              <w:t>MaNguoiDung</w:t>
            </w:r>
          </w:p>
        </w:tc>
        <w:tc>
          <w:tcPr>
            <w:tcW w:w="2461" w:type="dxa"/>
          </w:tcPr>
          <w:p w14:paraId="66427FAE">
            <w:pPr>
              <w:widowControl w:val="0"/>
              <w:jc w:val="both"/>
              <w:rPr>
                <w:rFonts w:cs="Times New Roman"/>
                <w:color w:val="000000" w:themeColor="text1"/>
                <w:lang w:eastAsia="vi-VN"/>
                <w14:textFill>
                  <w14:solidFill>
                    <w14:schemeClr w14:val="tx1"/>
                  </w14:solidFill>
                </w14:textFill>
              </w:rPr>
            </w:pPr>
            <w:r>
              <w:rPr>
                <w:rFonts w:cs="Times New Roman"/>
              </w:rPr>
              <w:t>int</w:t>
            </w:r>
          </w:p>
        </w:tc>
        <w:tc>
          <w:tcPr>
            <w:tcW w:w="1751" w:type="dxa"/>
          </w:tcPr>
          <w:p w14:paraId="20A405D5">
            <w:pPr>
              <w:widowControl w:val="0"/>
              <w:jc w:val="both"/>
              <w:rPr>
                <w:rFonts w:cs="Times New Roman"/>
                <w:color w:val="000000" w:themeColor="text1"/>
                <w:lang w:eastAsia="vi-VN"/>
                <w14:textFill>
                  <w14:solidFill>
                    <w14:schemeClr w14:val="tx1"/>
                  </w14:solidFill>
                </w14:textFill>
              </w:rPr>
            </w:pPr>
            <w:r>
              <w:rPr>
                <w:rFonts w:cs="Times New Roman"/>
                <w:color w:val="000000" w:themeColor="text1"/>
                <w:lang w:eastAsia="vi-VN"/>
                <w14:textFill>
                  <w14:solidFill>
                    <w14:schemeClr w14:val="tx1"/>
                  </w14:solidFill>
                </w14:textFill>
              </w:rPr>
              <w:t>FK</w:t>
            </w:r>
          </w:p>
        </w:tc>
      </w:tr>
      <w:tr w14:paraId="73C2D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8" w:type="dxa"/>
          </w:tcPr>
          <w:p w14:paraId="75A245DA">
            <w:pPr>
              <w:widowControl w:val="0"/>
              <w:jc w:val="both"/>
              <w:rPr>
                <w:rFonts w:cs="Times New Roman"/>
                <w:color w:val="000000" w:themeColor="text1"/>
                <w:lang w:eastAsia="vi-VN"/>
                <w14:textFill>
                  <w14:solidFill>
                    <w14:schemeClr w14:val="tx1"/>
                  </w14:solidFill>
                </w14:textFill>
              </w:rPr>
            </w:pPr>
            <w:r>
              <w:rPr>
                <w:rFonts w:cs="Times New Roman"/>
              </w:rPr>
              <w:t>product_id</w:t>
            </w:r>
          </w:p>
        </w:tc>
        <w:tc>
          <w:tcPr>
            <w:tcW w:w="2200" w:type="dxa"/>
            <w:vAlign w:val="bottom"/>
          </w:tcPr>
          <w:p w14:paraId="23754508">
            <w:pPr>
              <w:widowControl/>
              <w:jc w:val="left"/>
              <w:textAlignment w:val="bottom"/>
              <w:rPr>
                <w:rFonts w:cs="Times New Roman"/>
                <w:color w:val="000000" w:themeColor="text1"/>
                <w:lang w:eastAsia="vi-VN"/>
                <w14:textFill>
                  <w14:solidFill>
                    <w14:schemeClr w14:val="tx1"/>
                  </w14:solidFill>
                </w14:textFill>
              </w:rPr>
            </w:pPr>
            <w:r>
              <w:rPr>
                <w:rFonts w:eastAsia="sans-serif" w:cs="Times New Roman"/>
                <w:color w:val="000000"/>
                <w:lang w:bidi="ar"/>
              </w:rPr>
              <w:t>MaSanPham</w:t>
            </w:r>
          </w:p>
        </w:tc>
        <w:tc>
          <w:tcPr>
            <w:tcW w:w="2461" w:type="dxa"/>
          </w:tcPr>
          <w:p w14:paraId="5FD53A95">
            <w:pPr>
              <w:widowControl w:val="0"/>
              <w:jc w:val="both"/>
              <w:rPr>
                <w:rFonts w:cs="Times New Roman"/>
                <w:color w:val="000000" w:themeColor="text1"/>
                <w:lang w:eastAsia="vi-VN"/>
                <w14:textFill>
                  <w14:solidFill>
                    <w14:schemeClr w14:val="tx1"/>
                  </w14:solidFill>
                </w14:textFill>
              </w:rPr>
            </w:pPr>
            <w:r>
              <w:rPr>
                <w:rFonts w:cs="Times New Roman"/>
              </w:rPr>
              <w:t>int</w:t>
            </w:r>
          </w:p>
        </w:tc>
        <w:tc>
          <w:tcPr>
            <w:tcW w:w="1751" w:type="dxa"/>
          </w:tcPr>
          <w:p w14:paraId="6BAA9C86">
            <w:pPr>
              <w:widowControl w:val="0"/>
              <w:jc w:val="both"/>
              <w:rPr>
                <w:rFonts w:cs="Times New Roman"/>
                <w:color w:val="000000" w:themeColor="text1"/>
                <w:lang w:eastAsia="vi-VN"/>
                <w14:textFill>
                  <w14:solidFill>
                    <w14:schemeClr w14:val="tx1"/>
                  </w14:solidFill>
                </w14:textFill>
              </w:rPr>
            </w:pPr>
            <w:r>
              <w:rPr>
                <w:rFonts w:cs="Times New Roman"/>
                <w:color w:val="000000" w:themeColor="text1"/>
                <w:lang w:eastAsia="vi-VN"/>
                <w14:textFill>
                  <w14:solidFill>
                    <w14:schemeClr w14:val="tx1"/>
                  </w14:solidFill>
                </w14:textFill>
              </w:rPr>
              <w:t>FK</w:t>
            </w:r>
          </w:p>
        </w:tc>
      </w:tr>
      <w:tr w14:paraId="3DC1E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8" w:type="dxa"/>
          </w:tcPr>
          <w:p w14:paraId="299E6C3C">
            <w:pPr>
              <w:widowControl w:val="0"/>
              <w:jc w:val="both"/>
              <w:rPr>
                <w:rFonts w:cs="Times New Roman"/>
                <w:color w:val="000000" w:themeColor="text1"/>
                <w:lang w:eastAsia="vi-VN"/>
                <w14:textFill>
                  <w14:solidFill>
                    <w14:schemeClr w14:val="tx1"/>
                  </w14:solidFill>
                </w14:textFill>
              </w:rPr>
            </w:pPr>
            <w:r>
              <w:rPr>
                <w:rFonts w:cs="Times New Roman"/>
              </w:rPr>
              <w:t>rating</w:t>
            </w:r>
          </w:p>
        </w:tc>
        <w:tc>
          <w:tcPr>
            <w:tcW w:w="2200" w:type="dxa"/>
            <w:vAlign w:val="bottom"/>
          </w:tcPr>
          <w:p w14:paraId="2978082D">
            <w:pPr>
              <w:widowControl/>
              <w:jc w:val="left"/>
              <w:textAlignment w:val="bottom"/>
              <w:rPr>
                <w:rFonts w:cs="Times New Roman"/>
                <w:color w:val="000000" w:themeColor="text1"/>
                <w:lang w:eastAsia="vi-VN"/>
                <w14:textFill>
                  <w14:solidFill>
                    <w14:schemeClr w14:val="tx1"/>
                  </w14:solidFill>
                </w14:textFill>
              </w:rPr>
            </w:pPr>
            <w:r>
              <w:rPr>
                <w:rFonts w:eastAsia="sans-serif" w:cs="Times New Roman"/>
                <w:color w:val="000000"/>
                <w:lang w:bidi="ar"/>
              </w:rPr>
              <w:t>SoSao</w:t>
            </w:r>
          </w:p>
        </w:tc>
        <w:tc>
          <w:tcPr>
            <w:tcW w:w="2461" w:type="dxa"/>
          </w:tcPr>
          <w:p w14:paraId="6E68E134">
            <w:pPr>
              <w:widowControl w:val="0"/>
              <w:jc w:val="both"/>
              <w:rPr>
                <w:rFonts w:cs="Times New Roman"/>
                <w:color w:val="000000" w:themeColor="text1"/>
                <w:lang w:eastAsia="vi-VN"/>
                <w14:textFill>
                  <w14:solidFill>
                    <w14:schemeClr w14:val="tx1"/>
                  </w14:solidFill>
                </w14:textFill>
              </w:rPr>
            </w:pPr>
            <w:r>
              <w:rPr>
                <w:rFonts w:cs="Times New Roman"/>
              </w:rPr>
              <w:t>int</w:t>
            </w:r>
          </w:p>
        </w:tc>
        <w:tc>
          <w:tcPr>
            <w:tcW w:w="1751" w:type="dxa"/>
          </w:tcPr>
          <w:p w14:paraId="363032FE">
            <w:pPr>
              <w:widowControl w:val="0"/>
              <w:jc w:val="both"/>
              <w:rPr>
                <w:rFonts w:cs="Times New Roman"/>
                <w:color w:val="000000" w:themeColor="text1"/>
                <w:lang w:eastAsia="vi-VN"/>
                <w14:textFill>
                  <w14:solidFill>
                    <w14:schemeClr w14:val="tx1"/>
                  </w14:solidFill>
                </w14:textFill>
              </w:rPr>
            </w:pPr>
          </w:p>
        </w:tc>
      </w:tr>
      <w:tr w14:paraId="38B81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8" w:type="dxa"/>
          </w:tcPr>
          <w:p w14:paraId="074BEDC0">
            <w:pPr>
              <w:widowControl w:val="0"/>
              <w:jc w:val="both"/>
              <w:rPr>
                <w:rFonts w:cs="Times New Roman"/>
                <w:color w:val="000000" w:themeColor="text1"/>
                <w:lang w:eastAsia="vi-VN"/>
                <w14:textFill>
                  <w14:solidFill>
                    <w14:schemeClr w14:val="tx1"/>
                  </w14:solidFill>
                </w14:textFill>
              </w:rPr>
            </w:pPr>
            <w:r>
              <w:rPr>
                <w:rFonts w:cs="Times New Roman"/>
              </w:rPr>
              <w:t>comment</w:t>
            </w:r>
          </w:p>
        </w:tc>
        <w:tc>
          <w:tcPr>
            <w:tcW w:w="2200" w:type="dxa"/>
            <w:vAlign w:val="bottom"/>
          </w:tcPr>
          <w:p w14:paraId="29104785">
            <w:pPr>
              <w:widowControl/>
              <w:jc w:val="left"/>
              <w:textAlignment w:val="bottom"/>
              <w:rPr>
                <w:rFonts w:cs="Times New Roman"/>
                <w:color w:val="000000" w:themeColor="text1"/>
                <w:lang w:eastAsia="vi-VN"/>
                <w14:textFill>
                  <w14:solidFill>
                    <w14:schemeClr w14:val="tx1"/>
                  </w14:solidFill>
                </w14:textFill>
              </w:rPr>
            </w:pPr>
            <w:r>
              <w:rPr>
                <w:rFonts w:eastAsia="sans-serif" w:cs="Times New Roman"/>
                <w:color w:val="000000"/>
                <w:lang w:bidi="ar"/>
              </w:rPr>
              <w:t>BinhLuan</w:t>
            </w:r>
          </w:p>
        </w:tc>
        <w:tc>
          <w:tcPr>
            <w:tcW w:w="2461" w:type="dxa"/>
          </w:tcPr>
          <w:p w14:paraId="0BD4D4EF">
            <w:pPr>
              <w:widowControl w:val="0"/>
              <w:jc w:val="both"/>
              <w:rPr>
                <w:rFonts w:cs="Times New Roman"/>
                <w:color w:val="000000" w:themeColor="text1"/>
                <w:lang w:eastAsia="vi-VN"/>
                <w14:textFill>
                  <w14:solidFill>
                    <w14:schemeClr w14:val="tx1"/>
                  </w14:solidFill>
                </w14:textFill>
              </w:rPr>
            </w:pPr>
            <w:r>
              <w:rPr>
                <w:rFonts w:cs="Times New Roman"/>
              </w:rPr>
              <w:t>nvarchar(MAX)</w:t>
            </w:r>
          </w:p>
        </w:tc>
        <w:tc>
          <w:tcPr>
            <w:tcW w:w="1751" w:type="dxa"/>
          </w:tcPr>
          <w:p w14:paraId="2BE2C364">
            <w:pPr>
              <w:widowControl w:val="0"/>
              <w:jc w:val="both"/>
              <w:rPr>
                <w:rFonts w:cs="Times New Roman"/>
                <w:color w:val="000000" w:themeColor="text1"/>
                <w:lang w:eastAsia="vi-VN"/>
                <w14:textFill>
                  <w14:solidFill>
                    <w14:schemeClr w14:val="tx1"/>
                  </w14:solidFill>
                </w14:textFill>
              </w:rPr>
            </w:pPr>
          </w:p>
        </w:tc>
      </w:tr>
      <w:tr w14:paraId="27E12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8" w:type="dxa"/>
          </w:tcPr>
          <w:p w14:paraId="3B92F33C">
            <w:pPr>
              <w:widowControl w:val="0"/>
              <w:jc w:val="both"/>
              <w:rPr>
                <w:rFonts w:cs="Times New Roman"/>
                <w:color w:val="000000" w:themeColor="text1"/>
                <w:lang w:eastAsia="vi-VN"/>
                <w14:textFill>
                  <w14:solidFill>
                    <w14:schemeClr w14:val="tx1"/>
                  </w14:solidFill>
                </w14:textFill>
              </w:rPr>
            </w:pPr>
            <w:r>
              <w:rPr>
                <w:rFonts w:cs="Times New Roman"/>
              </w:rPr>
              <w:t>created_at</w:t>
            </w:r>
          </w:p>
        </w:tc>
        <w:tc>
          <w:tcPr>
            <w:tcW w:w="2200" w:type="dxa"/>
            <w:vAlign w:val="bottom"/>
          </w:tcPr>
          <w:p w14:paraId="134F59FD">
            <w:pPr>
              <w:widowControl/>
              <w:jc w:val="left"/>
              <w:textAlignment w:val="bottom"/>
              <w:rPr>
                <w:rFonts w:cs="Times New Roman"/>
                <w:color w:val="000000" w:themeColor="text1"/>
                <w:lang w:eastAsia="vi-VN"/>
                <w14:textFill>
                  <w14:solidFill>
                    <w14:schemeClr w14:val="tx1"/>
                  </w14:solidFill>
                </w14:textFill>
              </w:rPr>
            </w:pPr>
            <w:r>
              <w:rPr>
                <w:rFonts w:eastAsia="sans-serif" w:cs="Times New Roman"/>
                <w:color w:val="000000"/>
                <w:lang w:bidi="ar"/>
              </w:rPr>
              <w:t>NgayTao</w:t>
            </w:r>
          </w:p>
        </w:tc>
        <w:tc>
          <w:tcPr>
            <w:tcW w:w="2461" w:type="dxa"/>
          </w:tcPr>
          <w:p w14:paraId="0F3DFD7A">
            <w:pPr>
              <w:widowControl w:val="0"/>
              <w:jc w:val="both"/>
              <w:rPr>
                <w:rFonts w:cs="Times New Roman"/>
                <w:color w:val="000000" w:themeColor="text1"/>
                <w:lang w:eastAsia="vi-VN"/>
                <w14:textFill>
                  <w14:solidFill>
                    <w14:schemeClr w14:val="tx1"/>
                  </w14:solidFill>
                </w14:textFill>
              </w:rPr>
            </w:pPr>
            <w:r>
              <w:rPr>
                <w:rFonts w:cs="Times New Roman"/>
              </w:rPr>
              <w:t>datetime</w:t>
            </w:r>
          </w:p>
        </w:tc>
        <w:tc>
          <w:tcPr>
            <w:tcW w:w="1751" w:type="dxa"/>
          </w:tcPr>
          <w:p w14:paraId="514CCC97">
            <w:pPr>
              <w:widowControl w:val="0"/>
              <w:jc w:val="both"/>
              <w:rPr>
                <w:rFonts w:cs="Times New Roman"/>
                <w:color w:val="000000" w:themeColor="text1"/>
                <w:lang w:eastAsia="vi-VN"/>
                <w14:textFill>
                  <w14:solidFill>
                    <w14:schemeClr w14:val="tx1"/>
                  </w14:solidFill>
                </w14:textFill>
              </w:rPr>
            </w:pPr>
          </w:p>
        </w:tc>
      </w:tr>
      <w:tr w14:paraId="44BC5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8" w:type="dxa"/>
          </w:tcPr>
          <w:p w14:paraId="7CF35EFA">
            <w:pPr>
              <w:widowControl w:val="0"/>
              <w:jc w:val="both"/>
              <w:rPr>
                <w:rFonts w:cs="Times New Roman"/>
              </w:rPr>
            </w:pPr>
            <w:r>
              <w:rPr>
                <w:rFonts w:cs="Times New Roman"/>
              </w:rPr>
              <w:t>order_id</w:t>
            </w:r>
          </w:p>
        </w:tc>
        <w:tc>
          <w:tcPr>
            <w:tcW w:w="2200" w:type="dxa"/>
            <w:vAlign w:val="bottom"/>
          </w:tcPr>
          <w:p w14:paraId="05EA0CF8">
            <w:pPr>
              <w:widowControl/>
              <w:jc w:val="left"/>
              <w:textAlignment w:val="bottom"/>
              <w:rPr>
                <w:rFonts w:eastAsia="sans-serif" w:cs="Times New Roman"/>
                <w:color w:val="000000"/>
                <w:lang w:val="vi-VN" w:bidi="ar"/>
              </w:rPr>
            </w:pPr>
            <w:r>
              <w:rPr>
                <w:rFonts w:eastAsia="sans-serif" w:cs="Times New Roman"/>
                <w:color w:val="000000"/>
                <w:lang w:val="vi-VN" w:bidi="ar"/>
              </w:rPr>
              <w:t>MaDonHang</w:t>
            </w:r>
          </w:p>
        </w:tc>
        <w:tc>
          <w:tcPr>
            <w:tcW w:w="2461" w:type="dxa"/>
          </w:tcPr>
          <w:p w14:paraId="44662FF4">
            <w:pPr>
              <w:widowControl w:val="0"/>
              <w:jc w:val="both"/>
              <w:rPr>
                <w:rFonts w:cs="Times New Roman"/>
                <w:lang w:val="vi-VN"/>
              </w:rPr>
            </w:pPr>
            <w:r>
              <w:rPr>
                <w:rFonts w:cs="Times New Roman"/>
                <w:lang w:val="vi-VN"/>
              </w:rPr>
              <w:t>int</w:t>
            </w:r>
          </w:p>
        </w:tc>
        <w:tc>
          <w:tcPr>
            <w:tcW w:w="1751" w:type="dxa"/>
          </w:tcPr>
          <w:p w14:paraId="6C8DAF74">
            <w:pPr>
              <w:widowControl w:val="0"/>
              <w:jc w:val="both"/>
              <w:rPr>
                <w:rFonts w:cs="Times New Roman"/>
                <w:color w:val="000000" w:themeColor="text1"/>
                <w:lang w:eastAsia="vi-VN"/>
                <w14:textFill>
                  <w14:solidFill>
                    <w14:schemeClr w14:val="tx1"/>
                  </w14:solidFill>
                </w14:textFill>
              </w:rPr>
            </w:pPr>
            <w:r>
              <w:rPr>
                <w:rFonts w:cs="Times New Roman"/>
                <w:color w:val="000000" w:themeColor="text1"/>
                <w:lang w:eastAsia="vi-VN"/>
                <w14:textFill>
                  <w14:solidFill>
                    <w14:schemeClr w14:val="tx1"/>
                  </w14:solidFill>
                </w14:textFill>
              </w:rPr>
              <w:t>FK</w:t>
            </w:r>
          </w:p>
        </w:tc>
      </w:tr>
    </w:tbl>
    <w:p w14:paraId="71B32040">
      <w:pPr>
        <w:rPr>
          <w:rFonts w:cs="Times New Roman"/>
          <w:lang w:eastAsia="vi-VN"/>
        </w:rPr>
      </w:pPr>
    </w:p>
    <w:p w14:paraId="411D3196">
      <w:pPr>
        <w:pStyle w:val="253"/>
        <w:rPr>
          <w:rFonts w:hint="default" w:ascii="Times New Roman" w:hAnsi="Times New Roman" w:cs="Times New Roman"/>
          <w:i/>
          <w:iCs/>
          <w:sz w:val="24"/>
          <w:szCs w:val="24"/>
          <w:lang w:val="vi-VN"/>
        </w:rPr>
      </w:pPr>
      <w:bookmarkStart w:id="378" w:name="_Toc23393"/>
      <w:r>
        <w:rPr>
          <w:i/>
          <w:iCs/>
        </w:rPr>
        <w:t xml:space="preserve">Bảng </w:t>
      </w:r>
      <w:r>
        <w:rPr>
          <w:rFonts w:hint="default"/>
          <w:i/>
          <w:iCs/>
          <w:lang w:val="vi-VN"/>
        </w:rPr>
        <w:t>3</w:t>
      </w:r>
      <w:r>
        <w:rPr>
          <w:i/>
          <w:iCs/>
        </w:rPr>
        <w:t>.</w:t>
      </w:r>
      <w:r>
        <w:rPr>
          <w:rFonts w:hint="default"/>
          <w:i/>
          <w:iCs/>
          <w:lang w:val="vi-VN"/>
        </w:rPr>
        <w:t xml:space="preserve">7 </w:t>
      </w:r>
      <w:r>
        <w:rPr>
          <w:i/>
          <w:iCs/>
        </w:rPr>
        <w:t>Bảng</w:t>
      </w:r>
      <w:r>
        <w:rPr>
          <w:rFonts w:hint="default"/>
          <w:i/>
          <w:iCs/>
          <w:lang w:val="vi-VN"/>
        </w:rPr>
        <w:t xml:space="preserve"> thực thể Phiếu giảm giá</w:t>
      </w:r>
      <w:bookmarkEnd w:id="378"/>
    </w:p>
    <w:tbl>
      <w:tblPr>
        <w:tblStyle w:val="111"/>
        <w:tblW w:w="87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8"/>
        <w:gridCol w:w="2200"/>
        <w:gridCol w:w="2461"/>
        <w:gridCol w:w="1751"/>
      </w:tblGrid>
      <w:tr w14:paraId="35743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1" w:hRule="atLeast"/>
          <w:jc w:val="center"/>
        </w:trPr>
        <w:tc>
          <w:tcPr>
            <w:tcW w:w="2328" w:type="dxa"/>
            <w:shd w:val="clear" w:color="auto" w:fill="FFFFFF" w:themeFill="background1"/>
          </w:tcPr>
          <w:p w14:paraId="468D7456">
            <w:pPr>
              <w:widowControl w:val="0"/>
              <w:jc w:val="both"/>
              <w:rPr>
                <w:rFonts w:cs="Times New Roman"/>
                <w:color w:val="000000" w:themeColor="text1"/>
                <w:lang w:eastAsia="vi-VN"/>
                <w14:textFill>
                  <w14:solidFill>
                    <w14:schemeClr w14:val="tx1"/>
                  </w14:solidFill>
                </w14:textFill>
              </w:rPr>
            </w:pPr>
            <w:r>
              <w:rPr>
                <w:rFonts w:cs="Times New Roman"/>
                <w:color w:val="000000" w:themeColor="text1"/>
                <w:lang w:eastAsia="vi-VN"/>
                <w14:textFill>
                  <w14:solidFill>
                    <w14:schemeClr w14:val="tx1"/>
                  </w14:solidFill>
                </w14:textFill>
              </w:rPr>
              <w:t>Tên thuộc tính</w:t>
            </w:r>
          </w:p>
        </w:tc>
        <w:tc>
          <w:tcPr>
            <w:tcW w:w="2200" w:type="dxa"/>
            <w:shd w:val="clear" w:color="auto" w:fill="FFFFFF" w:themeFill="background1"/>
          </w:tcPr>
          <w:p w14:paraId="1503A81A">
            <w:pPr>
              <w:widowControl w:val="0"/>
              <w:jc w:val="both"/>
              <w:rPr>
                <w:rFonts w:cs="Times New Roman"/>
                <w:color w:val="000000" w:themeColor="text1"/>
                <w:lang w:eastAsia="vi-VN"/>
                <w14:textFill>
                  <w14:solidFill>
                    <w14:schemeClr w14:val="tx1"/>
                  </w14:solidFill>
                </w14:textFill>
              </w:rPr>
            </w:pPr>
            <w:r>
              <w:rPr>
                <w:rFonts w:cs="Times New Roman"/>
                <w:color w:val="000000" w:themeColor="text1"/>
                <w:lang w:eastAsia="vi-VN"/>
                <w14:textFill>
                  <w14:solidFill>
                    <w14:schemeClr w14:val="tx1"/>
                  </w14:solidFill>
                </w14:textFill>
              </w:rPr>
              <w:t>Ý nghĩa</w:t>
            </w:r>
          </w:p>
        </w:tc>
        <w:tc>
          <w:tcPr>
            <w:tcW w:w="2461" w:type="dxa"/>
            <w:shd w:val="clear" w:color="auto" w:fill="FFFFFF" w:themeFill="background1"/>
          </w:tcPr>
          <w:p w14:paraId="1AE178DE">
            <w:pPr>
              <w:widowControl w:val="0"/>
              <w:jc w:val="both"/>
              <w:rPr>
                <w:rFonts w:cs="Times New Roman"/>
                <w:color w:val="000000" w:themeColor="text1"/>
                <w:lang w:eastAsia="vi-VN"/>
                <w14:textFill>
                  <w14:solidFill>
                    <w14:schemeClr w14:val="tx1"/>
                  </w14:solidFill>
                </w14:textFill>
              </w:rPr>
            </w:pPr>
            <w:r>
              <w:rPr>
                <w:rFonts w:cs="Times New Roman"/>
                <w:color w:val="000000" w:themeColor="text1"/>
                <w:lang w:eastAsia="vi-VN"/>
                <w14:textFill>
                  <w14:solidFill>
                    <w14:schemeClr w14:val="tx1"/>
                  </w14:solidFill>
                </w14:textFill>
              </w:rPr>
              <w:t>Kiểu dữ liệu</w:t>
            </w:r>
          </w:p>
        </w:tc>
        <w:tc>
          <w:tcPr>
            <w:tcW w:w="1751" w:type="dxa"/>
            <w:shd w:val="clear" w:color="auto" w:fill="FFFFFF" w:themeFill="background1"/>
          </w:tcPr>
          <w:p w14:paraId="220ED5DB">
            <w:pPr>
              <w:widowControl w:val="0"/>
              <w:jc w:val="both"/>
              <w:rPr>
                <w:rFonts w:cs="Times New Roman"/>
                <w:color w:val="000000" w:themeColor="text1"/>
                <w:lang w:eastAsia="vi-VN"/>
                <w14:textFill>
                  <w14:solidFill>
                    <w14:schemeClr w14:val="tx1"/>
                  </w14:solidFill>
                </w14:textFill>
              </w:rPr>
            </w:pPr>
            <w:r>
              <w:rPr>
                <w:rFonts w:cs="Times New Roman"/>
                <w:color w:val="000000" w:themeColor="text1"/>
                <w:lang w:eastAsia="vi-VN"/>
                <w14:textFill>
                  <w14:solidFill>
                    <w14:schemeClr w14:val="tx1"/>
                  </w14:solidFill>
                </w14:textFill>
              </w:rPr>
              <w:t>Rằng buộc</w:t>
            </w:r>
          </w:p>
        </w:tc>
      </w:tr>
      <w:tr w14:paraId="6E4A4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8" w:type="dxa"/>
          </w:tcPr>
          <w:p w14:paraId="67DA881A">
            <w:pPr>
              <w:widowControl w:val="0"/>
              <w:jc w:val="both"/>
              <w:rPr>
                <w:rFonts w:cs="Times New Roman"/>
                <w:color w:val="000000" w:themeColor="text1"/>
                <w:lang w:eastAsia="vi-VN"/>
                <w14:textFill>
                  <w14:solidFill>
                    <w14:schemeClr w14:val="tx1"/>
                  </w14:solidFill>
                </w14:textFill>
              </w:rPr>
            </w:pPr>
            <w:r>
              <w:rPr>
                <w:rFonts w:cs="Times New Roman"/>
              </w:rPr>
              <w:t>id</w:t>
            </w:r>
          </w:p>
        </w:tc>
        <w:tc>
          <w:tcPr>
            <w:tcW w:w="2200" w:type="dxa"/>
            <w:vAlign w:val="bottom"/>
          </w:tcPr>
          <w:p w14:paraId="1C68E9BD">
            <w:pPr>
              <w:widowControl/>
              <w:jc w:val="left"/>
              <w:textAlignment w:val="bottom"/>
              <w:rPr>
                <w:rFonts w:cs="Times New Roman"/>
                <w:color w:val="000000" w:themeColor="text1"/>
                <w:lang w:eastAsia="vi-VN"/>
                <w14:textFill>
                  <w14:solidFill>
                    <w14:schemeClr w14:val="tx1"/>
                  </w14:solidFill>
                </w14:textFill>
              </w:rPr>
            </w:pPr>
            <w:r>
              <w:rPr>
                <w:rFonts w:eastAsia="sans-serif" w:cs="Times New Roman"/>
                <w:color w:val="000000"/>
                <w:lang w:bidi="ar"/>
              </w:rPr>
              <w:t>MaKhuyenMai</w:t>
            </w:r>
          </w:p>
        </w:tc>
        <w:tc>
          <w:tcPr>
            <w:tcW w:w="2461" w:type="dxa"/>
          </w:tcPr>
          <w:p w14:paraId="2CC36AF3">
            <w:pPr>
              <w:widowControl w:val="0"/>
              <w:jc w:val="both"/>
              <w:rPr>
                <w:rFonts w:cs="Times New Roman"/>
                <w:color w:val="000000" w:themeColor="text1"/>
                <w:lang w:eastAsia="vi-VN"/>
                <w14:textFill>
                  <w14:solidFill>
                    <w14:schemeClr w14:val="tx1"/>
                  </w14:solidFill>
                </w14:textFill>
              </w:rPr>
            </w:pPr>
            <w:r>
              <w:rPr>
                <w:rFonts w:cs="Times New Roman"/>
              </w:rPr>
              <w:t>int</w:t>
            </w:r>
          </w:p>
        </w:tc>
        <w:tc>
          <w:tcPr>
            <w:tcW w:w="1751" w:type="dxa"/>
          </w:tcPr>
          <w:p w14:paraId="5B709367">
            <w:pPr>
              <w:widowControl w:val="0"/>
              <w:jc w:val="both"/>
              <w:rPr>
                <w:rFonts w:cs="Times New Roman"/>
                <w:color w:val="000000" w:themeColor="text1"/>
                <w:lang w:eastAsia="vi-VN"/>
                <w14:textFill>
                  <w14:solidFill>
                    <w14:schemeClr w14:val="tx1"/>
                  </w14:solidFill>
                </w14:textFill>
              </w:rPr>
            </w:pPr>
            <w:r>
              <w:rPr>
                <w:rFonts w:cs="Times New Roman"/>
                <w:color w:val="000000" w:themeColor="text1"/>
                <w:lang w:eastAsia="vi-VN"/>
                <w14:textFill>
                  <w14:solidFill>
                    <w14:schemeClr w14:val="tx1"/>
                  </w14:solidFill>
                </w14:textFill>
              </w:rPr>
              <w:t>PK</w:t>
            </w:r>
          </w:p>
        </w:tc>
      </w:tr>
      <w:tr w14:paraId="174C4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8" w:type="dxa"/>
          </w:tcPr>
          <w:p w14:paraId="644BC630">
            <w:pPr>
              <w:widowControl w:val="0"/>
              <w:jc w:val="both"/>
              <w:rPr>
                <w:rFonts w:cs="Times New Roman"/>
                <w:color w:val="000000" w:themeColor="text1"/>
                <w:lang w:eastAsia="vi-VN"/>
                <w14:textFill>
                  <w14:solidFill>
                    <w14:schemeClr w14:val="tx1"/>
                  </w14:solidFill>
                </w14:textFill>
              </w:rPr>
            </w:pPr>
            <w:r>
              <w:rPr>
                <w:rFonts w:cs="Times New Roman"/>
              </w:rPr>
              <w:t>title</w:t>
            </w:r>
          </w:p>
        </w:tc>
        <w:tc>
          <w:tcPr>
            <w:tcW w:w="2200" w:type="dxa"/>
            <w:vAlign w:val="bottom"/>
          </w:tcPr>
          <w:p w14:paraId="54F8D685">
            <w:pPr>
              <w:widowControl/>
              <w:jc w:val="left"/>
              <w:textAlignment w:val="bottom"/>
              <w:rPr>
                <w:rFonts w:cs="Times New Roman"/>
                <w:color w:val="000000" w:themeColor="text1"/>
                <w:lang w:eastAsia="vi-VN"/>
                <w14:textFill>
                  <w14:solidFill>
                    <w14:schemeClr w14:val="tx1"/>
                  </w14:solidFill>
                </w14:textFill>
              </w:rPr>
            </w:pPr>
            <w:r>
              <w:rPr>
                <w:rFonts w:eastAsia="sans-serif" w:cs="Times New Roman"/>
                <w:color w:val="000000"/>
                <w:lang w:bidi="ar"/>
              </w:rPr>
              <w:t>TenKhuyenMai</w:t>
            </w:r>
          </w:p>
        </w:tc>
        <w:tc>
          <w:tcPr>
            <w:tcW w:w="2461" w:type="dxa"/>
          </w:tcPr>
          <w:p w14:paraId="2E589753">
            <w:pPr>
              <w:widowControl w:val="0"/>
              <w:jc w:val="both"/>
              <w:rPr>
                <w:rFonts w:cs="Times New Roman"/>
                <w:color w:val="000000" w:themeColor="text1"/>
                <w:lang w:eastAsia="vi-VN"/>
                <w14:textFill>
                  <w14:solidFill>
                    <w14:schemeClr w14:val="tx1"/>
                  </w14:solidFill>
                </w14:textFill>
              </w:rPr>
            </w:pPr>
            <w:r>
              <w:rPr>
                <w:rFonts w:cs="Times New Roman"/>
              </w:rPr>
              <w:t>nvarchar(200)</w:t>
            </w:r>
          </w:p>
        </w:tc>
        <w:tc>
          <w:tcPr>
            <w:tcW w:w="1751" w:type="dxa"/>
          </w:tcPr>
          <w:p w14:paraId="2B698EAE">
            <w:pPr>
              <w:widowControl w:val="0"/>
              <w:jc w:val="both"/>
              <w:rPr>
                <w:rFonts w:cs="Times New Roman"/>
                <w:color w:val="000000" w:themeColor="text1"/>
                <w:lang w:eastAsia="vi-VN"/>
                <w14:textFill>
                  <w14:solidFill>
                    <w14:schemeClr w14:val="tx1"/>
                  </w14:solidFill>
                </w14:textFill>
              </w:rPr>
            </w:pPr>
          </w:p>
        </w:tc>
      </w:tr>
      <w:tr w14:paraId="60CBB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8" w:type="dxa"/>
          </w:tcPr>
          <w:p w14:paraId="3AB0A11D">
            <w:pPr>
              <w:widowControl w:val="0"/>
              <w:jc w:val="both"/>
              <w:rPr>
                <w:rFonts w:cs="Times New Roman"/>
                <w:color w:val="000000" w:themeColor="text1"/>
                <w:lang w:eastAsia="vi-VN"/>
                <w14:textFill>
                  <w14:solidFill>
                    <w14:schemeClr w14:val="tx1"/>
                  </w14:solidFill>
                </w14:textFill>
              </w:rPr>
            </w:pPr>
            <w:r>
              <w:rPr>
                <w:rFonts w:cs="Times New Roman"/>
              </w:rPr>
              <w:t>discount_percent</w:t>
            </w:r>
          </w:p>
        </w:tc>
        <w:tc>
          <w:tcPr>
            <w:tcW w:w="2200" w:type="dxa"/>
            <w:vAlign w:val="bottom"/>
          </w:tcPr>
          <w:p w14:paraId="66AD5E53">
            <w:pPr>
              <w:widowControl/>
              <w:jc w:val="left"/>
              <w:textAlignment w:val="bottom"/>
              <w:rPr>
                <w:rFonts w:cs="Times New Roman"/>
                <w:color w:val="000000" w:themeColor="text1"/>
                <w:lang w:eastAsia="vi-VN"/>
                <w14:textFill>
                  <w14:solidFill>
                    <w14:schemeClr w14:val="tx1"/>
                  </w14:solidFill>
                </w14:textFill>
              </w:rPr>
            </w:pPr>
            <w:r>
              <w:rPr>
                <w:rFonts w:eastAsia="sans-serif" w:cs="Times New Roman"/>
                <w:color w:val="000000"/>
                <w:lang w:bidi="ar"/>
              </w:rPr>
              <w:t>PhanTramGiam</w:t>
            </w:r>
          </w:p>
        </w:tc>
        <w:tc>
          <w:tcPr>
            <w:tcW w:w="2461" w:type="dxa"/>
          </w:tcPr>
          <w:p w14:paraId="6E67DFAD">
            <w:pPr>
              <w:widowControl w:val="0"/>
              <w:jc w:val="both"/>
              <w:rPr>
                <w:rFonts w:cs="Times New Roman"/>
                <w:color w:val="000000" w:themeColor="text1"/>
                <w:lang w:eastAsia="vi-VN"/>
                <w14:textFill>
                  <w14:solidFill>
                    <w14:schemeClr w14:val="tx1"/>
                  </w14:solidFill>
                </w14:textFill>
              </w:rPr>
            </w:pPr>
            <w:r>
              <w:rPr>
                <w:rFonts w:cs="Times New Roman"/>
              </w:rPr>
              <w:t>int</w:t>
            </w:r>
          </w:p>
        </w:tc>
        <w:tc>
          <w:tcPr>
            <w:tcW w:w="1751" w:type="dxa"/>
          </w:tcPr>
          <w:p w14:paraId="72255AE4">
            <w:pPr>
              <w:widowControl w:val="0"/>
              <w:jc w:val="both"/>
              <w:rPr>
                <w:rFonts w:cs="Times New Roman"/>
                <w:color w:val="000000" w:themeColor="text1"/>
                <w:lang w:eastAsia="vi-VN"/>
                <w14:textFill>
                  <w14:solidFill>
                    <w14:schemeClr w14:val="tx1"/>
                  </w14:solidFill>
                </w14:textFill>
              </w:rPr>
            </w:pPr>
          </w:p>
        </w:tc>
      </w:tr>
      <w:tr w14:paraId="4B6B2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8" w:type="dxa"/>
          </w:tcPr>
          <w:p w14:paraId="2EE07D1A">
            <w:pPr>
              <w:widowControl w:val="0"/>
              <w:jc w:val="both"/>
              <w:rPr>
                <w:rFonts w:cs="Times New Roman"/>
                <w:color w:val="000000" w:themeColor="text1"/>
                <w:lang w:eastAsia="vi-VN"/>
                <w14:textFill>
                  <w14:solidFill>
                    <w14:schemeClr w14:val="tx1"/>
                  </w14:solidFill>
                </w14:textFill>
              </w:rPr>
            </w:pPr>
            <w:r>
              <w:rPr>
                <w:rFonts w:cs="Times New Roman"/>
              </w:rPr>
              <w:t>start_date</w:t>
            </w:r>
          </w:p>
        </w:tc>
        <w:tc>
          <w:tcPr>
            <w:tcW w:w="2200" w:type="dxa"/>
            <w:vAlign w:val="bottom"/>
          </w:tcPr>
          <w:p w14:paraId="7242ED8B">
            <w:pPr>
              <w:widowControl/>
              <w:jc w:val="left"/>
              <w:textAlignment w:val="bottom"/>
              <w:rPr>
                <w:rFonts w:cs="Times New Roman"/>
                <w:color w:val="000000" w:themeColor="text1"/>
                <w:lang w:eastAsia="vi-VN"/>
                <w14:textFill>
                  <w14:solidFill>
                    <w14:schemeClr w14:val="tx1"/>
                  </w14:solidFill>
                </w14:textFill>
              </w:rPr>
            </w:pPr>
            <w:r>
              <w:rPr>
                <w:rFonts w:eastAsia="sans-serif" w:cs="Times New Roman"/>
                <w:color w:val="000000"/>
                <w:lang w:bidi="ar"/>
              </w:rPr>
              <w:t>NgayBatDau</w:t>
            </w:r>
          </w:p>
        </w:tc>
        <w:tc>
          <w:tcPr>
            <w:tcW w:w="2461" w:type="dxa"/>
          </w:tcPr>
          <w:p w14:paraId="6237ECAB">
            <w:pPr>
              <w:widowControl w:val="0"/>
              <w:jc w:val="both"/>
              <w:rPr>
                <w:rFonts w:cs="Times New Roman"/>
                <w:color w:val="000000" w:themeColor="text1"/>
                <w:lang w:eastAsia="vi-VN"/>
                <w14:textFill>
                  <w14:solidFill>
                    <w14:schemeClr w14:val="tx1"/>
                  </w14:solidFill>
                </w14:textFill>
              </w:rPr>
            </w:pPr>
            <w:r>
              <w:rPr>
                <w:rFonts w:cs="Times New Roman"/>
              </w:rPr>
              <w:t>date</w:t>
            </w:r>
          </w:p>
        </w:tc>
        <w:tc>
          <w:tcPr>
            <w:tcW w:w="1751" w:type="dxa"/>
          </w:tcPr>
          <w:p w14:paraId="51BBE93E">
            <w:pPr>
              <w:widowControl w:val="0"/>
              <w:jc w:val="both"/>
              <w:rPr>
                <w:rFonts w:cs="Times New Roman"/>
                <w:color w:val="000000" w:themeColor="text1"/>
                <w:lang w:eastAsia="vi-VN"/>
                <w14:textFill>
                  <w14:solidFill>
                    <w14:schemeClr w14:val="tx1"/>
                  </w14:solidFill>
                </w14:textFill>
              </w:rPr>
            </w:pPr>
          </w:p>
        </w:tc>
      </w:tr>
      <w:tr w14:paraId="5B4A6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8" w:type="dxa"/>
          </w:tcPr>
          <w:p w14:paraId="4531C027">
            <w:pPr>
              <w:widowControl w:val="0"/>
              <w:jc w:val="both"/>
              <w:rPr>
                <w:rFonts w:cs="Times New Roman"/>
                <w:color w:val="000000" w:themeColor="text1"/>
                <w:lang w:eastAsia="vi-VN"/>
                <w14:textFill>
                  <w14:solidFill>
                    <w14:schemeClr w14:val="tx1"/>
                  </w14:solidFill>
                </w14:textFill>
              </w:rPr>
            </w:pPr>
            <w:r>
              <w:rPr>
                <w:rFonts w:cs="Times New Roman"/>
              </w:rPr>
              <w:t>end_date</w:t>
            </w:r>
          </w:p>
        </w:tc>
        <w:tc>
          <w:tcPr>
            <w:tcW w:w="2200" w:type="dxa"/>
            <w:vAlign w:val="bottom"/>
          </w:tcPr>
          <w:p w14:paraId="7EFFD786">
            <w:pPr>
              <w:widowControl/>
              <w:jc w:val="left"/>
              <w:textAlignment w:val="bottom"/>
              <w:rPr>
                <w:rFonts w:cs="Times New Roman"/>
                <w:color w:val="000000" w:themeColor="text1"/>
                <w:lang w:eastAsia="vi-VN"/>
                <w14:textFill>
                  <w14:solidFill>
                    <w14:schemeClr w14:val="tx1"/>
                  </w14:solidFill>
                </w14:textFill>
              </w:rPr>
            </w:pPr>
            <w:r>
              <w:rPr>
                <w:rFonts w:eastAsia="sans-serif" w:cs="Times New Roman"/>
                <w:color w:val="000000"/>
                <w:lang w:bidi="ar"/>
              </w:rPr>
              <w:t>NgayKetThuc</w:t>
            </w:r>
          </w:p>
        </w:tc>
        <w:tc>
          <w:tcPr>
            <w:tcW w:w="2461" w:type="dxa"/>
          </w:tcPr>
          <w:p w14:paraId="117CBE80">
            <w:pPr>
              <w:widowControl w:val="0"/>
              <w:jc w:val="both"/>
              <w:rPr>
                <w:rFonts w:cs="Times New Roman"/>
                <w:color w:val="000000" w:themeColor="text1"/>
                <w:lang w:eastAsia="vi-VN"/>
                <w14:textFill>
                  <w14:solidFill>
                    <w14:schemeClr w14:val="tx1"/>
                  </w14:solidFill>
                </w14:textFill>
              </w:rPr>
            </w:pPr>
            <w:r>
              <w:rPr>
                <w:rFonts w:cs="Times New Roman"/>
              </w:rPr>
              <w:t>date</w:t>
            </w:r>
          </w:p>
        </w:tc>
        <w:tc>
          <w:tcPr>
            <w:tcW w:w="1751" w:type="dxa"/>
          </w:tcPr>
          <w:p w14:paraId="01189AD8">
            <w:pPr>
              <w:widowControl w:val="0"/>
              <w:jc w:val="both"/>
              <w:rPr>
                <w:rFonts w:cs="Times New Roman"/>
                <w:color w:val="000000" w:themeColor="text1"/>
                <w:lang w:eastAsia="vi-VN"/>
                <w14:textFill>
                  <w14:solidFill>
                    <w14:schemeClr w14:val="tx1"/>
                  </w14:solidFill>
                </w14:textFill>
              </w:rPr>
            </w:pPr>
          </w:p>
        </w:tc>
      </w:tr>
    </w:tbl>
    <w:p w14:paraId="79711DF6">
      <w:pPr>
        <w:rPr>
          <w:rFonts w:cs="Times New Roman"/>
          <w:lang w:eastAsia="vi-VN"/>
        </w:rPr>
      </w:pPr>
    </w:p>
    <w:p w14:paraId="3C4A5F93">
      <w:pPr>
        <w:pStyle w:val="253"/>
        <w:rPr>
          <w:rFonts w:hint="default" w:ascii="Times New Roman" w:hAnsi="Times New Roman" w:cs="Times New Roman"/>
          <w:i/>
          <w:iCs/>
          <w:sz w:val="24"/>
          <w:szCs w:val="24"/>
          <w:lang w:val="vi-VN"/>
        </w:rPr>
      </w:pPr>
      <w:bookmarkStart w:id="379" w:name="_Toc29103"/>
      <w:r>
        <w:rPr>
          <w:i/>
          <w:iCs/>
        </w:rPr>
        <w:t xml:space="preserve">Bảng </w:t>
      </w:r>
      <w:r>
        <w:rPr>
          <w:rFonts w:hint="default"/>
          <w:i/>
          <w:iCs/>
          <w:lang w:val="vi-VN"/>
        </w:rPr>
        <w:t>3</w:t>
      </w:r>
      <w:r>
        <w:rPr>
          <w:i/>
          <w:iCs/>
        </w:rPr>
        <w:t>.</w:t>
      </w:r>
      <w:r>
        <w:rPr>
          <w:rFonts w:hint="default"/>
          <w:i/>
          <w:iCs/>
          <w:lang w:val="vi-VN"/>
        </w:rPr>
        <w:t xml:space="preserve">8 </w:t>
      </w:r>
      <w:r>
        <w:rPr>
          <w:i/>
          <w:iCs/>
        </w:rPr>
        <w:t>Bảng</w:t>
      </w:r>
      <w:r>
        <w:rPr>
          <w:rFonts w:hint="default"/>
          <w:i/>
          <w:iCs/>
          <w:lang w:val="vi-VN"/>
        </w:rPr>
        <w:t xml:space="preserve"> thực thể SanPham_GioHang</w:t>
      </w:r>
      <w:bookmarkEnd w:id="379"/>
    </w:p>
    <w:tbl>
      <w:tblPr>
        <w:tblStyle w:val="111"/>
        <w:tblW w:w="87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65"/>
        <w:gridCol w:w="2463"/>
        <w:gridCol w:w="2461"/>
        <w:gridCol w:w="1751"/>
      </w:tblGrid>
      <w:tr w14:paraId="40132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1" w:hRule="atLeast"/>
          <w:jc w:val="center"/>
        </w:trPr>
        <w:tc>
          <w:tcPr>
            <w:tcW w:w="2065" w:type="dxa"/>
            <w:shd w:val="clear" w:color="auto" w:fill="FFFFFF" w:themeFill="background1"/>
          </w:tcPr>
          <w:p w14:paraId="738D6975">
            <w:pPr>
              <w:widowControl w:val="0"/>
              <w:jc w:val="both"/>
              <w:rPr>
                <w:rFonts w:cs="Times New Roman"/>
                <w:color w:val="000000" w:themeColor="text1"/>
                <w:lang w:eastAsia="vi-VN"/>
                <w14:textFill>
                  <w14:solidFill>
                    <w14:schemeClr w14:val="tx1"/>
                  </w14:solidFill>
                </w14:textFill>
              </w:rPr>
            </w:pPr>
            <w:r>
              <w:rPr>
                <w:rFonts w:cs="Times New Roman"/>
                <w:color w:val="000000" w:themeColor="text1"/>
                <w:lang w:eastAsia="vi-VN"/>
                <w14:textFill>
                  <w14:solidFill>
                    <w14:schemeClr w14:val="tx1"/>
                  </w14:solidFill>
                </w14:textFill>
              </w:rPr>
              <w:t>Tên thuộc tính</w:t>
            </w:r>
          </w:p>
        </w:tc>
        <w:tc>
          <w:tcPr>
            <w:tcW w:w="2463" w:type="dxa"/>
            <w:shd w:val="clear" w:color="auto" w:fill="FFFFFF" w:themeFill="background1"/>
          </w:tcPr>
          <w:p w14:paraId="41BF1794">
            <w:pPr>
              <w:widowControl w:val="0"/>
              <w:jc w:val="both"/>
              <w:rPr>
                <w:rFonts w:cs="Times New Roman"/>
                <w:color w:val="000000" w:themeColor="text1"/>
                <w:lang w:eastAsia="vi-VN"/>
                <w14:textFill>
                  <w14:solidFill>
                    <w14:schemeClr w14:val="tx1"/>
                  </w14:solidFill>
                </w14:textFill>
              </w:rPr>
            </w:pPr>
            <w:r>
              <w:rPr>
                <w:rFonts w:cs="Times New Roman"/>
                <w:color w:val="000000" w:themeColor="text1"/>
                <w:lang w:eastAsia="vi-VN"/>
                <w14:textFill>
                  <w14:solidFill>
                    <w14:schemeClr w14:val="tx1"/>
                  </w14:solidFill>
                </w14:textFill>
              </w:rPr>
              <w:t>Ý nghĩa</w:t>
            </w:r>
          </w:p>
        </w:tc>
        <w:tc>
          <w:tcPr>
            <w:tcW w:w="2461" w:type="dxa"/>
            <w:shd w:val="clear" w:color="auto" w:fill="FFFFFF" w:themeFill="background1"/>
          </w:tcPr>
          <w:p w14:paraId="5FFFDB27">
            <w:pPr>
              <w:widowControl w:val="0"/>
              <w:jc w:val="both"/>
              <w:rPr>
                <w:rFonts w:cs="Times New Roman"/>
                <w:color w:val="000000" w:themeColor="text1"/>
                <w:lang w:eastAsia="vi-VN"/>
                <w14:textFill>
                  <w14:solidFill>
                    <w14:schemeClr w14:val="tx1"/>
                  </w14:solidFill>
                </w14:textFill>
              </w:rPr>
            </w:pPr>
            <w:r>
              <w:rPr>
                <w:rFonts w:cs="Times New Roman"/>
                <w:color w:val="000000" w:themeColor="text1"/>
                <w:lang w:eastAsia="vi-VN"/>
                <w14:textFill>
                  <w14:solidFill>
                    <w14:schemeClr w14:val="tx1"/>
                  </w14:solidFill>
                </w14:textFill>
              </w:rPr>
              <w:t>Kiểu dữ liệu</w:t>
            </w:r>
          </w:p>
        </w:tc>
        <w:tc>
          <w:tcPr>
            <w:tcW w:w="1751" w:type="dxa"/>
            <w:shd w:val="clear" w:color="auto" w:fill="FFFFFF" w:themeFill="background1"/>
          </w:tcPr>
          <w:p w14:paraId="61CE857D">
            <w:pPr>
              <w:widowControl w:val="0"/>
              <w:jc w:val="both"/>
              <w:rPr>
                <w:rFonts w:cs="Times New Roman"/>
                <w:color w:val="000000" w:themeColor="text1"/>
                <w:lang w:eastAsia="vi-VN"/>
                <w14:textFill>
                  <w14:solidFill>
                    <w14:schemeClr w14:val="tx1"/>
                  </w14:solidFill>
                </w14:textFill>
              </w:rPr>
            </w:pPr>
            <w:r>
              <w:rPr>
                <w:rFonts w:cs="Times New Roman"/>
                <w:color w:val="000000" w:themeColor="text1"/>
                <w:lang w:eastAsia="vi-VN"/>
                <w14:textFill>
                  <w14:solidFill>
                    <w14:schemeClr w14:val="tx1"/>
                  </w14:solidFill>
                </w14:textFill>
              </w:rPr>
              <w:t>Rằng buộc</w:t>
            </w:r>
          </w:p>
        </w:tc>
      </w:tr>
      <w:tr w14:paraId="28004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5" w:type="dxa"/>
          </w:tcPr>
          <w:p w14:paraId="4F81B84D">
            <w:pPr>
              <w:widowControl w:val="0"/>
              <w:jc w:val="both"/>
              <w:rPr>
                <w:rFonts w:cs="Times New Roman"/>
                <w:color w:val="000000" w:themeColor="text1"/>
                <w:lang w:eastAsia="vi-VN"/>
                <w14:textFill>
                  <w14:solidFill>
                    <w14:schemeClr w14:val="tx1"/>
                  </w14:solidFill>
                </w14:textFill>
              </w:rPr>
            </w:pPr>
            <w:r>
              <w:rPr>
                <w:rFonts w:cs="Times New Roman"/>
              </w:rPr>
              <w:t>id</w:t>
            </w:r>
          </w:p>
        </w:tc>
        <w:tc>
          <w:tcPr>
            <w:tcW w:w="2463" w:type="dxa"/>
            <w:vAlign w:val="bottom"/>
          </w:tcPr>
          <w:p w14:paraId="118A3E1F">
            <w:pPr>
              <w:widowControl/>
              <w:jc w:val="left"/>
              <w:textAlignment w:val="bottom"/>
              <w:rPr>
                <w:rFonts w:cs="Times New Roman"/>
                <w:color w:val="000000" w:themeColor="text1"/>
                <w:lang w:eastAsia="vi-VN"/>
                <w14:textFill>
                  <w14:solidFill>
                    <w14:schemeClr w14:val="tx1"/>
                  </w14:solidFill>
                </w14:textFill>
              </w:rPr>
            </w:pPr>
            <w:r>
              <w:rPr>
                <w:rFonts w:eastAsia="sans-serif" w:cs="Times New Roman"/>
                <w:color w:val="000000"/>
                <w:lang w:bidi="ar"/>
              </w:rPr>
              <w:t>Ma</w:t>
            </w:r>
          </w:p>
        </w:tc>
        <w:tc>
          <w:tcPr>
            <w:tcW w:w="2461" w:type="dxa"/>
          </w:tcPr>
          <w:p w14:paraId="1050D84E">
            <w:pPr>
              <w:widowControl w:val="0"/>
              <w:jc w:val="both"/>
              <w:rPr>
                <w:rFonts w:cs="Times New Roman"/>
                <w:color w:val="000000" w:themeColor="text1"/>
                <w:lang w:eastAsia="vi-VN"/>
                <w14:textFill>
                  <w14:solidFill>
                    <w14:schemeClr w14:val="tx1"/>
                  </w14:solidFill>
                </w14:textFill>
              </w:rPr>
            </w:pPr>
            <w:r>
              <w:rPr>
                <w:rFonts w:cs="Times New Roman"/>
              </w:rPr>
              <w:t>int</w:t>
            </w:r>
          </w:p>
        </w:tc>
        <w:tc>
          <w:tcPr>
            <w:tcW w:w="1751" w:type="dxa"/>
          </w:tcPr>
          <w:p w14:paraId="0FE92D40">
            <w:pPr>
              <w:widowControl w:val="0"/>
              <w:jc w:val="both"/>
              <w:rPr>
                <w:rFonts w:cs="Times New Roman"/>
                <w:color w:val="000000" w:themeColor="text1"/>
                <w:lang w:eastAsia="vi-VN"/>
                <w14:textFill>
                  <w14:solidFill>
                    <w14:schemeClr w14:val="tx1"/>
                  </w14:solidFill>
                </w14:textFill>
              </w:rPr>
            </w:pPr>
            <w:r>
              <w:rPr>
                <w:rFonts w:cs="Times New Roman"/>
                <w:color w:val="000000" w:themeColor="text1"/>
                <w:lang w:eastAsia="vi-VN"/>
                <w14:textFill>
                  <w14:solidFill>
                    <w14:schemeClr w14:val="tx1"/>
                  </w14:solidFill>
                </w14:textFill>
              </w:rPr>
              <w:t>PK</w:t>
            </w:r>
          </w:p>
        </w:tc>
      </w:tr>
      <w:tr w14:paraId="3FD7E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5" w:type="dxa"/>
          </w:tcPr>
          <w:p w14:paraId="493AEFF7">
            <w:pPr>
              <w:widowControl w:val="0"/>
              <w:jc w:val="both"/>
              <w:rPr>
                <w:rFonts w:cs="Times New Roman"/>
                <w:color w:val="000000" w:themeColor="text1"/>
                <w:lang w:eastAsia="vi-VN"/>
                <w14:textFill>
                  <w14:solidFill>
                    <w14:schemeClr w14:val="tx1"/>
                  </w14:solidFill>
                </w14:textFill>
              </w:rPr>
            </w:pPr>
            <w:r>
              <w:rPr>
                <w:rFonts w:cs="Times New Roman"/>
              </w:rPr>
              <w:t>cart_id</w:t>
            </w:r>
          </w:p>
        </w:tc>
        <w:tc>
          <w:tcPr>
            <w:tcW w:w="2463" w:type="dxa"/>
            <w:vAlign w:val="bottom"/>
          </w:tcPr>
          <w:p w14:paraId="2AEF6E91">
            <w:pPr>
              <w:widowControl/>
              <w:jc w:val="left"/>
              <w:textAlignment w:val="bottom"/>
              <w:rPr>
                <w:rFonts w:cs="Times New Roman"/>
                <w:color w:val="000000" w:themeColor="text1"/>
                <w:lang w:eastAsia="vi-VN"/>
                <w14:textFill>
                  <w14:solidFill>
                    <w14:schemeClr w14:val="tx1"/>
                  </w14:solidFill>
                </w14:textFill>
              </w:rPr>
            </w:pPr>
            <w:r>
              <w:rPr>
                <w:rFonts w:eastAsia="sans-serif" w:cs="Times New Roman"/>
                <w:color w:val="000000"/>
                <w:lang w:bidi="ar"/>
              </w:rPr>
              <w:t>MaGioHang</w:t>
            </w:r>
          </w:p>
        </w:tc>
        <w:tc>
          <w:tcPr>
            <w:tcW w:w="2461" w:type="dxa"/>
          </w:tcPr>
          <w:p w14:paraId="43BDA83C">
            <w:pPr>
              <w:widowControl w:val="0"/>
              <w:jc w:val="both"/>
              <w:rPr>
                <w:rFonts w:cs="Times New Roman"/>
                <w:color w:val="000000" w:themeColor="text1"/>
                <w:lang w:eastAsia="vi-VN"/>
                <w14:textFill>
                  <w14:solidFill>
                    <w14:schemeClr w14:val="tx1"/>
                  </w14:solidFill>
                </w14:textFill>
              </w:rPr>
            </w:pPr>
            <w:r>
              <w:rPr>
                <w:rFonts w:cs="Times New Roman"/>
              </w:rPr>
              <w:t>int</w:t>
            </w:r>
          </w:p>
        </w:tc>
        <w:tc>
          <w:tcPr>
            <w:tcW w:w="1751" w:type="dxa"/>
          </w:tcPr>
          <w:p w14:paraId="0002FE95">
            <w:pPr>
              <w:widowControl w:val="0"/>
              <w:jc w:val="both"/>
              <w:rPr>
                <w:rFonts w:cs="Times New Roman"/>
                <w:color w:val="000000" w:themeColor="text1"/>
                <w:lang w:eastAsia="vi-VN"/>
                <w14:textFill>
                  <w14:solidFill>
                    <w14:schemeClr w14:val="tx1"/>
                  </w14:solidFill>
                </w14:textFill>
              </w:rPr>
            </w:pPr>
            <w:r>
              <w:rPr>
                <w:rFonts w:cs="Times New Roman"/>
                <w:color w:val="000000" w:themeColor="text1"/>
                <w:lang w:eastAsia="vi-VN"/>
                <w14:textFill>
                  <w14:solidFill>
                    <w14:schemeClr w14:val="tx1"/>
                  </w14:solidFill>
                </w14:textFill>
              </w:rPr>
              <w:t>FK</w:t>
            </w:r>
          </w:p>
        </w:tc>
      </w:tr>
      <w:tr w14:paraId="25BD3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5" w:type="dxa"/>
          </w:tcPr>
          <w:p w14:paraId="0AC3CB2F">
            <w:pPr>
              <w:widowControl w:val="0"/>
              <w:jc w:val="both"/>
              <w:rPr>
                <w:rFonts w:cs="Times New Roman"/>
                <w:color w:val="000000" w:themeColor="text1"/>
                <w:lang w:eastAsia="vi-VN"/>
                <w14:textFill>
                  <w14:solidFill>
                    <w14:schemeClr w14:val="tx1"/>
                  </w14:solidFill>
                </w14:textFill>
              </w:rPr>
            </w:pPr>
            <w:r>
              <w:rPr>
                <w:rFonts w:cs="Times New Roman"/>
              </w:rPr>
              <w:t>product_id</w:t>
            </w:r>
          </w:p>
        </w:tc>
        <w:tc>
          <w:tcPr>
            <w:tcW w:w="2463" w:type="dxa"/>
            <w:vAlign w:val="bottom"/>
          </w:tcPr>
          <w:p w14:paraId="0A82B0DF">
            <w:pPr>
              <w:widowControl/>
              <w:jc w:val="left"/>
              <w:textAlignment w:val="bottom"/>
              <w:rPr>
                <w:rFonts w:cs="Times New Roman"/>
                <w:color w:val="000000" w:themeColor="text1"/>
                <w:lang w:eastAsia="vi-VN"/>
                <w14:textFill>
                  <w14:solidFill>
                    <w14:schemeClr w14:val="tx1"/>
                  </w14:solidFill>
                </w14:textFill>
              </w:rPr>
            </w:pPr>
            <w:r>
              <w:rPr>
                <w:rFonts w:eastAsia="sans-serif" w:cs="Times New Roman"/>
                <w:color w:val="000000"/>
                <w:lang w:bidi="ar"/>
              </w:rPr>
              <w:t>MaSanPham</w:t>
            </w:r>
          </w:p>
        </w:tc>
        <w:tc>
          <w:tcPr>
            <w:tcW w:w="2461" w:type="dxa"/>
          </w:tcPr>
          <w:p w14:paraId="62C67D3E">
            <w:pPr>
              <w:widowControl w:val="0"/>
              <w:jc w:val="both"/>
              <w:rPr>
                <w:rFonts w:cs="Times New Roman"/>
                <w:color w:val="000000" w:themeColor="text1"/>
                <w:lang w:eastAsia="vi-VN"/>
                <w14:textFill>
                  <w14:solidFill>
                    <w14:schemeClr w14:val="tx1"/>
                  </w14:solidFill>
                </w14:textFill>
              </w:rPr>
            </w:pPr>
            <w:r>
              <w:rPr>
                <w:rFonts w:cs="Times New Roman"/>
              </w:rPr>
              <w:t>int</w:t>
            </w:r>
          </w:p>
        </w:tc>
        <w:tc>
          <w:tcPr>
            <w:tcW w:w="1751" w:type="dxa"/>
          </w:tcPr>
          <w:p w14:paraId="42613DB4">
            <w:pPr>
              <w:widowControl w:val="0"/>
              <w:jc w:val="both"/>
              <w:rPr>
                <w:rFonts w:cs="Times New Roman"/>
                <w:color w:val="000000" w:themeColor="text1"/>
                <w:lang w:eastAsia="vi-VN"/>
                <w14:textFill>
                  <w14:solidFill>
                    <w14:schemeClr w14:val="tx1"/>
                  </w14:solidFill>
                </w14:textFill>
              </w:rPr>
            </w:pPr>
            <w:r>
              <w:rPr>
                <w:rFonts w:cs="Times New Roman"/>
                <w:color w:val="000000" w:themeColor="text1"/>
                <w:lang w:eastAsia="vi-VN"/>
                <w14:textFill>
                  <w14:solidFill>
                    <w14:schemeClr w14:val="tx1"/>
                  </w14:solidFill>
                </w14:textFill>
              </w:rPr>
              <w:t>FK</w:t>
            </w:r>
          </w:p>
        </w:tc>
      </w:tr>
      <w:tr w14:paraId="2C533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5" w:type="dxa"/>
          </w:tcPr>
          <w:p w14:paraId="3D9FB43D">
            <w:pPr>
              <w:widowControl w:val="0"/>
              <w:jc w:val="both"/>
              <w:rPr>
                <w:rFonts w:cs="Times New Roman"/>
                <w:color w:val="000000" w:themeColor="text1"/>
                <w:lang w:eastAsia="vi-VN"/>
                <w14:textFill>
                  <w14:solidFill>
                    <w14:schemeClr w14:val="tx1"/>
                  </w14:solidFill>
                </w14:textFill>
              </w:rPr>
            </w:pPr>
            <w:r>
              <w:rPr>
                <w:rFonts w:cs="Times New Roman"/>
              </w:rPr>
              <w:t>quantity</w:t>
            </w:r>
          </w:p>
        </w:tc>
        <w:tc>
          <w:tcPr>
            <w:tcW w:w="2463" w:type="dxa"/>
            <w:vAlign w:val="bottom"/>
          </w:tcPr>
          <w:p w14:paraId="54531EB5">
            <w:pPr>
              <w:widowControl/>
              <w:jc w:val="left"/>
              <w:textAlignment w:val="bottom"/>
              <w:rPr>
                <w:rFonts w:cs="Times New Roman"/>
                <w:color w:val="000000" w:themeColor="text1"/>
                <w:lang w:eastAsia="vi-VN"/>
                <w14:textFill>
                  <w14:solidFill>
                    <w14:schemeClr w14:val="tx1"/>
                  </w14:solidFill>
                </w14:textFill>
              </w:rPr>
            </w:pPr>
            <w:r>
              <w:rPr>
                <w:rFonts w:eastAsia="sans-serif" w:cs="Times New Roman"/>
                <w:color w:val="000000"/>
                <w:lang w:bidi="ar"/>
              </w:rPr>
              <w:t>SoLuong</w:t>
            </w:r>
          </w:p>
        </w:tc>
        <w:tc>
          <w:tcPr>
            <w:tcW w:w="2461" w:type="dxa"/>
          </w:tcPr>
          <w:p w14:paraId="434B58EC">
            <w:pPr>
              <w:widowControl w:val="0"/>
              <w:jc w:val="both"/>
              <w:rPr>
                <w:rFonts w:cs="Times New Roman"/>
                <w:color w:val="000000" w:themeColor="text1"/>
                <w:lang w:eastAsia="vi-VN"/>
                <w14:textFill>
                  <w14:solidFill>
                    <w14:schemeClr w14:val="tx1"/>
                  </w14:solidFill>
                </w14:textFill>
              </w:rPr>
            </w:pPr>
            <w:r>
              <w:rPr>
                <w:rFonts w:cs="Times New Roman"/>
              </w:rPr>
              <w:t>int</w:t>
            </w:r>
          </w:p>
        </w:tc>
        <w:tc>
          <w:tcPr>
            <w:tcW w:w="1751" w:type="dxa"/>
          </w:tcPr>
          <w:p w14:paraId="0E79AFE3">
            <w:pPr>
              <w:widowControl w:val="0"/>
              <w:jc w:val="both"/>
              <w:rPr>
                <w:rFonts w:cs="Times New Roman"/>
                <w:color w:val="000000" w:themeColor="text1"/>
                <w:lang w:eastAsia="vi-VN"/>
                <w14:textFill>
                  <w14:solidFill>
                    <w14:schemeClr w14:val="tx1"/>
                  </w14:solidFill>
                </w14:textFill>
              </w:rPr>
            </w:pPr>
          </w:p>
        </w:tc>
      </w:tr>
    </w:tbl>
    <w:p w14:paraId="19634805">
      <w:pPr>
        <w:pStyle w:val="23"/>
        <w:rPr>
          <w:rFonts w:ascii="Times New Roman" w:hAnsi="Times New Roman" w:cs="Times New Roman"/>
          <w:sz w:val="28"/>
        </w:rPr>
      </w:pPr>
    </w:p>
    <w:p w14:paraId="68752B8C">
      <w:pPr>
        <w:pStyle w:val="253"/>
        <w:rPr>
          <w:rFonts w:hint="default" w:ascii="Times New Roman" w:hAnsi="Times New Roman" w:cs="Times New Roman"/>
          <w:i/>
          <w:iCs/>
          <w:sz w:val="24"/>
          <w:szCs w:val="24"/>
          <w:lang w:val="vi-VN"/>
        </w:rPr>
      </w:pPr>
      <w:bookmarkStart w:id="380" w:name="_Toc15632"/>
      <w:r>
        <w:rPr>
          <w:i/>
          <w:iCs/>
        </w:rPr>
        <w:t xml:space="preserve">Bảng </w:t>
      </w:r>
      <w:r>
        <w:rPr>
          <w:rFonts w:hint="default"/>
          <w:i/>
          <w:iCs/>
          <w:lang w:val="vi-VN"/>
        </w:rPr>
        <w:t>3</w:t>
      </w:r>
      <w:r>
        <w:rPr>
          <w:i/>
          <w:iCs/>
        </w:rPr>
        <w:t>.</w:t>
      </w:r>
      <w:r>
        <w:rPr>
          <w:rFonts w:hint="default"/>
          <w:i/>
          <w:iCs/>
          <w:lang w:val="vi-VN"/>
        </w:rPr>
        <w:t xml:space="preserve">9 </w:t>
      </w:r>
      <w:r>
        <w:rPr>
          <w:i/>
          <w:iCs/>
        </w:rPr>
        <w:t>Bảng</w:t>
      </w:r>
      <w:r>
        <w:rPr>
          <w:rFonts w:hint="default"/>
          <w:i/>
          <w:iCs/>
          <w:lang w:val="vi-VN"/>
        </w:rPr>
        <w:t xml:space="preserve"> thực thể San Pham</w:t>
      </w:r>
      <w:bookmarkEnd w:id="380"/>
    </w:p>
    <w:tbl>
      <w:tblPr>
        <w:tblStyle w:val="111"/>
        <w:tblW w:w="87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52"/>
        <w:gridCol w:w="2476"/>
        <w:gridCol w:w="2461"/>
        <w:gridCol w:w="1751"/>
      </w:tblGrid>
      <w:tr w14:paraId="3DAA2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1" w:hRule="atLeast"/>
          <w:jc w:val="center"/>
        </w:trPr>
        <w:tc>
          <w:tcPr>
            <w:tcW w:w="2052" w:type="dxa"/>
            <w:shd w:val="clear" w:color="auto" w:fill="FFFFFF" w:themeFill="background1"/>
          </w:tcPr>
          <w:p w14:paraId="706AC0E3">
            <w:pPr>
              <w:widowControl w:val="0"/>
              <w:jc w:val="both"/>
              <w:rPr>
                <w:rFonts w:cs="Times New Roman"/>
                <w:color w:val="000000" w:themeColor="text1"/>
                <w:lang w:eastAsia="vi-VN"/>
                <w14:textFill>
                  <w14:solidFill>
                    <w14:schemeClr w14:val="tx1"/>
                  </w14:solidFill>
                </w14:textFill>
              </w:rPr>
            </w:pPr>
            <w:r>
              <w:rPr>
                <w:rFonts w:cs="Times New Roman"/>
                <w:color w:val="000000" w:themeColor="text1"/>
                <w:lang w:eastAsia="vi-VN"/>
                <w14:textFill>
                  <w14:solidFill>
                    <w14:schemeClr w14:val="tx1"/>
                  </w14:solidFill>
                </w14:textFill>
              </w:rPr>
              <w:t>Tên thuộc tính</w:t>
            </w:r>
          </w:p>
        </w:tc>
        <w:tc>
          <w:tcPr>
            <w:tcW w:w="2476" w:type="dxa"/>
            <w:shd w:val="clear" w:color="auto" w:fill="FFFFFF" w:themeFill="background1"/>
          </w:tcPr>
          <w:p w14:paraId="6CD2E853">
            <w:pPr>
              <w:widowControl w:val="0"/>
              <w:jc w:val="both"/>
              <w:rPr>
                <w:rFonts w:cs="Times New Roman"/>
                <w:color w:val="000000" w:themeColor="text1"/>
                <w:lang w:eastAsia="vi-VN"/>
                <w14:textFill>
                  <w14:solidFill>
                    <w14:schemeClr w14:val="tx1"/>
                  </w14:solidFill>
                </w14:textFill>
              </w:rPr>
            </w:pPr>
            <w:r>
              <w:rPr>
                <w:rFonts w:cs="Times New Roman"/>
                <w:color w:val="000000" w:themeColor="text1"/>
                <w:lang w:eastAsia="vi-VN"/>
                <w14:textFill>
                  <w14:solidFill>
                    <w14:schemeClr w14:val="tx1"/>
                  </w14:solidFill>
                </w14:textFill>
              </w:rPr>
              <w:t>Ý nghĩa</w:t>
            </w:r>
          </w:p>
        </w:tc>
        <w:tc>
          <w:tcPr>
            <w:tcW w:w="2461" w:type="dxa"/>
            <w:shd w:val="clear" w:color="auto" w:fill="FFFFFF" w:themeFill="background1"/>
          </w:tcPr>
          <w:p w14:paraId="1A28C087">
            <w:pPr>
              <w:widowControl w:val="0"/>
              <w:jc w:val="both"/>
              <w:rPr>
                <w:rFonts w:cs="Times New Roman"/>
                <w:color w:val="000000" w:themeColor="text1"/>
                <w:lang w:eastAsia="vi-VN"/>
                <w14:textFill>
                  <w14:solidFill>
                    <w14:schemeClr w14:val="tx1"/>
                  </w14:solidFill>
                </w14:textFill>
              </w:rPr>
            </w:pPr>
            <w:r>
              <w:rPr>
                <w:rFonts w:cs="Times New Roman"/>
                <w:color w:val="000000" w:themeColor="text1"/>
                <w:lang w:eastAsia="vi-VN"/>
                <w14:textFill>
                  <w14:solidFill>
                    <w14:schemeClr w14:val="tx1"/>
                  </w14:solidFill>
                </w14:textFill>
              </w:rPr>
              <w:t>Kiểu dữ liệu</w:t>
            </w:r>
          </w:p>
        </w:tc>
        <w:tc>
          <w:tcPr>
            <w:tcW w:w="1751" w:type="dxa"/>
            <w:shd w:val="clear" w:color="auto" w:fill="FFFFFF" w:themeFill="background1"/>
          </w:tcPr>
          <w:p w14:paraId="6B79FB65">
            <w:pPr>
              <w:widowControl w:val="0"/>
              <w:jc w:val="both"/>
              <w:rPr>
                <w:rFonts w:cs="Times New Roman"/>
                <w:color w:val="000000" w:themeColor="text1"/>
                <w:lang w:eastAsia="vi-VN"/>
                <w14:textFill>
                  <w14:solidFill>
                    <w14:schemeClr w14:val="tx1"/>
                  </w14:solidFill>
                </w14:textFill>
              </w:rPr>
            </w:pPr>
            <w:r>
              <w:rPr>
                <w:rFonts w:cs="Times New Roman"/>
                <w:color w:val="000000" w:themeColor="text1"/>
                <w:lang w:eastAsia="vi-VN"/>
                <w14:textFill>
                  <w14:solidFill>
                    <w14:schemeClr w14:val="tx1"/>
                  </w14:solidFill>
                </w14:textFill>
              </w:rPr>
              <w:t>Rằng buộc</w:t>
            </w:r>
          </w:p>
        </w:tc>
      </w:tr>
      <w:tr w14:paraId="4F4D1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52" w:type="dxa"/>
          </w:tcPr>
          <w:p w14:paraId="2D81DA87">
            <w:pPr>
              <w:widowControl w:val="0"/>
              <w:jc w:val="both"/>
              <w:rPr>
                <w:rFonts w:cs="Times New Roman"/>
                <w:color w:val="000000" w:themeColor="text1"/>
                <w:lang w:eastAsia="vi-VN"/>
                <w14:textFill>
                  <w14:solidFill>
                    <w14:schemeClr w14:val="tx1"/>
                  </w14:solidFill>
                </w14:textFill>
              </w:rPr>
            </w:pPr>
            <w:r>
              <w:rPr>
                <w:rFonts w:cs="Times New Roman"/>
              </w:rPr>
              <w:t>id</w:t>
            </w:r>
          </w:p>
        </w:tc>
        <w:tc>
          <w:tcPr>
            <w:tcW w:w="2476" w:type="dxa"/>
            <w:vAlign w:val="bottom"/>
          </w:tcPr>
          <w:p w14:paraId="61D5B376">
            <w:pPr>
              <w:widowControl/>
              <w:jc w:val="left"/>
              <w:textAlignment w:val="bottom"/>
              <w:rPr>
                <w:rFonts w:cs="Times New Roman"/>
                <w:color w:val="000000" w:themeColor="text1"/>
                <w:lang w:eastAsia="vi-VN"/>
                <w14:textFill>
                  <w14:solidFill>
                    <w14:schemeClr w14:val="tx1"/>
                  </w14:solidFill>
                </w14:textFill>
              </w:rPr>
            </w:pPr>
            <w:r>
              <w:rPr>
                <w:rFonts w:eastAsia="sans-serif" w:cs="Times New Roman"/>
                <w:color w:val="000000"/>
                <w:lang w:bidi="ar"/>
              </w:rPr>
              <w:t>MaSanPham</w:t>
            </w:r>
          </w:p>
        </w:tc>
        <w:tc>
          <w:tcPr>
            <w:tcW w:w="2461" w:type="dxa"/>
          </w:tcPr>
          <w:p w14:paraId="69275CD1">
            <w:pPr>
              <w:widowControl w:val="0"/>
              <w:jc w:val="both"/>
              <w:rPr>
                <w:rFonts w:cs="Times New Roman"/>
                <w:color w:val="000000" w:themeColor="text1"/>
                <w:lang w:eastAsia="vi-VN"/>
                <w14:textFill>
                  <w14:solidFill>
                    <w14:schemeClr w14:val="tx1"/>
                  </w14:solidFill>
                </w14:textFill>
              </w:rPr>
            </w:pPr>
            <w:r>
              <w:rPr>
                <w:rFonts w:cs="Times New Roman"/>
              </w:rPr>
              <w:t>int</w:t>
            </w:r>
          </w:p>
        </w:tc>
        <w:tc>
          <w:tcPr>
            <w:tcW w:w="1751" w:type="dxa"/>
          </w:tcPr>
          <w:p w14:paraId="5C7E578A">
            <w:pPr>
              <w:widowControl w:val="0"/>
              <w:jc w:val="both"/>
              <w:rPr>
                <w:rFonts w:cs="Times New Roman"/>
                <w:color w:val="000000" w:themeColor="text1"/>
                <w:lang w:eastAsia="vi-VN"/>
                <w14:textFill>
                  <w14:solidFill>
                    <w14:schemeClr w14:val="tx1"/>
                  </w14:solidFill>
                </w14:textFill>
              </w:rPr>
            </w:pPr>
            <w:r>
              <w:rPr>
                <w:rFonts w:cs="Times New Roman"/>
                <w:color w:val="000000" w:themeColor="text1"/>
                <w:lang w:eastAsia="vi-VN"/>
                <w14:textFill>
                  <w14:solidFill>
                    <w14:schemeClr w14:val="tx1"/>
                  </w14:solidFill>
                </w14:textFill>
              </w:rPr>
              <w:t>PK</w:t>
            </w:r>
          </w:p>
        </w:tc>
      </w:tr>
      <w:tr w14:paraId="22B3D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52" w:type="dxa"/>
          </w:tcPr>
          <w:p w14:paraId="182BD465">
            <w:pPr>
              <w:widowControl w:val="0"/>
              <w:jc w:val="both"/>
              <w:rPr>
                <w:rFonts w:cs="Times New Roman"/>
                <w:color w:val="000000" w:themeColor="text1"/>
                <w:lang w:eastAsia="vi-VN"/>
                <w14:textFill>
                  <w14:solidFill>
                    <w14:schemeClr w14:val="tx1"/>
                  </w14:solidFill>
                </w14:textFill>
              </w:rPr>
            </w:pPr>
            <w:r>
              <w:rPr>
                <w:rFonts w:cs="Times New Roman"/>
              </w:rPr>
              <w:t>name</w:t>
            </w:r>
          </w:p>
        </w:tc>
        <w:tc>
          <w:tcPr>
            <w:tcW w:w="2476" w:type="dxa"/>
            <w:vAlign w:val="bottom"/>
          </w:tcPr>
          <w:p w14:paraId="3DB6F36A">
            <w:pPr>
              <w:widowControl/>
              <w:jc w:val="left"/>
              <w:textAlignment w:val="bottom"/>
              <w:rPr>
                <w:rFonts w:cs="Times New Roman"/>
                <w:color w:val="000000" w:themeColor="text1"/>
                <w:lang w:eastAsia="vi-VN"/>
                <w14:textFill>
                  <w14:solidFill>
                    <w14:schemeClr w14:val="tx1"/>
                  </w14:solidFill>
                </w14:textFill>
              </w:rPr>
            </w:pPr>
            <w:r>
              <w:rPr>
                <w:rFonts w:eastAsia="sans-serif" w:cs="Times New Roman"/>
                <w:color w:val="000000"/>
                <w:lang w:bidi="ar"/>
              </w:rPr>
              <w:t>TenSanPham</w:t>
            </w:r>
          </w:p>
        </w:tc>
        <w:tc>
          <w:tcPr>
            <w:tcW w:w="2461" w:type="dxa"/>
          </w:tcPr>
          <w:p w14:paraId="6828CBA1">
            <w:pPr>
              <w:widowControl w:val="0"/>
              <w:jc w:val="both"/>
              <w:rPr>
                <w:rFonts w:cs="Times New Roman"/>
                <w:color w:val="000000" w:themeColor="text1"/>
                <w:lang w:eastAsia="vi-VN"/>
                <w14:textFill>
                  <w14:solidFill>
                    <w14:schemeClr w14:val="tx1"/>
                  </w14:solidFill>
                </w14:textFill>
              </w:rPr>
            </w:pPr>
            <w:r>
              <w:rPr>
                <w:rFonts w:cs="Times New Roman"/>
              </w:rPr>
              <w:t>nvarchar(200)</w:t>
            </w:r>
          </w:p>
        </w:tc>
        <w:tc>
          <w:tcPr>
            <w:tcW w:w="1751" w:type="dxa"/>
          </w:tcPr>
          <w:p w14:paraId="115BB62E">
            <w:pPr>
              <w:widowControl w:val="0"/>
              <w:jc w:val="both"/>
              <w:rPr>
                <w:rFonts w:cs="Times New Roman"/>
                <w:color w:val="000000" w:themeColor="text1"/>
                <w:lang w:eastAsia="vi-VN"/>
                <w14:textFill>
                  <w14:solidFill>
                    <w14:schemeClr w14:val="tx1"/>
                  </w14:solidFill>
                </w14:textFill>
              </w:rPr>
            </w:pPr>
          </w:p>
        </w:tc>
      </w:tr>
      <w:tr w14:paraId="3BB0C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52" w:type="dxa"/>
          </w:tcPr>
          <w:p w14:paraId="6FA0B749">
            <w:pPr>
              <w:widowControl w:val="0"/>
              <w:jc w:val="both"/>
              <w:rPr>
                <w:rFonts w:cs="Times New Roman"/>
                <w:color w:val="000000" w:themeColor="text1"/>
                <w:lang w:eastAsia="vi-VN"/>
                <w14:textFill>
                  <w14:solidFill>
                    <w14:schemeClr w14:val="tx1"/>
                  </w14:solidFill>
                </w14:textFill>
              </w:rPr>
            </w:pPr>
            <w:r>
              <w:rPr>
                <w:rFonts w:cs="Times New Roman"/>
              </w:rPr>
              <w:t>description</w:t>
            </w:r>
          </w:p>
        </w:tc>
        <w:tc>
          <w:tcPr>
            <w:tcW w:w="2476" w:type="dxa"/>
            <w:vAlign w:val="bottom"/>
          </w:tcPr>
          <w:p w14:paraId="7D424602">
            <w:pPr>
              <w:widowControl/>
              <w:jc w:val="left"/>
              <w:textAlignment w:val="bottom"/>
              <w:rPr>
                <w:rFonts w:cs="Times New Roman"/>
                <w:color w:val="000000" w:themeColor="text1"/>
                <w:lang w:eastAsia="vi-VN"/>
                <w14:textFill>
                  <w14:solidFill>
                    <w14:schemeClr w14:val="tx1"/>
                  </w14:solidFill>
                </w14:textFill>
              </w:rPr>
            </w:pPr>
            <w:r>
              <w:rPr>
                <w:rFonts w:eastAsia="sans-serif" w:cs="Times New Roman"/>
                <w:color w:val="000000"/>
                <w:lang w:bidi="ar"/>
              </w:rPr>
              <w:t>MoTa</w:t>
            </w:r>
          </w:p>
        </w:tc>
        <w:tc>
          <w:tcPr>
            <w:tcW w:w="2461" w:type="dxa"/>
          </w:tcPr>
          <w:p w14:paraId="304B96DD">
            <w:pPr>
              <w:widowControl w:val="0"/>
              <w:jc w:val="both"/>
              <w:rPr>
                <w:rFonts w:cs="Times New Roman"/>
                <w:color w:val="000000" w:themeColor="text1"/>
                <w:lang w:eastAsia="vi-VN"/>
                <w14:textFill>
                  <w14:solidFill>
                    <w14:schemeClr w14:val="tx1"/>
                  </w14:solidFill>
                </w14:textFill>
              </w:rPr>
            </w:pPr>
            <w:r>
              <w:rPr>
                <w:rFonts w:cs="Times New Roman"/>
              </w:rPr>
              <w:t>nvarchar(MAX)</w:t>
            </w:r>
          </w:p>
        </w:tc>
        <w:tc>
          <w:tcPr>
            <w:tcW w:w="1751" w:type="dxa"/>
          </w:tcPr>
          <w:p w14:paraId="274CA916">
            <w:pPr>
              <w:widowControl w:val="0"/>
              <w:jc w:val="both"/>
              <w:rPr>
                <w:rFonts w:cs="Times New Roman"/>
                <w:color w:val="000000" w:themeColor="text1"/>
                <w:lang w:eastAsia="vi-VN"/>
                <w14:textFill>
                  <w14:solidFill>
                    <w14:schemeClr w14:val="tx1"/>
                  </w14:solidFill>
                </w14:textFill>
              </w:rPr>
            </w:pPr>
          </w:p>
        </w:tc>
      </w:tr>
      <w:tr w14:paraId="5D0CF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52" w:type="dxa"/>
          </w:tcPr>
          <w:p w14:paraId="09258F35">
            <w:pPr>
              <w:widowControl w:val="0"/>
              <w:jc w:val="both"/>
              <w:rPr>
                <w:rFonts w:cs="Times New Roman"/>
                <w:color w:val="000000" w:themeColor="text1"/>
                <w:lang w:eastAsia="vi-VN"/>
                <w14:textFill>
                  <w14:solidFill>
                    <w14:schemeClr w14:val="tx1"/>
                  </w14:solidFill>
                </w14:textFill>
              </w:rPr>
            </w:pPr>
            <w:r>
              <w:rPr>
                <w:rFonts w:cs="Times New Roman"/>
              </w:rPr>
              <w:t>price</w:t>
            </w:r>
          </w:p>
        </w:tc>
        <w:tc>
          <w:tcPr>
            <w:tcW w:w="2476" w:type="dxa"/>
            <w:vAlign w:val="bottom"/>
          </w:tcPr>
          <w:p w14:paraId="4F16AA78">
            <w:pPr>
              <w:widowControl/>
              <w:jc w:val="left"/>
              <w:textAlignment w:val="bottom"/>
              <w:rPr>
                <w:rFonts w:cs="Times New Roman"/>
                <w:color w:val="000000" w:themeColor="text1"/>
                <w:lang w:eastAsia="vi-VN"/>
                <w14:textFill>
                  <w14:solidFill>
                    <w14:schemeClr w14:val="tx1"/>
                  </w14:solidFill>
                </w14:textFill>
              </w:rPr>
            </w:pPr>
            <w:r>
              <w:rPr>
                <w:rFonts w:eastAsia="sans-serif" w:cs="Times New Roman"/>
                <w:color w:val="000000"/>
                <w:lang w:bidi="ar"/>
              </w:rPr>
              <w:t>Gia</w:t>
            </w:r>
          </w:p>
        </w:tc>
        <w:tc>
          <w:tcPr>
            <w:tcW w:w="2461" w:type="dxa"/>
          </w:tcPr>
          <w:p w14:paraId="0F7C4DEF">
            <w:pPr>
              <w:widowControl w:val="0"/>
              <w:jc w:val="both"/>
              <w:rPr>
                <w:rFonts w:cs="Times New Roman"/>
                <w:color w:val="000000" w:themeColor="text1"/>
                <w:lang w:eastAsia="vi-VN"/>
                <w14:textFill>
                  <w14:solidFill>
                    <w14:schemeClr w14:val="tx1"/>
                  </w14:solidFill>
                </w14:textFill>
              </w:rPr>
            </w:pPr>
            <w:r>
              <w:rPr>
                <w:rFonts w:cs="Times New Roman"/>
              </w:rPr>
              <w:t>decimal(10, 2)</w:t>
            </w:r>
          </w:p>
        </w:tc>
        <w:tc>
          <w:tcPr>
            <w:tcW w:w="1751" w:type="dxa"/>
          </w:tcPr>
          <w:p w14:paraId="1A4D2B65">
            <w:pPr>
              <w:widowControl w:val="0"/>
              <w:jc w:val="both"/>
              <w:rPr>
                <w:rFonts w:cs="Times New Roman"/>
                <w:color w:val="000000" w:themeColor="text1"/>
                <w:lang w:eastAsia="vi-VN"/>
                <w14:textFill>
                  <w14:solidFill>
                    <w14:schemeClr w14:val="tx1"/>
                  </w14:solidFill>
                </w14:textFill>
              </w:rPr>
            </w:pPr>
          </w:p>
        </w:tc>
      </w:tr>
      <w:tr w14:paraId="4C56C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52" w:type="dxa"/>
          </w:tcPr>
          <w:p w14:paraId="064D8434">
            <w:pPr>
              <w:widowControl w:val="0"/>
              <w:jc w:val="both"/>
              <w:rPr>
                <w:rFonts w:cs="Times New Roman"/>
                <w:color w:val="000000" w:themeColor="text1"/>
                <w:lang w:eastAsia="vi-VN"/>
                <w14:textFill>
                  <w14:solidFill>
                    <w14:schemeClr w14:val="tx1"/>
                  </w14:solidFill>
                </w14:textFill>
              </w:rPr>
            </w:pPr>
            <w:r>
              <w:rPr>
                <w:rFonts w:cs="Times New Roman"/>
              </w:rPr>
              <w:t>stock</w:t>
            </w:r>
          </w:p>
        </w:tc>
        <w:tc>
          <w:tcPr>
            <w:tcW w:w="2476" w:type="dxa"/>
            <w:vAlign w:val="bottom"/>
          </w:tcPr>
          <w:p w14:paraId="79EAF1C2">
            <w:pPr>
              <w:widowControl/>
              <w:jc w:val="left"/>
              <w:textAlignment w:val="bottom"/>
              <w:rPr>
                <w:rFonts w:cs="Times New Roman"/>
                <w:color w:val="000000" w:themeColor="text1"/>
                <w:lang w:eastAsia="vi-VN"/>
                <w14:textFill>
                  <w14:solidFill>
                    <w14:schemeClr w14:val="tx1"/>
                  </w14:solidFill>
                </w14:textFill>
              </w:rPr>
            </w:pPr>
            <w:r>
              <w:rPr>
                <w:rFonts w:eastAsia="sans-serif" w:cs="Times New Roman"/>
                <w:color w:val="000000"/>
                <w:lang w:bidi="ar"/>
              </w:rPr>
              <w:t>SoLuongTon</w:t>
            </w:r>
          </w:p>
        </w:tc>
        <w:tc>
          <w:tcPr>
            <w:tcW w:w="2461" w:type="dxa"/>
          </w:tcPr>
          <w:p w14:paraId="4CE31968">
            <w:pPr>
              <w:widowControl w:val="0"/>
              <w:jc w:val="both"/>
              <w:rPr>
                <w:rFonts w:cs="Times New Roman"/>
                <w:color w:val="000000" w:themeColor="text1"/>
                <w:lang w:eastAsia="vi-VN"/>
                <w14:textFill>
                  <w14:solidFill>
                    <w14:schemeClr w14:val="tx1"/>
                  </w14:solidFill>
                </w14:textFill>
              </w:rPr>
            </w:pPr>
            <w:r>
              <w:rPr>
                <w:rFonts w:cs="Times New Roman"/>
              </w:rPr>
              <w:t>int</w:t>
            </w:r>
          </w:p>
        </w:tc>
        <w:tc>
          <w:tcPr>
            <w:tcW w:w="1751" w:type="dxa"/>
          </w:tcPr>
          <w:p w14:paraId="3C038EBC">
            <w:pPr>
              <w:widowControl w:val="0"/>
              <w:jc w:val="both"/>
              <w:rPr>
                <w:rFonts w:cs="Times New Roman"/>
                <w:color w:val="000000" w:themeColor="text1"/>
                <w:lang w:eastAsia="vi-VN"/>
                <w14:textFill>
                  <w14:solidFill>
                    <w14:schemeClr w14:val="tx1"/>
                  </w14:solidFill>
                </w14:textFill>
              </w:rPr>
            </w:pPr>
          </w:p>
        </w:tc>
      </w:tr>
      <w:tr w14:paraId="4FCA1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52" w:type="dxa"/>
          </w:tcPr>
          <w:p w14:paraId="5EFC8848">
            <w:pPr>
              <w:widowControl w:val="0"/>
              <w:jc w:val="both"/>
              <w:rPr>
                <w:rFonts w:cs="Times New Roman"/>
                <w:color w:val="000000" w:themeColor="text1"/>
                <w:lang w:eastAsia="vi-VN"/>
                <w14:textFill>
                  <w14:solidFill>
                    <w14:schemeClr w14:val="tx1"/>
                  </w14:solidFill>
                </w14:textFill>
              </w:rPr>
            </w:pPr>
            <w:r>
              <w:rPr>
                <w:rFonts w:cs="Times New Roman"/>
              </w:rPr>
              <w:t>category_id</w:t>
            </w:r>
          </w:p>
        </w:tc>
        <w:tc>
          <w:tcPr>
            <w:tcW w:w="2476" w:type="dxa"/>
            <w:vAlign w:val="bottom"/>
          </w:tcPr>
          <w:p w14:paraId="120453E5">
            <w:pPr>
              <w:widowControl/>
              <w:jc w:val="left"/>
              <w:textAlignment w:val="bottom"/>
              <w:rPr>
                <w:rFonts w:cs="Times New Roman"/>
                <w:color w:val="000000" w:themeColor="text1"/>
                <w:lang w:eastAsia="vi-VN"/>
                <w14:textFill>
                  <w14:solidFill>
                    <w14:schemeClr w14:val="tx1"/>
                  </w14:solidFill>
                </w14:textFill>
              </w:rPr>
            </w:pPr>
            <w:r>
              <w:rPr>
                <w:rFonts w:eastAsia="sans-serif" w:cs="Times New Roman"/>
                <w:color w:val="000000"/>
                <w:lang w:bidi="ar"/>
              </w:rPr>
              <w:t>MaDanhMuc</w:t>
            </w:r>
          </w:p>
        </w:tc>
        <w:tc>
          <w:tcPr>
            <w:tcW w:w="2461" w:type="dxa"/>
          </w:tcPr>
          <w:p w14:paraId="75EC2A32">
            <w:pPr>
              <w:widowControl w:val="0"/>
              <w:jc w:val="both"/>
              <w:rPr>
                <w:rFonts w:cs="Times New Roman"/>
                <w:color w:val="000000" w:themeColor="text1"/>
                <w:lang w:eastAsia="vi-VN"/>
                <w14:textFill>
                  <w14:solidFill>
                    <w14:schemeClr w14:val="tx1"/>
                  </w14:solidFill>
                </w14:textFill>
              </w:rPr>
            </w:pPr>
            <w:r>
              <w:rPr>
                <w:rFonts w:cs="Times New Roman"/>
              </w:rPr>
              <w:t>int</w:t>
            </w:r>
          </w:p>
        </w:tc>
        <w:tc>
          <w:tcPr>
            <w:tcW w:w="1751" w:type="dxa"/>
          </w:tcPr>
          <w:p w14:paraId="05DA7D7A">
            <w:pPr>
              <w:widowControl w:val="0"/>
              <w:jc w:val="both"/>
              <w:rPr>
                <w:rFonts w:cs="Times New Roman"/>
                <w:color w:val="000000" w:themeColor="text1"/>
                <w:lang w:eastAsia="vi-VN"/>
                <w14:textFill>
                  <w14:solidFill>
                    <w14:schemeClr w14:val="tx1"/>
                  </w14:solidFill>
                </w14:textFill>
              </w:rPr>
            </w:pPr>
            <w:r>
              <w:rPr>
                <w:rFonts w:cs="Times New Roman"/>
                <w:color w:val="000000" w:themeColor="text1"/>
                <w:lang w:eastAsia="vi-VN"/>
                <w14:textFill>
                  <w14:solidFill>
                    <w14:schemeClr w14:val="tx1"/>
                  </w14:solidFill>
                </w14:textFill>
              </w:rPr>
              <w:t>FK</w:t>
            </w:r>
          </w:p>
        </w:tc>
      </w:tr>
      <w:tr w14:paraId="55EE1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52" w:type="dxa"/>
          </w:tcPr>
          <w:p w14:paraId="57057D1E">
            <w:pPr>
              <w:widowControl w:val="0"/>
              <w:jc w:val="both"/>
              <w:rPr>
                <w:rFonts w:cs="Times New Roman"/>
                <w:color w:val="000000" w:themeColor="text1"/>
                <w:lang w:eastAsia="vi-VN"/>
                <w14:textFill>
                  <w14:solidFill>
                    <w14:schemeClr w14:val="tx1"/>
                  </w14:solidFill>
                </w14:textFill>
              </w:rPr>
            </w:pPr>
            <w:r>
              <w:rPr>
                <w:rFonts w:cs="Times New Roman"/>
              </w:rPr>
              <w:t>expiry_date</w:t>
            </w:r>
          </w:p>
        </w:tc>
        <w:tc>
          <w:tcPr>
            <w:tcW w:w="2476" w:type="dxa"/>
            <w:vAlign w:val="bottom"/>
          </w:tcPr>
          <w:p w14:paraId="19E32C0C">
            <w:pPr>
              <w:widowControl/>
              <w:jc w:val="left"/>
              <w:textAlignment w:val="bottom"/>
              <w:rPr>
                <w:rFonts w:cs="Times New Roman"/>
                <w:color w:val="000000" w:themeColor="text1"/>
                <w:lang w:eastAsia="vi-VN"/>
                <w14:textFill>
                  <w14:solidFill>
                    <w14:schemeClr w14:val="tx1"/>
                  </w14:solidFill>
                </w14:textFill>
              </w:rPr>
            </w:pPr>
            <w:r>
              <w:rPr>
                <w:rFonts w:eastAsia="sans-serif" w:cs="Times New Roman"/>
                <w:color w:val="000000"/>
                <w:lang w:bidi="ar"/>
              </w:rPr>
              <w:t>HanSuDung</w:t>
            </w:r>
          </w:p>
        </w:tc>
        <w:tc>
          <w:tcPr>
            <w:tcW w:w="2461" w:type="dxa"/>
          </w:tcPr>
          <w:p w14:paraId="1FED4B5C">
            <w:pPr>
              <w:widowControl w:val="0"/>
              <w:jc w:val="both"/>
              <w:rPr>
                <w:rFonts w:cs="Times New Roman"/>
                <w:color w:val="000000" w:themeColor="text1"/>
                <w:lang w:eastAsia="vi-VN"/>
                <w14:textFill>
                  <w14:solidFill>
                    <w14:schemeClr w14:val="tx1"/>
                  </w14:solidFill>
                </w14:textFill>
              </w:rPr>
            </w:pPr>
            <w:r>
              <w:rPr>
                <w:rFonts w:cs="Times New Roman"/>
              </w:rPr>
              <w:t>date</w:t>
            </w:r>
          </w:p>
        </w:tc>
        <w:tc>
          <w:tcPr>
            <w:tcW w:w="1751" w:type="dxa"/>
          </w:tcPr>
          <w:p w14:paraId="6B9874A8">
            <w:pPr>
              <w:widowControl w:val="0"/>
              <w:jc w:val="both"/>
              <w:rPr>
                <w:rFonts w:cs="Times New Roman"/>
                <w:color w:val="000000" w:themeColor="text1"/>
                <w:lang w:eastAsia="vi-VN"/>
                <w14:textFill>
                  <w14:solidFill>
                    <w14:schemeClr w14:val="tx1"/>
                  </w14:solidFill>
                </w14:textFill>
              </w:rPr>
            </w:pPr>
          </w:p>
        </w:tc>
      </w:tr>
      <w:tr w14:paraId="4FC7A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52" w:type="dxa"/>
          </w:tcPr>
          <w:p w14:paraId="7F3F0ED5">
            <w:pPr>
              <w:widowControl w:val="0"/>
              <w:jc w:val="both"/>
              <w:rPr>
                <w:rFonts w:cs="Times New Roman"/>
              </w:rPr>
            </w:pPr>
            <w:r>
              <w:rPr>
                <w:rFonts w:cs="Times New Roman"/>
              </w:rPr>
              <w:t>origin</w:t>
            </w:r>
          </w:p>
        </w:tc>
        <w:tc>
          <w:tcPr>
            <w:tcW w:w="2476" w:type="dxa"/>
            <w:vAlign w:val="bottom"/>
          </w:tcPr>
          <w:p w14:paraId="17FE7445">
            <w:pPr>
              <w:widowControl/>
              <w:jc w:val="left"/>
              <w:textAlignment w:val="bottom"/>
              <w:rPr>
                <w:rFonts w:cs="Times New Roman"/>
                <w:color w:val="000000" w:themeColor="text1"/>
                <w:lang w:eastAsia="vi-VN"/>
                <w14:textFill>
                  <w14:solidFill>
                    <w14:schemeClr w14:val="tx1"/>
                  </w14:solidFill>
                </w14:textFill>
              </w:rPr>
            </w:pPr>
            <w:r>
              <w:rPr>
                <w:rFonts w:eastAsia="sans-serif" w:cs="Times New Roman"/>
                <w:color w:val="000000"/>
                <w:lang w:bidi="ar"/>
              </w:rPr>
              <w:t>XuatXu</w:t>
            </w:r>
          </w:p>
        </w:tc>
        <w:tc>
          <w:tcPr>
            <w:tcW w:w="2461" w:type="dxa"/>
          </w:tcPr>
          <w:p w14:paraId="6A06EB34">
            <w:pPr>
              <w:widowControl w:val="0"/>
              <w:jc w:val="both"/>
              <w:rPr>
                <w:rFonts w:cs="Times New Roman"/>
                <w:color w:val="000000" w:themeColor="text1"/>
                <w:lang w:eastAsia="vi-VN"/>
                <w14:textFill>
                  <w14:solidFill>
                    <w14:schemeClr w14:val="tx1"/>
                  </w14:solidFill>
                </w14:textFill>
              </w:rPr>
            </w:pPr>
            <w:r>
              <w:rPr>
                <w:rFonts w:cs="Times New Roman"/>
              </w:rPr>
              <w:t>nvarchar(255)</w:t>
            </w:r>
          </w:p>
        </w:tc>
        <w:tc>
          <w:tcPr>
            <w:tcW w:w="1751" w:type="dxa"/>
          </w:tcPr>
          <w:p w14:paraId="0AA4B88D">
            <w:pPr>
              <w:widowControl w:val="0"/>
              <w:jc w:val="both"/>
              <w:rPr>
                <w:rFonts w:cs="Times New Roman"/>
                <w:color w:val="000000" w:themeColor="text1"/>
                <w:lang w:eastAsia="vi-VN"/>
                <w14:textFill>
                  <w14:solidFill>
                    <w14:schemeClr w14:val="tx1"/>
                  </w14:solidFill>
                </w14:textFill>
              </w:rPr>
            </w:pPr>
          </w:p>
        </w:tc>
      </w:tr>
      <w:tr w14:paraId="19E08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52" w:type="dxa"/>
          </w:tcPr>
          <w:p w14:paraId="6BE03A09">
            <w:pPr>
              <w:widowControl w:val="0"/>
              <w:jc w:val="both"/>
              <w:rPr>
                <w:rFonts w:cs="Times New Roman"/>
              </w:rPr>
            </w:pPr>
            <w:r>
              <w:rPr>
                <w:rFonts w:cs="Times New Roman"/>
              </w:rPr>
              <w:t>created_at</w:t>
            </w:r>
          </w:p>
        </w:tc>
        <w:tc>
          <w:tcPr>
            <w:tcW w:w="2476" w:type="dxa"/>
            <w:vAlign w:val="bottom"/>
          </w:tcPr>
          <w:p w14:paraId="37EF3A19">
            <w:pPr>
              <w:widowControl/>
              <w:jc w:val="left"/>
              <w:textAlignment w:val="bottom"/>
              <w:rPr>
                <w:rFonts w:cs="Times New Roman"/>
                <w:color w:val="000000" w:themeColor="text1"/>
                <w:lang w:eastAsia="vi-VN"/>
                <w14:textFill>
                  <w14:solidFill>
                    <w14:schemeClr w14:val="tx1"/>
                  </w14:solidFill>
                </w14:textFill>
              </w:rPr>
            </w:pPr>
            <w:r>
              <w:rPr>
                <w:rFonts w:eastAsia="sans-serif" w:cs="Times New Roman"/>
                <w:color w:val="000000"/>
                <w:lang w:bidi="ar"/>
              </w:rPr>
              <w:t>NgayTao</w:t>
            </w:r>
          </w:p>
        </w:tc>
        <w:tc>
          <w:tcPr>
            <w:tcW w:w="2461" w:type="dxa"/>
          </w:tcPr>
          <w:p w14:paraId="538F9A2C">
            <w:pPr>
              <w:widowControl w:val="0"/>
              <w:jc w:val="both"/>
              <w:rPr>
                <w:rFonts w:cs="Times New Roman"/>
              </w:rPr>
            </w:pPr>
            <w:r>
              <w:rPr>
                <w:rFonts w:cs="Times New Roman"/>
              </w:rPr>
              <w:t>datetime</w:t>
            </w:r>
          </w:p>
        </w:tc>
        <w:tc>
          <w:tcPr>
            <w:tcW w:w="1751" w:type="dxa"/>
          </w:tcPr>
          <w:p w14:paraId="521FEE4F">
            <w:pPr>
              <w:widowControl w:val="0"/>
              <w:jc w:val="both"/>
              <w:rPr>
                <w:rFonts w:cs="Times New Roman"/>
                <w:color w:val="000000" w:themeColor="text1"/>
                <w:lang w:eastAsia="vi-VN"/>
                <w14:textFill>
                  <w14:solidFill>
                    <w14:schemeClr w14:val="tx1"/>
                  </w14:solidFill>
                </w14:textFill>
              </w:rPr>
            </w:pPr>
          </w:p>
        </w:tc>
      </w:tr>
      <w:tr w14:paraId="5B3BF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52" w:type="dxa"/>
          </w:tcPr>
          <w:p w14:paraId="239CBBCC">
            <w:pPr>
              <w:widowControl w:val="0"/>
              <w:jc w:val="both"/>
              <w:rPr>
                <w:rFonts w:cs="Times New Roman"/>
              </w:rPr>
            </w:pPr>
            <w:r>
              <w:rPr>
                <w:rFonts w:cs="Times New Roman"/>
              </w:rPr>
              <w:t>image_url</w:t>
            </w:r>
          </w:p>
        </w:tc>
        <w:tc>
          <w:tcPr>
            <w:tcW w:w="2476" w:type="dxa"/>
            <w:vAlign w:val="bottom"/>
          </w:tcPr>
          <w:p w14:paraId="2491DC12">
            <w:pPr>
              <w:widowControl/>
              <w:jc w:val="left"/>
              <w:textAlignment w:val="bottom"/>
              <w:rPr>
                <w:rFonts w:cs="Times New Roman"/>
                <w:color w:val="000000" w:themeColor="text1"/>
                <w:lang w:eastAsia="vi-VN"/>
                <w14:textFill>
                  <w14:solidFill>
                    <w14:schemeClr w14:val="tx1"/>
                  </w14:solidFill>
                </w14:textFill>
              </w:rPr>
            </w:pPr>
            <w:r>
              <w:rPr>
                <w:rFonts w:eastAsia="sans-serif" w:cs="Times New Roman"/>
                <w:color w:val="000000"/>
                <w:lang w:bidi="ar"/>
              </w:rPr>
              <w:t>HinhAnh</w:t>
            </w:r>
          </w:p>
        </w:tc>
        <w:tc>
          <w:tcPr>
            <w:tcW w:w="2461" w:type="dxa"/>
          </w:tcPr>
          <w:p w14:paraId="576A1D04">
            <w:pPr>
              <w:widowControl w:val="0"/>
              <w:jc w:val="both"/>
              <w:rPr>
                <w:rFonts w:cs="Times New Roman"/>
              </w:rPr>
            </w:pPr>
            <w:r>
              <w:rPr>
                <w:rFonts w:cs="Times New Roman"/>
              </w:rPr>
              <w:t>nvarchar(MAX)</w:t>
            </w:r>
          </w:p>
        </w:tc>
        <w:tc>
          <w:tcPr>
            <w:tcW w:w="1751" w:type="dxa"/>
          </w:tcPr>
          <w:p w14:paraId="4E3B9B22">
            <w:pPr>
              <w:widowControl w:val="0"/>
              <w:jc w:val="both"/>
              <w:rPr>
                <w:rFonts w:cs="Times New Roman"/>
                <w:color w:val="000000" w:themeColor="text1"/>
                <w:lang w:eastAsia="vi-VN"/>
                <w14:textFill>
                  <w14:solidFill>
                    <w14:schemeClr w14:val="tx1"/>
                  </w14:solidFill>
                </w14:textFill>
              </w:rPr>
            </w:pPr>
          </w:p>
        </w:tc>
      </w:tr>
      <w:tr w14:paraId="3DF68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52" w:type="dxa"/>
          </w:tcPr>
          <w:p w14:paraId="14839AD3">
            <w:pPr>
              <w:widowControl w:val="0"/>
              <w:jc w:val="both"/>
              <w:rPr>
                <w:rFonts w:cs="Times New Roman"/>
              </w:rPr>
            </w:pPr>
            <w:r>
              <w:rPr>
                <w:rFonts w:cs="Times New Roman"/>
              </w:rPr>
              <w:t>Unit</w:t>
            </w:r>
          </w:p>
        </w:tc>
        <w:tc>
          <w:tcPr>
            <w:tcW w:w="2476" w:type="dxa"/>
            <w:vAlign w:val="bottom"/>
          </w:tcPr>
          <w:p w14:paraId="18C96E64">
            <w:pPr>
              <w:widowControl/>
              <w:jc w:val="left"/>
              <w:textAlignment w:val="bottom"/>
              <w:rPr>
                <w:rFonts w:cs="Times New Roman"/>
                <w:color w:val="000000" w:themeColor="text1"/>
                <w:lang w:eastAsia="vi-VN"/>
                <w14:textFill>
                  <w14:solidFill>
                    <w14:schemeClr w14:val="tx1"/>
                  </w14:solidFill>
                </w14:textFill>
              </w:rPr>
            </w:pPr>
            <w:r>
              <w:rPr>
                <w:rFonts w:eastAsia="sans-serif" w:cs="Times New Roman"/>
                <w:color w:val="000000"/>
                <w:lang w:bidi="ar"/>
              </w:rPr>
              <w:t>DonViTinh</w:t>
            </w:r>
          </w:p>
        </w:tc>
        <w:tc>
          <w:tcPr>
            <w:tcW w:w="2461" w:type="dxa"/>
          </w:tcPr>
          <w:p w14:paraId="1E9816A7">
            <w:pPr>
              <w:widowControl w:val="0"/>
              <w:jc w:val="both"/>
              <w:rPr>
                <w:rFonts w:cs="Times New Roman"/>
              </w:rPr>
            </w:pPr>
            <w:r>
              <w:rPr>
                <w:rFonts w:cs="Times New Roman"/>
              </w:rPr>
              <w:t>nvarchar(50)</w:t>
            </w:r>
          </w:p>
        </w:tc>
        <w:tc>
          <w:tcPr>
            <w:tcW w:w="1751" w:type="dxa"/>
          </w:tcPr>
          <w:p w14:paraId="0E52AC6C">
            <w:pPr>
              <w:widowControl w:val="0"/>
              <w:jc w:val="both"/>
              <w:rPr>
                <w:rFonts w:cs="Times New Roman"/>
                <w:color w:val="000000" w:themeColor="text1"/>
                <w:lang w:eastAsia="vi-VN"/>
                <w14:textFill>
                  <w14:solidFill>
                    <w14:schemeClr w14:val="tx1"/>
                  </w14:solidFill>
                </w14:textFill>
              </w:rPr>
            </w:pPr>
          </w:p>
        </w:tc>
      </w:tr>
    </w:tbl>
    <w:p w14:paraId="4F153324">
      <w:pPr>
        <w:rPr>
          <w:rFonts w:cs="Times New Roman"/>
          <w:lang w:eastAsia="vi-VN"/>
        </w:rPr>
      </w:pPr>
    </w:p>
    <w:p w14:paraId="1D83B0EA">
      <w:pPr>
        <w:pStyle w:val="253"/>
        <w:rPr>
          <w:rFonts w:hint="default" w:ascii="Times New Roman" w:hAnsi="Times New Roman" w:cs="Times New Roman"/>
          <w:i/>
          <w:iCs/>
          <w:sz w:val="24"/>
          <w:szCs w:val="24"/>
          <w:lang w:val="vi-VN"/>
        </w:rPr>
      </w:pPr>
      <w:bookmarkStart w:id="381" w:name="_Toc24573"/>
      <w:r>
        <w:rPr>
          <w:i/>
          <w:iCs/>
        </w:rPr>
        <w:t xml:space="preserve">Bảng </w:t>
      </w:r>
      <w:r>
        <w:rPr>
          <w:rFonts w:hint="default"/>
          <w:i/>
          <w:iCs/>
          <w:lang w:val="vi-VN"/>
        </w:rPr>
        <w:t>3</w:t>
      </w:r>
      <w:r>
        <w:rPr>
          <w:i/>
          <w:iCs/>
        </w:rPr>
        <w:t>.</w:t>
      </w:r>
      <w:r>
        <w:rPr>
          <w:rFonts w:hint="default"/>
          <w:i/>
          <w:iCs/>
          <w:lang w:val="vi-VN"/>
        </w:rPr>
        <w:t xml:space="preserve">10 </w:t>
      </w:r>
      <w:r>
        <w:rPr>
          <w:i/>
          <w:iCs/>
        </w:rPr>
        <w:t>Bảng</w:t>
      </w:r>
      <w:r>
        <w:rPr>
          <w:rFonts w:hint="default"/>
          <w:i/>
          <w:iCs/>
          <w:lang w:val="vi-VN"/>
        </w:rPr>
        <w:t xml:space="preserve"> thực thể Chi tiết đơn hàng</w:t>
      </w:r>
      <w:bookmarkEnd w:id="381"/>
    </w:p>
    <w:tbl>
      <w:tblPr>
        <w:tblStyle w:val="111"/>
        <w:tblW w:w="87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52"/>
        <w:gridCol w:w="2600"/>
        <w:gridCol w:w="2337"/>
        <w:gridCol w:w="1751"/>
      </w:tblGrid>
      <w:tr w14:paraId="132DA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1" w:hRule="atLeast"/>
          <w:jc w:val="center"/>
        </w:trPr>
        <w:tc>
          <w:tcPr>
            <w:tcW w:w="2052" w:type="dxa"/>
            <w:shd w:val="clear" w:color="auto" w:fill="FFFFFF" w:themeFill="background1"/>
          </w:tcPr>
          <w:p w14:paraId="51D1E435">
            <w:pPr>
              <w:widowControl w:val="0"/>
              <w:jc w:val="both"/>
              <w:rPr>
                <w:rFonts w:cs="Times New Roman"/>
                <w:color w:val="000000" w:themeColor="text1"/>
                <w:lang w:eastAsia="vi-VN"/>
                <w14:textFill>
                  <w14:solidFill>
                    <w14:schemeClr w14:val="tx1"/>
                  </w14:solidFill>
                </w14:textFill>
              </w:rPr>
            </w:pPr>
            <w:r>
              <w:rPr>
                <w:rFonts w:cs="Times New Roman"/>
                <w:color w:val="000000" w:themeColor="text1"/>
                <w:lang w:eastAsia="vi-VN"/>
                <w14:textFill>
                  <w14:solidFill>
                    <w14:schemeClr w14:val="tx1"/>
                  </w14:solidFill>
                </w14:textFill>
              </w:rPr>
              <w:t>Tên thuộc tính</w:t>
            </w:r>
          </w:p>
        </w:tc>
        <w:tc>
          <w:tcPr>
            <w:tcW w:w="2600" w:type="dxa"/>
            <w:shd w:val="clear" w:color="auto" w:fill="FFFFFF" w:themeFill="background1"/>
          </w:tcPr>
          <w:p w14:paraId="0BFEDEAE">
            <w:pPr>
              <w:widowControl w:val="0"/>
              <w:jc w:val="both"/>
              <w:rPr>
                <w:rFonts w:cs="Times New Roman"/>
                <w:color w:val="000000" w:themeColor="text1"/>
                <w:lang w:eastAsia="vi-VN"/>
                <w14:textFill>
                  <w14:solidFill>
                    <w14:schemeClr w14:val="tx1"/>
                  </w14:solidFill>
                </w14:textFill>
              </w:rPr>
            </w:pPr>
            <w:r>
              <w:rPr>
                <w:rFonts w:cs="Times New Roman"/>
                <w:color w:val="000000" w:themeColor="text1"/>
                <w:lang w:eastAsia="vi-VN"/>
                <w14:textFill>
                  <w14:solidFill>
                    <w14:schemeClr w14:val="tx1"/>
                  </w14:solidFill>
                </w14:textFill>
              </w:rPr>
              <w:t>Ý nghĩa</w:t>
            </w:r>
          </w:p>
        </w:tc>
        <w:tc>
          <w:tcPr>
            <w:tcW w:w="2337" w:type="dxa"/>
            <w:shd w:val="clear" w:color="auto" w:fill="FFFFFF" w:themeFill="background1"/>
          </w:tcPr>
          <w:p w14:paraId="4C00D586">
            <w:pPr>
              <w:widowControl w:val="0"/>
              <w:jc w:val="both"/>
              <w:rPr>
                <w:rFonts w:cs="Times New Roman"/>
                <w:color w:val="000000" w:themeColor="text1"/>
                <w:lang w:eastAsia="vi-VN"/>
                <w14:textFill>
                  <w14:solidFill>
                    <w14:schemeClr w14:val="tx1"/>
                  </w14:solidFill>
                </w14:textFill>
              </w:rPr>
            </w:pPr>
            <w:r>
              <w:rPr>
                <w:rFonts w:cs="Times New Roman"/>
                <w:color w:val="000000" w:themeColor="text1"/>
                <w:lang w:eastAsia="vi-VN"/>
                <w14:textFill>
                  <w14:solidFill>
                    <w14:schemeClr w14:val="tx1"/>
                  </w14:solidFill>
                </w14:textFill>
              </w:rPr>
              <w:t>Kiểu dữ liệu</w:t>
            </w:r>
          </w:p>
        </w:tc>
        <w:tc>
          <w:tcPr>
            <w:tcW w:w="1751" w:type="dxa"/>
            <w:shd w:val="clear" w:color="auto" w:fill="FFFFFF" w:themeFill="background1"/>
          </w:tcPr>
          <w:p w14:paraId="0F8819EF">
            <w:pPr>
              <w:widowControl w:val="0"/>
              <w:jc w:val="both"/>
              <w:rPr>
                <w:rFonts w:cs="Times New Roman"/>
                <w:color w:val="000000" w:themeColor="text1"/>
                <w:lang w:eastAsia="vi-VN"/>
                <w14:textFill>
                  <w14:solidFill>
                    <w14:schemeClr w14:val="tx1"/>
                  </w14:solidFill>
                </w14:textFill>
              </w:rPr>
            </w:pPr>
            <w:r>
              <w:rPr>
                <w:rFonts w:cs="Times New Roman"/>
                <w:color w:val="000000" w:themeColor="text1"/>
                <w:lang w:eastAsia="vi-VN"/>
                <w14:textFill>
                  <w14:solidFill>
                    <w14:schemeClr w14:val="tx1"/>
                  </w14:solidFill>
                </w14:textFill>
              </w:rPr>
              <w:t>Rằng buộc</w:t>
            </w:r>
          </w:p>
        </w:tc>
      </w:tr>
      <w:tr w14:paraId="47F37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52" w:type="dxa"/>
          </w:tcPr>
          <w:p w14:paraId="4BD202FB">
            <w:pPr>
              <w:widowControl w:val="0"/>
              <w:jc w:val="both"/>
              <w:rPr>
                <w:rFonts w:cs="Times New Roman"/>
                <w:color w:val="000000" w:themeColor="text1"/>
                <w:lang w:eastAsia="vi-VN"/>
                <w14:textFill>
                  <w14:solidFill>
                    <w14:schemeClr w14:val="tx1"/>
                  </w14:solidFill>
                </w14:textFill>
              </w:rPr>
            </w:pPr>
            <w:r>
              <w:rPr>
                <w:rFonts w:cs="Times New Roman"/>
              </w:rPr>
              <w:t>id</w:t>
            </w:r>
          </w:p>
        </w:tc>
        <w:tc>
          <w:tcPr>
            <w:tcW w:w="2600" w:type="dxa"/>
            <w:vAlign w:val="bottom"/>
          </w:tcPr>
          <w:p w14:paraId="24DBC9B0">
            <w:pPr>
              <w:widowControl/>
              <w:jc w:val="left"/>
              <w:textAlignment w:val="bottom"/>
              <w:rPr>
                <w:rFonts w:cs="Times New Roman"/>
                <w:color w:val="000000" w:themeColor="text1"/>
                <w:lang w:eastAsia="vi-VN"/>
                <w14:textFill>
                  <w14:solidFill>
                    <w14:schemeClr w14:val="tx1"/>
                  </w14:solidFill>
                </w14:textFill>
              </w:rPr>
            </w:pPr>
            <w:r>
              <w:rPr>
                <w:rFonts w:eastAsia="sans-serif" w:cs="Times New Roman"/>
                <w:color w:val="000000"/>
                <w:lang w:bidi="ar"/>
              </w:rPr>
              <w:t>MaChiTietDonHang</w:t>
            </w:r>
          </w:p>
        </w:tc>
        <w:tc>
          <w:tcPr>
            <w:tcW w:w="2337" w:type="dxa"/>
          </w:tcPr>
          <w:p w14:paraId="225BF25C">
            <w:pPr>
              <w:widowControl w:val="0"/>
              <w:jc w:val="both"/>
              <w:rPr>
                <w:rFonts w:cs="Times New Roman"/>
                <w:color w:val="000000" w:themeColor="text1"/>
                <w:lang w:eastAsia="vi-VN"/>
                <w14:textFill>
                  <w14:solidFill>
                    <w14:schemeClr w14:val="tx1"/>
                  </w14:solidFill>
                </w14:textFill>
              </w:rPr>
            </w:pPr>
            <w:r>
              <w:rPr>
                <w:rFonts w:cs="Times New Roman"/>
              </w:rPr>
              <w:t>int</w:t>
            </w:r>
          </w:p>
        </w:tc>
        <w:tc>
          <w:tcPr>
            <w:tcW w:w="1751" w:type="dxa"/>
          </w:tcPr>
          <w:p w14:paraId="0CE65ED3">
            <w:pPr>
              <w:widowControl w:val="0"/>
              <w:jc w:val="both"/>
              <w:rPr>
                <w:rFonts w:cs="Times New Roman"/>
                <w:color w:val="000000" w:themeColor="text1"/>
                <w:lang w:eastAsia="vi-VN"/>
                <w14:textFill>
                  <w14:solidFill>
                    <w14:schemeClr w14:val="tx1"/>
                  </w14:solidFill>
                </w14:textFill>
              </w:rPr>
            </w:pPr>
            <w:r>
              <w:rPr>
                <w:rFonts w:cs="Times New Roman"/>
                <w:color w:val="000000" w:themeColor="text1"/>
                <w:lang w:eastAsia="vi-VN"/>
                <w14:textFill>
                  <w14:solidFill>
                    <w14:schemeClr w14:val="tx1"/>
                  </w14:solidFill>
                </w14:textFill>
              </w:rPr>
              <w:t>PK</w:t>
            </w:r>
          </w:p>
        </w:tc>
      </w:tr>
      <w:tr w14:paraId="3C17E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52" w:type="dxa"/>
          </w:tcPr>
          <w:p w14:paraId="2F2075A3">
            <w:pPr>
              <w:widowControl w:val="0"/>
              <w:jc w:val="both"/>
              <w:rPr>
                <w:rFonts w:cs="Times New Roman"/>
                <w:color w:val="000000" w:themeColor="text1"/>
                <w:lang w:eastAsia="vi-VN"/>
                <w14:textFill>
                  <w14:solidFill>
                    <w14:schemeClr w14:val="tx1"/>
                  </w14:solidFill>
                </w14:textFill>
              </w:rPr>
            </w:pPr>
            <w:r>
              <w:rPr>
                <w:rFonts w:cs="Times New Roman"/>
              </w:rPr>
              <w:t>order_id</w:t>
            </w:r>
          </w:p>
        </w:tc>
        <w:tc>
          <w:tcPr>
            <w:tcW w:w="2600" w:type="dxa"/>
            <w:vAlign w:val="bottom"/>
          </w:tcPr>
          <w:p w14:paraId="48F18338">
            <w:pPr>
              <w:widowControl/>
              <w:jc w:val="left"/>
              <w:textAlignment w:val="bottom"/>
              <w:rPr>
                <w:rFonts w:cs="Times New Roman"/>
                <w:color w:val="000000" w:themeColor="text1"/>
                <w:lang w:eastAsia="vi-VN"/>
                <w14:textFill>
                  <w14:solidFill>
                    <w14:schemeClr w14:val="tx1"/>
                  </w14:solidFill>
                </w14:textFill>
              </w:rPr>
            </w:pPr>
            <w:r>
              <w:rPr>
                <w:rFonts w:eastAsia="sans-serif" w:cs="Times New Roman"/>
                <w:color w:val="000000"/>
                <w:lang w:bidi="ar"/>
              </w:rPr>
              <w:t>MaDonHang</w:t>
            </w:r>
          </w:p>
        </w:tc>
        <w:tc>
          <w:tcPr>
            <w:tcW w:w="2337" w:type="dxa"/>
          </w:tcPr>
          <w:p w14:paraId="02425D3E">
            <w:pPr>
              <w:widowControl w:val="0"/>
              <w:jc w:val="both"/>
              <w:rPr>
                <w:rFonts w:cs="Times New Roman"/>
                <w:color w:val="000000" w:themeColor="text1"/>
                <w:lang w:eastAsia="vi-VN"/>
                <w14:textFill>
                  <w14:solidFill>
                    <w14:schemeClr w14:val="tx1"/>
                  </w14:solidFill>
                </w14:textFill>
              </w:rPr>
            </w:pPr>
            <w:r>
              <w:rPr>
                <w:rFonts w:cs="Times New Roman"/>
              </w:rPr>
              <w:t>int</w:t>
            </w:r>
          </w:p>
        </w:tc>
        <w:tc>
          <w:tcPr>
            <w:tcW w:w="1751" w:type="dxa"/>
          </w:tcPr>
          <w:p w14:paraId="07E36A29">
            <w:pPr>
              <w:widowControl w:val="0"/>
              <w:jc w:val="both"/>
              <w:rPr>
                <w:rFonts w:cs="Times New Roman"/>
                <w:color w:val="000000" w:themeColor="text1"/>
                <w:lang w:eastAsia="vi-VN"/>
                <w14:textFill>
                  <w14:solidFill>
                    <w14:schemeClr w14:val="tx1"/>
                  </w14:solidFill>
                </w14:textFill>
              </w:rPr>
            </w:pPr>
            <w:r>
              <w:rPr>
                <w:rFonts w:cs="Times New Roman"/>
                <w:color w:val="000000" w:themeColor="text1"/>
                <w:lang w:eastAsia="vi-VN"/>
                <w14:textFill>
                  <w14:solidFill>
                    <w14:schemeClr w14:val="tx1"/>
                  </w14:solidFill>
                </w14:textFill>
              </w:rPr>
              <w:t>FK</w:t>
            </w:r>
          </w:p>
        </w:tc>
      </w:tr>
      <w:tr w14:paraId="770DB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52" w:type="dxa"/>
          </w:tcPr>
          <w:p w14:paraId="7D5C176A">
            <w:pPr>
              <w:widowControl w:val="0"/>
              <w:jc w:val="both"/>
              <w:rPr>
                <w:rFonts w:cs="Times New Roman"/>
                <w:color w:val="000000" w:themeColor="text1"/>
                <w:lang w:eastAsia="vi-VN"/>
                <w14:textFill>
                  <w14:solidFill>
                    <w14:schemeClr w14:val="tx1"/>
                  </w14:solidFill>
                </w14:textFill>
              </w:rPr>
            </w:pPr>
            <w:r>
              <w:rPr>
                <w:rFonts w:cs="Times New Roman"/>
              </w:rPr>
              <w:t>product_id</w:t>
            </w:r>
          </w:p>
        </w:tc>
        <w:tc>
          <w:tcPr>
            <w:tcW w:w="2600" w:type="dxa"/>
            <w:vAlign w:val="bottom"/>
          </w:tcPr>
          <w:p w14:paraId="44CEAAF4">
            <w:pPr>
              <w:widowControl/>
              <w:jc w:val="left"/>
              <w:textAlignment w:val="bottom"/>
              <w:rPr>
                <w:rFonts w:cs="Times New Roman"/>
                <w:color w:val="000000" w:themeColor="text1"/>
                <w:lang w:eastAsia="vi-VN"/>
                <w14:textFill>
                  <w14:solidFill>
                    <w14:schemeClr w14:val="tx1"/>
                  </w14:solidFill>
                </w14:textFill>
              </w:rPr>
            </w:pPr>
            <w:r>
              <w:rPr>
                <w:rFonts w:eastAsia="sans-serif" w:cs="Times New Roman"/>
                <w:color w:val="000000"/>
                <w:lang w:bidi="ar"/>
              </w:rPr>
              <w:t>MaSanPham</w:t>
            </w:r>
          </w:p>
        </w:tc>
        <w:tc>
          <w:tcPr>
            <w:tcW w:w="2337" w:type="dxa"/>
          </w:tcPr>
          <w:p w14:paraId="5A92F778">
            <w:pPr>
              <w:widowControl w:val="0"/>
              <w:jc w:val="both"/>
              <w:rPr>
                <w:rFonts w:cs="Times New Roman"/>
                <w:color w:val="000000" w:themeColor="text1"/>
                <w:lang w:eastAsia="vi-VN"/>
                <w14:textFill>
                  <w14:solidFill>
                    <w14:schemeClr w14:val="tx1"/>
                  </w14:solidFill>
                </w14:textFill>
              </w:rPr>
            </w:pPr>
            <w:r>
              <w:rPr>
                <w:rFonts w:cs="Times New Roman"/>
              </w:rPr>
              <w:t>int</w:t>
            </w:r>
          </w:p>
        </w:tc>
        <w:tc>
          <w:tcPr>
            <w:tcW w:w="1751" w:type="dxa"/>
          </w:tcPr>
          <w:p w14:paraId="52381E2C">
            <w:pPr>
              <w:widowControl w:val="0"/>
              <w:jc w:val="both"/>
              <w:rPr>
                <w:rFonts w:cs="Times New Roman"/>
                <w:color w:val="000000" w:themeColor="text1"/>
                <w:lang w:eastAsia="vi-VN"/>
                <w14:textFill>
                  <w14:solidFill>
                    <w14:schemeClr w14:val="tx1"/>
                  </w14:solidFill>
                </w14:textFill>
              </w:rPr>
            </w:pPr>
            <w:r>
              <w:rPr>
                <w:rFonts w:cs="Times New Roman"/>
                <w:color w:val="000000" w:themeColor="text1"/>
                <w:lang w:eastAsia="vi-VN"/>
                <w14:textFill>
                  <w14:solidFill>
                    <w14:schemeClr w14:val="tx1"/>
                  </w14:solidFill>
                </w14:textFill>
              </w:rPr>
              <w:t>FK</w:t>
            </w:r>
          </w:p>
        </w:tc>
      </w:tr>
      <w:tr w14:paraId="4D1C0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52" w:type="dxa"/>
          </w:tcPr>
          <w:p w14:paraId="5F485A78">
            <w:pPr>
              <w:widowControl w:val="0"/>
              <w:jc w:val="both"/>
              <w:rPr>
                <w:rFonts w:cs="Times New Roman"/>
                <w:color w:val="000000" w:themeColor="text1"/>
                <w:lang w:eastAsia="vi-VN"/>
                <w14:textFill>
                  <w14:solidFill>
                    <w14:schemeClr w14:val="tx1"/>
                  </w14:solidFill>
                </w14:textFill>
              </w:rPr>
            </w:pPr>
            <w:r>
              <w:rPr>
                <w:rFonts w:cs="Times New Roman"/>
              </w:rPr>
              <w:t>quantity</w:t>
            </w:r>
          </w:p>
        </w:tc>
        <w:tc>
          <w:tcPr>
            <w:tcW w:w="2600" w:type="dxa"/>
            <w:vAlign w:val="bottom"/>
          </w:tcPr>
          <w:p w14:paraId="13B829AE">
            <w:pPr>
              <w:widowControl/>
              <w:jc w:val="left"/>
              <w:textAlignment w:val="bottom"/>
              <w:rPr>
                <w:rFonts w:cs="Times New Roman"/>
                <w:color w:val="000000" w:themeColor="text1"/>
                <w:lang w:eastAsia="vi-VN"/>
                <w14:textFill>
                  <w14:solidFill>
                    <w14:schemeClr w14:val="tx1"/>
                  </w14:solidFill>
                </w14:textFill>
              </w:rPr>
            </w:pPr>
            <w:r>
              <w:rPr>
                <w:rFonts w:eastAsia="sans-serif" w:cs="Times New Roman"/>
                <w:color w:val="000000"/>
                <w:lang w:bidi="ar"/>
              </w:rPr>
              <w:t>SoLuong</w:t>
            </w:r>
          </w:p>
        </w:tc>
        <w:tc>
          <w:tcPr>
            <w:tcW w:w="2337" w:type="dxa"/>
          </w:tcPr>
          <w:p w14:paraId="2DFADCFC">
            <w:pPr>
              <w:widowControl w:val="0"/>
              <w:jc w:val="both"/>
              <w:rPr>
                <w:rFonts w:cs="Times New Roman"/>
                <w:color w:val="000000" w:themeColor="text1"/>
                <w:lang w:eastAsia="vi-VN"/>
                <w14:textFill>
                  <w14:solidFill>
                    <w14:schemeClr w14:val="tx1"/>
                  </w14:solidFill>
                </w14:textFill>
              </w:rPr>
            </w:pPr>
            <w:r>
              <w:rPr>
                <w:rFonts w:cs="Times New Roman"/>
              </w:rPr>
              <w:t>int</w:t>
            </w:r>
          </w:p>
        </w:tc>
        <w:tc>
          <w:tcPr>
            <w:tcW w:w="1751" w:type="dxa"/>
          </w:tcPr>
          <w:p w14:paraId="144C570F">
            <w:pPr>
              <w:widowControl w:val="0"/>
              <w:jc w:val="both"/>
              <w:rPr>
                <w:rFonts w:cs="Times New Roman"/>
                <w:color w:val="000000" w:themeColor="text1"/>
                <w:lang w:eastAsia="vi-VN"/>
                <w14:textFill>
                  <w14:solidFill>
                    <w14:schemeClr w14:val="tx1"/>
                  </w14:solidFill>
                </w14:textFill>
              </w:rPr>
            </w:pPr>
          </w:p>
        </w:tc>
      </w:tr>
      <w:tr w14:paraId="31A81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52" w:type="dxa"/>
          </w:tcPr>
          <w:p w14:paraId="5C19017C">
            <w:pPr>
              <w:widowControl w:val="0"/>
              <w:jc w:val="both"/>
              <w:rPr>
                <w:rFonts w:cs="Times New Roman"/>
                <w:color w:val="000000" w:themeColor="text1"/>
                <w:lang w:eastAsia="vi-VN"/>
                <w14:textFill>
                  <w14:solidFill>
                    <w14:schemeClr w14:val="tx1"/>
                  </w14:solidFill>
                </w14:textFill>
              </w:rPr>
            </w:pPr>
            <w:r>
              <w:rPr>
                <w:rFonts w:cs="Times New Roman"/>
              </w:rPr>
              <w:t>price</w:t>
            </w:r>
          </w:p>
        </w:tc>
        <w:tc>
          <w:tcPr>
            <w:tcW w:w="2600" w:type="dxa"/>
            <w:vAlign w:val="bottom"/>
          </w:tcPr>
          <w:p w14:paraId="74330F9A">
            <w:pPr>
              <w:widowControl/>
              <w:jc w:val="left"/>
              <w:textAlignment w:val="bottom"/>
              <w:rPr>
                <w:rFonts w:cs="Times New Roman"/>
                <w:color w:val="000000" w:themeColor="text1"/>
                <w:lang w:eastAsia="vi-VN"/>
                <w14:textFill>
                  <w14:solidFill>
                    <w14:schemeClr w14:val="tx1"/>
                  </w14:solidFill>
                </w14:textFill>
              </w:rPr>
            </w:pPr>
            <w:r>
              <w:rPr>
                <w:rFonts w:eastAsia="sans-serif" w:cs="Times New Roman"/>
                <w:color w:val="000000"/>
                <w:lang w:bidi="ar"/>
              </w:rPr>
              <w:t>Gia</w:t>
            </w:r>
          </w:p>
        </w:tc>
        <w:tc>
          <w:tcPr>
            <w:tcW w:w="2337" w:type="dxa"/>
          </w:tcPr>
          <w:p w14:paraId="6A2F7870">
            <w:pPr>
              <w:widowControl w:val="0"/>
              <w:jc w:val="both"/>
              <w:rPr>
                <w:rFonts w:cs="Times New Roman"/>
                <w:color w:val="000000" w:themeColor="text1"/>
                <w:lang w:eastAsia="vi-VN"/>
                <w14:textFill>
                  <w14:solidFill>
                    <w14:schemeClr w14:val="tx1"/>
                  </w14:solidFill>
                </w14:textFill>
              </w:rPr>
            </w:pPr>
            <w:r>
              <w:rPr>
                <w:rFonts w:cs="Times New Roman"/>
              </w:rPr>
              <w:t>decimal(10, 2)</w:t>
            </w:r>
          </w:p>
        </w:tc>
        <w:tc>
          <w:tcPr>
            <w:tcW w:w="1751" w:type="dxa"/>
          </w:tcPr>
          <w:p w14:paraId="0FA0F2AC">
            <w:pPr>
              <w:widowControl w:val="0"/>
              <w:jc w:val="both"/>
              <w:rPr>
                <w:rFonts w:cs="Times New Roman"/>
                <w:color w:val="000000" w:themeColor="text1"/>
                <w:lang w:eastAsia="vi-VN"/>
                <w14:textFill>
                  <w14:solidFill>
                    <w14:schemeClr w14:val="tx1"/>
                  </w14:solidFill>
                </w14:textFill>
              </w:rPr>
            </w:pPr>
          </w:p>
        </w:tc>
      </w:tr>
    </w:tbl>
    <w:p w14:paraId="3A8D5125">
      <w:pPr>
        <w:pStyle w:val="23"/>
        <w:jc w:val="both"/>
      </w:pPr>
    </w:p>
    <w:p w14:paraId="2C59D65B">
      <w:pPr>
        <w:pStyle w:val="253"/>
        <w:rPr>
          <w:rFonts w:hint="default" w:ascii="Times New Roman" w:hAnsi="Times New Roman" w:cs="Times New Roman"/>
          <w:i/>
          <w:iCs/>
          <w:sz w:val="24"/>
          <w:szCs w:val="24"/>
          <w:lang w:val="vi-VN"/>
        </w:rPr>
      </w:pPr>
      <w:bookmarkStart w:id="382" w:name="_Toc6203"/>
      <w:r>
        <w:rPr>
          <w:i/>
          <w:iCs/>
        </w:rPr>
        <w:t xml:space="preserve">Bảng </w:t>
      </w:r>
      <w:r>
        <w:rPr>
          <w:rFonts w:hint="default"/>
          <w:i/>
          <w:iCs/>
          <w:lang w:val="vi-VN"/>
        </w:rPr>
        <w:t>3</w:t>
      </w:r>
      <w:r>
        <w:rPr>
          <w:i/>
          <w:iCs/>
        </w:rPr>
        <w:t>.1</w:t>
      </w:r>
      <w:r>
        <w:rPr>
          <w:rFonts w:hint="default"/>
          <w:i/>
          <w:iCs/>
          <w:lang w:val="vi-VN"/>
        </w:rPr>
        <w:t>1</w:t>
      </w:r>
      <w:r>
        <w:rPr>
          <w:i/>
          <w:iCs/>
        </w:rPr>
        <w:t xml:space="preserve"> Bảng</w:t>
      </w:r>
      <w:r>
        <w:rPr>
          <w:rFonts w:hint="default"/>
          <w:i/>
          <w:iCs/>
          <w:lang w:val="vi-VN"/>
        </w:rPr>
        <w:t xml:space="preserve"> thực thể Danh Muc</w:t>
      </w:r>
      <w:bookmarkEnd w:id="382"/>
    </w:p>
    <w:tbl>
      <w:tblPr>
        <w:tblStyle w:val="111"/>
        <w:tblW w:w="87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40"/>
        <w:gridCol w:w="2637"/>
        <w:gridCol w:w="2312"/>
        <w:gridCol w:w="1751"/>
      </w:tblGrid>
      <w:tr w14:paraId="106D3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1" w:hRule="atLeast"/>
          <w:jc w:val="center"/>
        </w:trPr>
        <w:tc>
          <w:tcPr>
            <w:tcW w:w="2040" w:type="dxa"/>
            <w:shd w:val="clear" w:color="auto" w:fill="FFFFFF" w:themeFill="background1"/>
          </w:tcPr>
          <w:p w14:paraId="395D8033">
            <w:pPr>
              <w:widowControl w:val="0"/>
              <w:jc w:val="both"/>
              <w:rPr>
                <w:rFonts w:cs="Times New Roman"/>
                <w:color w:val="000000" w:themeColor="text1"/>
                <w:lang w:eastAsia="vi-VN"/>
                <w14:textFill>
                  <w14:solidFill>
                    <w14:schemeClr w14:val="tx1"/>
                  </w14:solidFill>
                </w14:textFill>
              </w:rPr>
            </w:pPr>
            <w:r>
              <w:rPr>
                <w:rFonts w:cs="Times New Roman"/>
                <w:color w:val="000000" w:themeColor="text1"/>
                <w:lang w:eastAsia="vi-VN"/>
                <w14:textFill>
                  <w14:solidFill>
                    <w14:schemeClr w14:val="tx1"/>
                  </w14:solidFill>
                </w14:textFill>
              </w:rPr>
              <w:t>Tên thuộc tính</w:t>
            </w:r>
          </w:p>
        </w:tc>
        <w:tc>
          <w:tcPr>
            <w:tcW w:w="2637" w:type="dxa"/>
            <w:shd w:val="clear" w:color="auto" w:fill="FFFFFF" w:themeFill="background1"/>
          </w:tcPr>
          <w:p w14:paraId="159D2C7C">
            <w:pPr>
              <w:widowControl w:val="0"/>
              <w:jc w:val="both"/>
              <w:rPr>
                <w:rFonts w:cs="Times New Roman"/>
                <w:color w:val="000000" w:themeColor="text1"/>
                <w:lang w:eastAsia="vi-VN"/>
                <w14:textFill>
                  <w14:solidFill>
                    <w14:schemeClr w14:val="tx1"/>
                  </w14:solidFill>
                </w14:textFill>
              </w:rPr>
            </w:pPr>
            <w:r>
              <w:rPr>
                <w:rFonts w:cs="Times New Roman"/>
                <w:color w:val="000000" w:themeColor="text1"/>
                <w:lang w:eastAsia="vi-VN"/>
                <w14:textFill>
                  <w14:solidFill>
                    <w14:schemeClr w14:val="tx1"/>
                  </w14:solidFill>
                </w14:textFill>
              </w:rPr>
              <w:t>Ý nghĩa</w:t>
            </w:r>
          </w:p>
        </w:tc>
        <w:tc>
          <w:tcPr>
            <w:tcW w:w="2312" w:type="dxa"/>
            <w:shd w:val="clear" w:color="auto" w:fill="FFFFFF" w:themeFill="background1"/>
          </w:tcPr>
          <w:p w14:paraId="4FE6DEB7">
            <w:pPr>
              <w:widowControl w:val="0"/>
              <w:jc w:val="both"/>
              <w:rPr>
                <w:rFonts w:cs="Times New Roman"/>
                <w:color w:val="000000" w:themeColor="text1"/>
                <w:lang w:eastAsia="vi-VN"/>
                <w14:textFill>
                  <w14:solidFill>
                    <w14:schemeClr w14:val="tx1"/>
                  </w14:solidFill>
                </w14:textFill>
              </w:rPr>
            </w:pPr>
            <w:r>
              <w:rPr>
                <w:rFonts w:cs="Times New Roman"/>
                <w:color w:val="000000" w:themeColor="text1"/>
                <w:lang w:eastAsia="vi-VN"/>
                <w14:textFill>
                  <w14:solidFill>
                    <w14:schemeClr w14:val="tx1"/>
                  </w14:solidFill>
                </w14:textFill>
              </w:rPr>
              <w:t>Kiểu dữ liệu</w:t>
            </w:r>
          </w:p>
        </w:tc>
        <w:tc>
          <w:tcPr>
            <w:tcW w:w="1751" w:type="dxa"/>
            <w:shd w:val="clear" w:color="auto" w:fill="FFFFFF" w:themeFill="background1"/>
          </w:tcPr>
          <w:p w14:paraId="33B84AD1">
            <w:pPr>
              <w:widowControl w:val="0"/>
              <w:jc w:val="both"/>
              <w:rPr>
                <w:rFonts w:cs="Times New Roman"/>
                <w:color w:val="000000" w:themeColor="text1"/>
                <w:lang w:eastAsia="vi-VN"/>
                <w14:textFill>
                  <w14:solidFill>
                    <w14:schemeClr w14:val="tx1"/>
                  </w14:solidFill>
                </w14:textFill>
              </w:rPr>
            </w:pPr>
            <w:r>
              <w:rPr>
                <w:rFonts w:cs="Times New Roman"/>
                <w:color w:val="000000" w:themeColor="text1"/>
                <w:lang w:eastAsia="vi-VN"/>
                <w14:textFill>
                  <w14:solidFill>
                    <w14:schemeClr w14:val="tx1"/>
                  </w14:solidFill>
                </w14:textFill>
              </w:rPr>
              <w:t>Rằng buộc</w:t>
            </w:r>
          </w:p>
        </w:tc>
      </w:tr>
      <w:tr w14:paraId="795B1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tcPr>
          <w:p w14:paraId="70FFA5B8">
            <w:pPr>
              <w:widowControl w:val="0"/>
              <w:jc w:val="both"/>
              <w:rPr>
                <w:rFonts w:cs="Times New Roman"/>
                <w:color w:val="000000" w:themeColor="text1"/>
                <w:lang w:eastAsia="vi-VN"/>
                <w14:textFill>
                  <w14:solidFill>
                    <w14:schemeClr w14:val="tx1"/>
                  </w14:solidFill>
                </w14:textFill>
              </w:rPr>
            </w:pPr>
            <w:r>
              <w:rPr>
                <w:rFonts w:cs="Times New Roman"/>
              </w:rPr>
              <w:t>id</w:t>
            </w:r>
          </w:p>
        </w:tc>
        <w:tc>
          <w:tcPr>
            <w:tcW w:w="2637" w:type="dxa"/>
            <w:vAlign w:val="bottom"/>
          </w:tcPr>
          <w:p w14:paraId="1E3AF422">
            <w:pPr>
              <w:widowControl/>
              <w:jc w:val="left"/>
              <w:textAlignment w:val="bottom"/>
              <w:rPr>
                <w:rFonts w:cs="Times New Roman"/>
                <w:color w:val="000000" w:themeColor="text1"/>
                <w:lang w:eastAsia="vi-VN"/>
                <w14:textFill>
                  <w14:solidFill>
                    <w14:schemeClr w14:val="tx1"/>
                  </w14:solidFill>
                </w14:textFill>
              </w:rPr>
            </w:pPr>
            <w:r>
              <w:rPr>
                <w:rFonts w:eastAsia="sans-serif" w:cs="Times New Roman"/>
                <w:color w:val="000000"/>
                <w:lang w:bidi="ar"/>
              </w:rPr>
              <w:t>MaDanhMuc</w:t>
            </w:r>
          </w:p>
        </w:tc>
        <w:tc>
          <w:tcPr>
            <w:tcW w:w="2312" w:type="dxa"/>
          </w:tcPr>
          <w:p w14:paraId="3B1BC887">
            <w:pPr>
              <w:widowControl w:val="0"/>
              <w:jc w:val="both"/>
              <w:rPr>
                <w:rFonts w:cs="Times New Roman"/>
                <w:color w:val="000000" w:themeColor="text1"/>
                <w:lang w:eastAsia="vi-VN"/>
                <w14:textFill>
                  <w14:solidFill>
                    <w14:schemeClr w14:val="tx1"/>
                  </w14:solidFill>
                </w14:textFill>
              </w:rPr>
            </w:pPr>
            <w:r>
              <w:rPr>
                <w:rFonts w:cs="Times New Roman"/>
              </w:rPr>
              <w:t>int</w:t>
            </w:r>
          </w:p>
        </w:tc>
        <w:tc>
          <w:tcPr>
            <w:tcW w:w="1751" w:type="dxa"/>
          </w:tcPr>
          <w:p w14:paraId="6252EA38">
            <w:pPr>
              <w:widowControl w:val="0"/>
              <w:jc w:val="both"/>
              <w:rPr>
                <w:rFonts w:cs="Times New Roman"/>
                <w:color w:val="000000" w:themeColor="text1"/>
                <w:lang w:eastAsia="vi-VN"/>
                <w14:textFill>
                  <w14:solidFill>
                    <w14:schemeClr w14:val="tx1"/>
                  </w14:solidFill>
                </w14:textFill>
              </w:rPr>
            </w:pPr>
            <w:r>
              <w:rPr>
                <w:rFonts w:cs="Times New Roman"/>
                <w:color w:val="000000" w:themeColor="text1"/>
                <w:lang w:eastAsia="vi-VN"/>
                <w14:textFill>
                  <w14:solidFill>
                    <w14:schemeClr w14:val="tx1"/>
                  </w14:solidFill>
                </w14:textFill>
              </w:rPr>
              <w:t>PK</w:t>
            </w:r>
          </w:p>
        </w:tc>
      </w:tr>
      <w:tr w14:paraId="58A53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tcPr>
          <w:p w14:paraId="754A99E4">
            <w:pPr>
              <w:widowControl w:val="0"/>
              <w:jc w:val="both"/>
              <w:rPr>
                <w:rFonts w:cs="Times New Roman"/>
                <w:color w:val="000000" w:themeColor="text1"/>
                <w:lang w:eastAsia="vi-VN"/>
                <w14:textFill>
                  <w14:solidFill>
                    <w14:schemeClr w14:val="tx1"/>
                  </w14:solidFill>
                </w14:textFill>
              </w:rPr>
            </w:pPr>
            <w:r>
              <w:rPr>
                <w:rFonts w:cs="Times New Roman"/>
              </w:rPr>
              <w:t>name</w:t>
            </w:r>
          </w:p>
        </w:tc>
        <w:tc>
          <w:tcPr>
            <w:tcW w:w="2637" w:type="dxa"/>
            <w:vAlign w:val="bottom"/>
          </w:tcPr>
          <w:p w14:paraId="54222DF8">
            <w:pPr>
              <w:widowControl/>
              <w:jc w:val="left"/>
              <w:textAlignment w:val="bottom"/>
              <w:rPr>
                <w:rFonts w:cs="Times New Roman"/>
                <w:color w:val="000000" w:themeColor="text1"/>
                <w:lang w:eastAsia="vi-VN"/>
                <w14:textFill>
                  <w14:solidFill>
                    <w14:schemeClr w14:val="tx1"/>
                  </w14:solidFill>
                </w14:textFill>
              </w:rPr>
            </w:pPr>
            <w:r>
              <w:rPr>
                <w:rFonts w:eastAsia="sans-serif" w:cs="Times New Roman"/>
                <w:color w:val="000000"/>
                <w:lang w:bidi="ar"/>
              </w:rPr>
              <w:t>TenDanhMuc</w:t>
            </w:r>
          </w:p>
        </w:tc>
        <w:tc>
          <w:tcPr>
            <w:tcW w:w="2312" w:type="dxa"/>
          </w:tcPr>
          <w:p w14:paraId="547245E3">
            <w:pPr>
              <w:widowControl w:val="0"/>
              <w:jc w:val="both"/>
              <w:rPr>
                <w:rFonts w:cs="Times New Roman"/>
                <w:color w:val="000000" w:themeColor="text1"/>
                <w:lang w:eastAsia="vi-VN"/>
                <w14:textFill>
                  <w14:solidFill>
                    <w14:schemeClr w14:val="tx1"/>
                  </w14:solidFill>
                </w14:textFill>
              </w:rPr>
            </w:pPr>
            <w:r>
              <w:rPr>
                <w:rFonts w:cs="Times New Roman"/>
              </w:rPr>
              <w:t>nvarchar(100)</w:t>
            </w:r>
          </w:p>
        </w:tc>
        <w:tc>
          <w:tcPr>
            <w:tcW w:w="1751" w:type="dxa"/>
          </w:tcPr>
          <w:p w14:paraId="47DDD33D">
            <w:pPr>
              <w:widowControl w:val="0"/>
              <w:jc w:val="both"/>
              <w:rPr>
                <w:rFonts w:cs="Times New Roman"/>
                <w:color w:val="000000" w:themeColor="text1"/>
                <w:lang w:eastAsia="vi-VN"/>
                <w14:textFill>
                  <w14:solidFill>
                    <w14:schemeClr w14:val="tx1"/>
                  </w14:solidFill>
                </w14:textFill>
              </w:rPr>
            </w:pPr>
          </w:p>
        </w:tc>
      </w:tr>
      <w:tr w14:paraId="28D9C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tcPr>
          <w:p w14:paraId="58A279B9">
            <w:pPr>
              <w:widowControl w:val="0"/>
              <w:jc w:val="both"/>
              <w:rPr>
                <w:rFonts w:cs="Times New Roman"/>
                <w:color w:val="000000" w:themeColor="text1"/>
                <w:lang w:eastAsia="vi-VN"/>
                <w14:textFill>
                  <w14:solidFill>
                    <w14:schemeClr w14:val="tx1"/>
                  </w14:solidFill>
                </w14:textFill>
              </w:rPr>
            </w:pPr>
            <w:r>
              <w:rPr>
                <w:rFonts w:cs="Times New Roman"/>
              </w:rPr>
              <w:t>Icon</w:t>
            </w:r>
          </w:p>
        </w:tc>
        <w:tc>
          <w:tcPr>
            <w:tcW w:w="2637" w:type="dxa"/>
            <w:vAlign w:val="bottom"/>
          </w:tcPr>
          <w:p w14:paraId="20A29C3C">
            <w:pPr>
              <w:widowControl/>
              <w:jc w:val="left"/>
              <w:textAlignment w:val="bottom"/>
              <w:rPr>
                <w:rFonts w:cs="Times New Roman"/>
                <w:color w:val="000000" w:themeColor="text1"/>
                <w:lang w:eastAsia="vi-VN"/>
                <w14:textFill>
                  <w14:solidFill>
                    <w14:schemeClr w14:val="tx1"/>
                  </w14:solidFill>
                </w14:textFill>
              </w:rPr>
            </w:pPr>
            <w:r>
              <w:rPr>
                <w:rFonts w:eastAsia="sans-serif" w:cs="Times New Roman"/>
                <w:color w:val="000000"/>
                <w:lang w:bidi="ar"/>
              </w:rPr>
              <w:t>Icon</w:t>
            </w:r>
          </w:p>
        </w:tc>
        <w:tc>
          <w:tcPr>
            <w:tcW w:w="2312" w:type="dxa"/>
          </w:tcPr>
          <w:p w14:paraId="34500D7C">
            <w:pPr>
              <w:widowControl w:val="0"/>
              <w:jc w:val="both"/>
              <w:rPr>
                <w:rFonts w:cs="Times New Roman"/>
                <w:color w:val="000000" w:themeColor="text1"/>
                <w:lang w:eastAsia="vi-VN"/>
                <w14:textFill>
                  <w14:solidFill>
                    <w14:schemeClr w14:val="tx1"/>
                  </w14:solidFill>
                </w14:textFill>
              </w:rPr>
            </w:pPr>
            <w:r>
              <w:rPr>
                <w:rFonts w:cs="Times New Roman"/>
              </w:rPr>
              <w:t>nvarchar(100)</w:t>
            </w:r>
          </w:p>
        </w:tc>
        <w:tc>
          <w:tcPr>
            <w:tcW w:w="1751" w:type="dxa"/>
          </w:tcPr>
          <w:p w14:paraId="035F0162">
            <w:pPr>
              <w:widowControl w:val="0"/>
              <w:jc w:val="both"/>
              <w:rPr>
                <w:rFonts w:cs="Times New Roman"/>
                <w:color w:val="000000" w:themeColor="text1"/>
                <w:lang w:eastAsia="vi-VN"/>
                <w14:textFill>
                  <w14:solidFill>
                    <w14:schemeClr w14:val="tx1"/>
                  </w14:solidFill>
                </w14:textFill>
              </w:rPr>
            </w:pPr>
          </w:p>
        </w:tc>
      </w:tr>
    </w:tbl>
    <w:p w14:paraId="1B8D1621">
      <w:pPr>
        <w:pStyle w:val="23"/>
        <w:jc w:val="both"/>
        <w:rPr>
          <w:rFonts w:ascii="Times New Roman" w:hAnsi="Times New Roman" w:cs="Times New Roman"/>
          <w:i/>
          <w:iCs/>
          <w:sz w:val="24"/>
          <w:szCs w:val="24"/>
        </w:rPr>
      </w:pPr>
    </w:p>
    <w:p w14:paraId="7B6A52D1">
      <w:pPr>
        <w:pStyle w:val="253"/>
        <w:rPr>
          <w:rFonts w:hint="default" w:ascii="Times New Roman" w:hAnsi="Times New Roman" w:cs="Times New Roman"/>
          <w:i/>
          <w:iCs/>
          <w:sz w:val="24"/>
          <w:szCs w:val="24"/>
          <w:lang w:val="vi-VN"/>
        </w:rPr>
      </w:pPr>
      <w:bookmarkStart w:id="383" w:name="_Toc15329"/>
      <w:r>
        <w:rPr>
          <w:i/>
          <w:iCs/>
        </w:rPr>
        <w:t xml:space="preserve">Bảng </w:t>
      </w:r>
      <w:r>
        <w:rPr>
          <w:rFonts w:hint="default"/>
          <w:i/>
          <w:iCs/>
          <w:lang w:val="vi-VN"/>
        </w:rPr>
        <w:t>3</w:t>
      </w:r>
      <w:r>
        <w:rPr>
          <w:i/>
          <w:iCs/>
        </w:rPr>
        <w:t>.1</w:t>
      </w:r>
      <w:r>
        <w:rPr>
          <w:rFonts w:hint="default"/>
          <w:i/>
          <w:iCs/>
          <w:lang w:val="vi-VN"/>
        </w:rPr>
        <w:t>2</w:t>
      </w:r>
      <w:r>
        <w:rPr>
          <w:i/>
          <w:iCs/>
        </w:rPr>
        <w:t xml:space="preserve"> Bảng</w:t>
      </w:r>
      <w:r>
        <w:rPr>
          <w:rFonts w:hint="default"/>
          <w:i/>
          <w:iCs/>
          <w:lang w:val="vi-VN"/>
        </w:rPr>
        <w:t xml:space="preserve"> thực thể Chat</w:t>
      </w:r>
      <w:bookmarkEnd w:id="383"/>
    </w:p>
    <w:tbl>
      <w:tblPr>
        <w:tblStyle w:val="111"/>
        <w:tblW w:w="87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8"/>
        <w:gridCol w:w="2200"/>
        <w:gridCol w:w="2461"/>
        <w:gridCol w:w="1751"/>
      </w:tblGrid>
      <w:tr w14:paraId="7465D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1" w:hRule="atLeast"/>
          <w:jc w:val="center"/>
        </w:trPr>
        <w:tc>
          <w:tcPr>
            <w:tcW w:w="2328" w:type="dxa"/>
            <w:shd w:val="clear" w:color="auto" w:fill="FFFFFF" w:themeFill="background1"/>
          </w:tcPr>
          <w:p w14:paraId="212EB31D">
            <w:pPr>
              <w:widowControl w:val="0"/>
              <w:jc w:val="both"/>
              <w:rPr>
                <w:rFonts w:cs="Times New Roman"/>
                <w:color w:val="000000" w:themeColor="text1"/>
                <w:lang w:eastAsia="vi-VN"/>
                <w14:textFill>
                  <w14:solidFill>
                    <w14:schemeClr w14:val="tx1"/>
                  </w14:solidFill>
                </w14:textFill>
              </w:rPr>
            </w:pPr>
            <w:r>
              <w:rPr>
                <w:rFonts w:cs="Times New Roman"/>
                <w:color w:val="000000" w:themeColor="text1"/>
                <w:lang w:eastAsia="vi-VN"/>
                <w14:textFill>
                  <w14:solidFill>
                    <w14:schemeClr w14:val="tx1"/>
                  </w14:solidFill>
                </w14:textFill>
              </w:rPr>
              <w:t>Tên thuộc tính</w:t>
            </w:r>
          </w:p>
        </w:tc>
        <w:tc>
          <w:tcPr>
            <w:tcW w:w="2200" w:type="dxa"/>
            <w:shd w:val="clear" w:color="auto" w:fill="FFFFFF" w:themeFill="background1"/>
          </w:tcPr>
          <w:p w14:paraId="66A96B48">
            <w:pPr>
              <w:widowControl w:val="0"/>
              <w:jc w:val="both"/>
              <w:rPr>
                <w:rFonts w:cs="Times New Roman"/>
                <w:color w:val="000000" w:themeColor="text1"/>
                <w:lang w:eastAsia="vi-VN"/>
                <w14:textFill>
                  <w14:solidFill>
                    <w14:schemeClr w14:val="tx1"/>
                  </w14:solidFill>
                </w14:textFill>
              </w:rPr>
            </w:pPr>
            <w:r>
              <w:rPr>
                <w:rFonts w:cs="Times New Roman"/>
                <w:color w:val="000000" w:themeColor="text1"/>
                <w:lang w:eastAsia="vi-VN"/>
                <w14:textFill>
                  <w14:solidFill>
                    <w14:schemeClr w14:val="tx1"/>
                  </w14:solidFill>
                </w14:textFill>
              </w:rPr>
              <w:t>Ý nghĩa</w:t>
            </w:r>
          </w:p>
        </w:tc>
        <w:tc>
          <w:tcPr>
            <w:tcW w:w="2461" w:type="dxa"/>
            <w:shd w:val="clear" w:color="auto" w:fill="FFFFFF" w:themeFill="background1"/>
          </w:tcPr>
          <w:p w14:paraId="7A40022B">
            <w:pPr>
              <w:widowControl w:val="0"/>
              <w:jc w:val="both"/>
              <w:rPr>
                <w:rFonts w:cs="Times New Roman"/>
                <w:color w:val="000000" w:themeColor="text1"/>
                <w:lang w:eastAsia="vi-VN"/>
                <w14:textFill>
                  <w14:solidFill>
                    <w14:schemeClr w14:val="tx1"/>
                  </w14:solidFill>
                </w14:textFill>
              </w:rPr>
            </w:pPr>
            <w:r>
              <w:rPr>
                <w:rFonts w:cs="Times New Roman"/>
                <w:color w:val="000000" w:themeColor="text1"/>
                <w:lang w:eastAsia="vi-VN"/>
                <w14:textFill>
                  <w14:solidFill>
                    <w14:schemeClr w14:val="tx1"/>
                  </w14:solidFill>
                </w14:textFill>
              </w:rPr>
              <w:t>Kiểu dữ liệu</w:t>
            </w:r>
          </w:p>
        </w:tc>
        <w:tc>
          <w:tcPr>
            <w:tcW w:w="1751" w:type="dxa"/>
            <w:shd w:val="clear" w:color="auto" w:fill="FFFFFF" w:themeFill="background1"/>
          </w:tcPr>
          <w:p w14:paraId="72368632">
            <w:pPr>
              <w:widowControl w:val="0"/>
              <w:jc w:val="both"/>
              <w:rPr>
                <w:rFonts w:cs="Times New Roman"/>
                <w:color w:val="000000" w:themeColor="text1"/>
                <w:lang w:eastAsia="vi-VN"/>
                <w14:textFill>
                  <w14:solidFill>
                    <w14:schemeClr w14:val="tx1"/>
                  </w14:solidFill>
                </w14:textFill>
              </w:rPr>
            </w:pPr>
            <w:r>
              <w:rPr>
                <w:rFonts w:cs="Times New Roman"/>
                <w:color w:val="000000" w:themeColor="text1"/>
                <w:lang w:eastAsia="vi-VN"/>
                <w14:textFill>
                  <w14:solidFill>
                    <w14:schemeClr w14:val="tx1"/>
                  </w14:solidFill>
                </w14:textFill>
              </w:rPr>
              <w:t>Rằng buộc</w:t>
            </w:r>
          </w:p>
        </w:tc>
      </w:tr>
      <w:tr w14:paraId="0DBCA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8" w:type="dxa"/>
          </w:tcPr>
          <w:p w14:paraId="1D2DA5FE">
            <w:pPr>
              <w:widowControl w:val="0"/>
              <w:jc w:val="both"/>
              <w:rPr>
                <w:rFonts w:cs="Times New Roman"/>
                <w:color w:val="000000" w:themeColor="text1"/>
                <w:lang w:eastAsia="vi-VN"/>
                <w14:textFill>
                  <w14:solidFill>
                    <w14:schemeClr w14:val="tx1"/>
                  </w14:solidFill>
                </w14:textFill>
              </w:rPr>
            </w:pPr>
            <w:r>
              <w:rPr>
                <w:rFonts w:cs="Times New Roman"/>
              </w:rPr>
              <w:t>Id</w:t>
            </w:r>
          </w:p>
        </w:tc>
        <w:tc>
          <w:tcPr>
            <w:tcW w:w="2200" w:type="dxa"/>
            <w:vAlign w:val="bottom"/>
          </w:tcPr>
          <w:p w14:paraId="00937188">
            <w:pPr>
              <w:widowControl/>
              <w:jc w:val="left"/>
              <w:textAlignment w:val="bottom"/>
              <w:rPr>
                <w:rFonts w:cs="Times New Roman"/>
                <w:color w:val="000000" w:themeColor="text1"/>
                <w:lang w:eastAsia="vi-VN"/>
                <w14:textFill>
                  <w14:solidFill>
                    <w14:schemeClr w14:val="tx1"/>
                  </w14:solidFill>
                </w14:textFill>
              </w:rPr>
            </w:pPr>
            <w:r>
              <w:rPr>
                <w:rFonts w:eastAsia="sans-serif" w:cs="Times New Roman"/>
                <w:color w:val="000000"/>
                <w:lang w:bidi="ar"/>
              </w:rPr>
              <w:t>MaChat</w:t>
            </w:r>
          </w:p>
        </w:tc>
        <w:tc>
          <w:tcPr>
            <w:tcW w:w="2461" w:type="dxa"/>
          </w:tcPr>
          <w:p w14:paraId="1DBFAA12">
            <w:pPr>
              <w:widowControl w:val="0"/>
              <w:jc w:val="both"/>
              <w:rPr>
                <w:rFonts w:cs="Times New Roman"/>
                <w:color w:val="000000" w:themeColor="text1"/>
                <w:lang w:eastAsia="vi-VN"/>
                <w14:textFill>
                  <w14:solidFill>
                    <w14:schemeClr w14:val="tx1"/>
                  </w14:solidFill>
                </w14:textFill>
              </w:rPr>
            </w:pPr>
            <w:r>
              <w:rPr>
                <w:rFonts w:cs="Times New Roman"/>
              </w:rPr>
              <w:t>bigint</w:t>
            </w:r>
          </w:p>
        </w:tc>
        <w:tc>
          <w:tcPr>
            <w:tcW w:w="1751" w:type="dxa"/>
          </w:tcPr>
          <w:p w14:paraId="1479BFCC">
            <w:pPr>
              <w:widowControl w:val="0"/>
              <w:jc w:val="both"/>
              <w:rPr>
                <w:rFonts w:cs="Times New Roman"/>
                <w:color w:val="000000" w:themeColor="text1"/>
                <w:lang w:eastAsia="vi-VN"/>
                <w14:textFill>
                  <w14:solidFill>
                    <w14:schemeClr w14:val="tx1"/>
                  </w14:solidFill>
                </w14:textFill>
              </w:rPr>
            </w:pPr>
            <w:r>
              <w:rPr>
                <w:rFonts w:cs="Times New Roman"/>
                <w:color w:val="000000" w:themeColor="text1"/>
                <w:lang w:eastAsia="vi-VN"/>
                <w14:textFill>
                  <w14:solidFill>
                    <w14:schemeClr w14:val="tx1"/>
                  </w14:solidFill>
                </w14:textFill>
              </w:rPr>
              <w:t>PK</w:t>
            </w:r>
          </w:p>
        </w:tc>
      </w:tr>
      <w:tr w14:paraId="58B44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8" w:type="dxa"/>
          </w:tcPr>
          <w:p w14:paraId="1A020C0F">
            <w:pPr>
              <w:widowControl w:val="0"/>
              <w:jc w:val="both"/>
              <w:rPr>
                <w:rFonts w:cs="Times New Roman"/>
                <w:color w:val="000000" w:themeColor="text1"/>
                <w:lang w:eastAsia="vi-VN"/>
                <w14:textFill>
                  <w14:solidFill>
                    <w14:schemeClr w14:val="tx1"/>
                  </w14:solidFill>
                </w14:textFill>
              </w:rPr>
            </w:pPr>
            <w:r>
              <w:rPr>
                <w:rFonts w:cs="Times New Roman"/>
              </w:rPr>
              <w:t>CustomerUserId</w:t>
            </w:r>
          </w:p>
        </w:tc>
        <w:tc>
          <w:tcPr>
            <w:tcW w:w="2200" w:type="dxa"/>
            <w:vAlign w:val="bottom"/>
          </w:tcPr>
          <w:p w14:paraId="558B4644">
            <w:pPr>
              <w:widowControl/>
              <w:jc w:val="left"/>
              <w:textAlignment w:val="bottom"/>
              <w:rPr>
                <w:rFonts w:cs="Times New Roman"/>
                <w:color w:val="000000" w:themeColor="text1"/>
                <w:lang w:eastAsia="vi-VN"/>
                <w14:textFill>
                  <w14:solidFill>
                    <w14:schemeClr w14:val="tx1"/>
                  </w14:solidFill>
                </w14:textFill>
              </w:rPr>
            </w:pPr>
            <w:r>
              <w:rPr>
                <w:rFonts w:eastAsia="sans-serif" w:cs="Times New Roman"/>
                <w:color w:val="000000"/>
                <w:lang w:bidi="ar"/>
              </w:rPr>
              <w:t>MaKhachHang</w:t>
            </w:r>
          </w:p>
        </w:tc>
        <w:tc>
          <w:tcPr>
            <w:tcW w:w="2461" w:type="dxa"/>
          </w:tcPr>
          <w:p w14:paraId="05E24DC6">
            <w:pPr>
              <w:widowControl w:val="0"/>
              <w:jc w:val="both"/>
              <w:rPr>
                <w:rFonts w:cs="Times New Roman"/>
                <w:color w:val="000000" w:themeColor="text1"/>
                <w:lang w:eastAsia="vi-VN"/>
                <w14:textFill>
                  <w14:solidFill>
                    <w14:schemeClr w14:val="tx1"/>
                  </w14:solidFill>
                </w14:textFill>
              </w:rPr>
            </w:pPr>
            <w:r>
              <w:rPr>
                <w:rFonts w:cs="Times New Roman"/>
              </w:rPr>
              <w:t>int</w:t>
            </w:r>
          </w:p>
        </w:tc>
        <w:tc>
          <w:tcPr>
            <w:tcW w:w="1751" w:type="dxa"/>
          </w:tcPr>
          <w:p w14:paraId="3F977660">
            <w:pPr>
              <w:widowControl w:val="0"/>
              <w:jc w:val="both"/>
              <w:rPr>
                <w:rFonts w:cs="Times New Roman"/>
                <w:color w:val="000000" w:themeColor="text1"/>
                <w:lang w:eastAsia="vi-VN"/>
                <w14:textFill>
                  <w14:solidFill>
                    <w14:schemeClr w14:val="tx1"/>
                  </w14:solidFill>
                </w14:textFill>
              </w:rPr>
            </w:pPr>
          </w:p>
        </w:tc>
      </w:tr>
      <w:tr w14:paraId="3762E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8" w:type="dxa"/>
          </w:tcPr>
          <w:p w14:paraId="1229CFC6">
            <w:pPr>
              <w:widowControl w:val="0"/>
              <w:jc w:val="both"/>
              <w:rPr>
                <w:rFonts w:cs="Times New Roman"/>
                <w:color w:val="000000" w:themeColor="text1"/>
                <w:lang w:eastAsia="vi-VN"/>
                <w14:textFill>
                  <w14:solidFill>
                    <w14:schemeClr w14:val="tx1"/>
                  </w14:solidFill>
                </w14:textFill>
              </w:rPr>
            </w:pPr>
            <w:r>
              <w:rPr>
                <w:rFonts w:cs="Times New Roman"/>
              </w:rPr>
              <w:t>AgentUserId</w:t>
            </w:r>
          </w:p>
        </w:tc>
        <w:tc>
          <w:tcPr>
            <w:tcW w:w="2200" w:type="dxa"/>
            <w:vAlign w:val="bottom"/>
          </w:tcPr>
          <w:p w14:paraId="189C69B7">
            <w:pPr>
              <w:widowControl/>
              <w:jc w:val="left"/>
              <w:textAlignment w:val="bottom"/>
              <w:rPr>
                <w:rFonts w:cs="Times New Roman"/>
                <w:color w:val="000000" w:themeColor="text1"/>
                <w:lang w:eastAsia="vi-VN"/>
                <w14:textFill>
                  <w14:solidFill>
                    <w14:schemeClr w14:val="tx1"/>
                  </w14:solidFill>
                </w14:textFill>
              </w:rPr>
            </w:pPr>
            <w:r>
              <w:rPr>
                <w:rFonts w:eastAsia="sans-serif" w:cs="Times New Roman"/>
                <w:color w:val="000000"/>
                <w:lang w:bidi="ar"/>
              </w:rPr>
              <w:t>MaNhanVien</w:t>
            </w:r>
          </w:p>
        </w:tc>
        <w:tc>
          <w:tcPr>
            <w:tcW w:w="2461" w:type="dxa"/>
          </w:tcPr>
          <w:p w14:paraId="7667A745">
            <w:pPr>
              <w:widowControl w:val="0"/>
              <w:jc w:val="both"/>
              <w:rPr>
                <w:rFonts w:cs="Times New Roman"/>
                <w:color w:val="000000" w:themeColor="text1"/>
                <w:lang w:eastAsia="vi-VN"/>
                <w14:textFill>
                  <w14:solidFill>
                    <w14:schemeClr w14:val="tx1"/>
                  </w14:solidFill>
                </w14:textFill>
              </w:rPr>
            </w:pPr>
            <w:r>
              <w:rPr>
                <w:rFonts w:cs="Times New Roman"/>
              </w:rPr>
              <w:t>int</w:t>
            </w:r>
          </w:p>
        </w:tc>
        <w:tc>
          <w:tcPr>
            <w:tcW w:w="1751" w:type="dxa"/>
          </w:tcPr>
          <w:p w14:paraId="221BB100">
            <w:pPr>
              <w:widowControl w:val="0"/>
              <w:jc w:val="both"/>
              <w:rPr>
                <w:rFonts w:cs="Times New Roman"/>
                <w:color w:val="000000" w:themeColor="text1"/>
                <w:lang w:eastAsia="vi-VN"/>
                <w14:textFill>
                  <w14:solidFill>
                    <w14:schemeClr w14:val="tx1"/>
                  </w14:solidFill>
                </w14:textFill>
              </w:rPr>
            </w:pPr>
          </w:p>
        </w:tc>
      </w:tr>
      <w:tr w14:paraId="73FA2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8" w:type="dxa"/>
          </w:tcPr>
          <w:p w14:paraId="26BFD828">
            <w:pPr>
              <w:widowControl w:val="0"/>
              <w:jc w:val="both"/>
              <w:rPr>
                <w:rFonts w:cs="Times New Roman"/>
                <w:color w:val="000000" w:themeColor="text1"/>
                <w:lang w:eastAsia="vi-VN"/>
                <w14:textFill>
                  <w14:solidFill>
                    <w14:schemeClr w14:val="tx1"/>
                  </w14:solidFill>
                </w14:textFill>
              </w:rPr>
            </w:pPr>
            <w:r>
              <w:rPr>
                <w:rFonts w:cs="Times New Roman"/>
              </w:rPr>
              <w:t>Status</w:t>
            </w:r>
          </w:p>
        </w:tc>
        <w:tc>
          <w:tcPr>
            <w:tcW w:w="2200" w:type="dxa"/>
            <w:vAlign w:val="bottom"/>
          </w:tcPr>
          <w:p w14:paraId="0D4B35F4">
            <w:pPr>
              <w:widowControl/>
              <w:jc w:val="left"/>
              <w:textAlignment w:val="bottom"/>
              <w:rPr>
                <w:rFonts w:cs="Times New Roman"/>
                <w:color w:val="000000" w:themeColor="text1"/>
                <w:lang w:eastAsia="vi-VN"/>
                <w14:textFill>
                  <w14:solidFill>
                    <w14:schemeClr w14:val="tx1"/>
                  </w14:solidFill>
                </w14:textFill>
              </w:rPr>
            </w:pPr>
            <w:r>
              <w:rPr>
                <w:rFonts w:eastAsia="sans-serif" w:cs="Times New Roman"/>
                <w:color w:val="000000"/>
                <w:lang w:bidi="ar"/>
              </w:rPr>
              <w:t>TrangThai</w:t>
            </w:r>
          </w:p>
        </w:tc>
        <w:tc>
          <w:tcPr>
            <w:tcW w:w="2461" w:type="dxa"/>
          </w:tcPr>
          <w:p w14:paraId="25DFEC72">
            <w:pPr>
              <w:widowControl w:val="0"/>
              <w:jc w:val="both"/>
              <w:rPr>
                <w:rFonts w:cs="Times New Roman"/>
                <w:color w:val="000000" w:themeColor="text1"/>
                <w:lang w:eastAsia="vi-VN"/>
                <w14:textFill>
                  <w14:solidFill>
                    <w14:schemeClr w14:val="tx1"/>
                  </w14:solidFill>
                </w14:textFill>
              </w:rPr>
            </w:pPr>
            <w:r>
              <w:rPr>
                <w:rFonts w:cs="Times New Roman"/>
              </w:rPr>
              <w:t>nvarchar(20)</w:t>
            </w:r>
          </w:p>
        </w:tc>
        <w:tc>
          <w:tcPr>
            <w:tcW w:w="1751" w:type="dxa"/>
          </w:tcPr>
          <w:p w14:paraId="42E922B8">
            <w:pPr>
              <w:widowControl w:val="0"/>
              <w:jc w:val="both"/>
              <w:rPr>
                <w:rFonts w:cs="Times New Roman"/>
                <w:color w:val="000000" w:themeColor="text1"/>
                <w:lang w:eastAsia="vi-VN"/>
                <w14:textFill>
                  <w14:solidFill>
                    <w14:schemeClr w14:val="tx1"/>
                  </w14:solidFill>
                </w14:textFill>
              </w:rPr>
            </w:pPr>
          </w:p>
        </w:tc>
      </w:tr>
      <w:tr w14:paraId="73AD6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8" w:type="dxa"/>
          </w:tcPr>
          <w:p w14:paraId="2CFE3D8B">
            <w:pPr>
              <w:widowControl w:val="0"/>
              <w:jc w:val="both"/>
              <w:rPr>
                <w:rFonts w:cs="Times New Roman"/>
                <w:color w:val="000000" w:themeColor="text1"/>
                <w:lang w:eastAsia="vi-VN"/>
                <w14:textFill>
                  <w14:solidFill>
                    <w14:schemeClr w14:val="tx1"/>
                  </w14:solidFill>
                </w14:textFill>
              </w:rPr>
            </w:pPr>
            <w:r>
              <w:rPr>
                <w:rFonts w:cs="Times New Roman"/>
              </w:rPr>
              <w:t>CreatedAt</w:t>
            </w:r>
          </w:p>
        </w:tc>
        <w:tc>
          <w:tcPr>
            <w:tcW w:w="2200" w:type="dxa"/>
            <w:vAlign w:val="bottom"/>
          </w:tcPr>
          <w:p w14:paraId="65D91089">
            <w:pPr>
              <w:widowControl/>
              <w:jc w:val="left"/>
              <w:textAlignment w:val="bottom"/>
              <w:rPr>
                <w:rFonts w:cs="Times New Roman"/>
                <w:color w:val="000000" w:themeColor="text1"/>
                <w:lang w:eastAsia="vi-VN"/>
                <w14:textFill>
                  <w14:solidFill>
                    <w14:schemeClr w14:val="tx1"/>
                  </w14:solidFill>
                </w14:textFill>
              </w:rPr>
            </w:pPr>
            <w:r>
              <w:rPr>
                <w:rFonts w:eastAsia="sans-serif" w:cs="Times New Roman"/>
                <w:color w:val="000000"/>
                <w:lang w:bidi="ar"/>
              </w:rPr>
              <w:t>NgayTao</w:t>
            </w:r>
          </w:p>
        </w:tc>
        <w:tc>
          <w:tcPr>
            <w:tcW w:w="2461" w:type="dxa"/>
          </w:tcPr>
          <w:p w14:paraId="696967A9">
            <w:pPr>
              <w:widowControl w:val="0"/>
              <w:jc w:val="both"/>
              <w:rPr>
                <w:rFonts w:cs="Times New Roman"/>
                <w:color w:val="000000" w:themeColor="text1"/>
                <w:lang w:eastAsia="vi-VN"/>
                <w14:textFill>
                  <w14:solidFill>
                    <w14:schemeClr w14:val="tx1"/>
                  </w14:solidFill>
                </w14:textFill>
              </w:rPr>
            </w:pPr>
            <w:r>
              <w:rPr>
                <w:rFonts w:cs="Times New Roman"/>
              </w:rPr>
              <w:t>datetime2(7)</w:t>
            </w:r>
          </w:p>
        </w:tc>
        <w:tc>
          <w:tcPr>
            <w:tcW w:w="1751" w:type="dxa"/>
          </w:tcPr>
          <w:p w14:paraId="2C8D53C5">
            <w:pPr>
              <w:widowControl w:val="0"/>
              <w:jc w:val="both"/>
              <w:rPr>
                <w:rFonts w:cs="Times New Roman"/>
                <w:color w:val="000000" w:themeColor="text1"/>
                <w:lang w:eastAsia="vi-VN"/>
                <w14:textFill>
                  <w14:solidFill>
                    <w14:schemeClr w14:val="tx1"/>
                  </w14:solidFill>
                </w14:textFill>
              </w:rPr>
            </w:pPr>
          </w:p>
        </w:tc>
      </w:tr>
      <w:tr w14:paraId="3A5A6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2328" w:type="dxa"/>
          </w:tcPr>
          <w:p w14:paraId="25D9BA22">
            <w:pPr>
              <w:widowControl w:val="0"/>
              <w:jc w:val="both"/>
              <w:rPr>
                <w:rFonts w:cs="Times New Roman"/>
                <w:color w:val="000000" w:themeColor="text1"/>
                <w:lang w:eastAsia="vi-VN"/>
                <w14:textFill>
                  <w14:solidFill>
                    <w14:schemeClr w14:val="tx1"/>
                  </w14:solidFill>
                </w14:textFill>
              </w:rPr>
            </w:pPr>
            <w:r>
              <w:rPr>
                <w:rFonts w:cs="Times New Roman"/>
              </w:rPr>
              <w:t>UpdatedAt</w:t>
            </w:r>
          </w:p>
        </w:tc>
        <w:tc>
          <w:tcPr>
            <w:tcW w:w="2200" w:type="dxa"/>
            <w:vAlign w:val="bottom"/>
          </w:tcPr>
          <w:p w14:paraId="0D706B11">
            <w:pPr>
              <w:widowControl/>
              <w:jc w:val="left"/>
              <w:textAlignment w:val="bottom"/>
              <w:rPr>
                <w:rFonts w:cs="Times New Roman"/>
                <w:color w:val="000000" w:themeColor="text1"/>
                <w:lang w:eastAsia="vi-VN"/>
                <w14:textFill>
                  <w14:solidFill>
                    <w14:schemeClr w14:val="tx1"/>
                  </w14:solidFill>
                </w14:textFill>
              </w:rPr>
            </w:pPr>
            <w:r>
              <w:rPr>
                <w:rFonts w:eastAsia="sans-serif" w:cs="Times New Roman"/>
                <w:color w:val="000000"/>
                <w:lang w:bidi="ar"/>
              </w:rPr>
              <w:t>NgayCapNhat</w:t>
            </w:r>
          </w:p>
        </w:tc>
        <w:tc>
          <w:tcPr>
            <w:tcW w:w="2461" w:type="dxa"/>
          </w:tcPr>
          <w:p w14:paraId="0CC46F26">
            <w:pPr>
              <w:widowControl w:val="0"/>
              <w:jc w:val="both"/>
              <w:rPr>
                <w:rFonts w:cs="Times New Roman"/>
                <w:color w:val="000000" w:themeColor="text1"/>
                <w:lang w:eastAsia="vi-VN"/>
                <w14:textFill>
                  <w14:solidFill>
                    <w14:schemeClr w14:val="tx1"/>
                  </w14:solidFill>
                </w14:textFill>
              </w:rPr>
            </w:pPr>
            <w:r>
              <w:rPr>
                <w:rFonts w:cs="Times New Roman"/>
              </w:rPr>
              <w:t>datetime2(7)</w:t>
            </w:r>
          </w:p>
        </w:tc>
        <w:tc>
          <w:tcPr>
            <w:tcW w:w="1751" w:type="dxa"/>
          </w:tcPr>
          <w:p w14:paraId="4BF325D9">
            <w:pPr>
              <w:widowControl w:val="0"/>
              <w:jc w:val="both"/>
              <w:rPr>
                <w:rFonts w:cs="Times New Roman"/>
                <w:color w:val="000000" w:themeColor="text1"/>
                <w:lang w:eastAsia="vi-VN"/>
                <w14:textFill>
                  <w14:solidFill>
                    <w14:schemeClr w14:val="tx1"/>
                  </w14:solidFill>
                </w14:textFill>
              </w:rPr>
            </w:pPr>
          </w:p>
        </w:tc>
      </w:tr>
    </w:tbl>
    <w:p w14:paraId="3F39CF7D">
      <w:pPr>
        <w:rPr>
          <w:rFonts w:cs="Times New Roman"/>
          <w:lang w:eastAsia="vi-VN"/>
        </w:rPr>
      </w:pPr>
    </w:p>
    <w:p w14:paraId="3F6BB884">
      <w:pPr>
        <w:pStyle w:val="253"/>
        <w:rPr>
          <w:rFonts w:hint="default" w:ascii="Times New Roman" w:hAnsi="Times New Roman" w:cs="Times New Roman"/>
          <w:i/>
          <w:iCs/>
          <w:sz w:val="24"/>
          <w:szCs w:val="24"/>
          <w:lang w:val="vi-VN"/>
        </w:rPr>
      </w:pPr>
      <w:bookmarkStart w:id="384" w:name="_Toc7550"/>
      <w:r>
        <w:rPr>
          <w:i/>
          <w:iCs/>
        </w:rPr>
        <w:t xml:space="preserve">Bảng </w:t>
      </w:r>
      <w:r>
        <w:rPr>
          <w:rFonts w:hint="default"/>
          <w:i/>
          <w:iCs/>
          <w:lang w:val="vi-VN"/>
        </w:rPr>
        <w:t>3</w:t>
      </w:r>
      <w:r>
        <w:rPr>
          <w:i/>
          <w:iCs/>
        </w:rPr>
        <w:t>.1</w:t>
      </w:r>
      <w:r>
        <w:rPr>
          <w:rFonts w:hint="default"/>
          <w:i/>
          <w:iCs/>
          <w:lang w:val="vi-VN"/>
        </w:rPr>
        <w:t>3</w:t>
      </w:r>
      <w:r>
        <w:rPr>
          <w:i/>
          <w:iCs/>
        </w:rPr>
        <w:t xml:space="preserve"> Bảng</w:t>
      </w:r>
      <w:r>
        <w:rPr>
          <w:rFonts w:hint="default"/>
          <w:i/>
          <w:iCs/>
          <w:lang w:val="vi-VN"/>
        </w:rPr>
        <w:t xml:space="preserve"> thực thể Message</w:t>
      </w:r>
      <w:bookmarkEnd w:id="384"/>
    </w:p>
    <w:tbl>
      <w:tblPr>
        <w:tblStyle w:val="111"/>
        <w:tblW w:w="87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8"/>
        <w:gridCol w:w="2200"/>
        <w:gridCol w:w="2461"/>
        <w:gridCol w:w="1751"/>
      </w:tblGrid>
      <w:tr w14:paraId="56945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1" w:hRule="atLeast"/>
          <w:jc w:val="center"/>
        </w:trPr>
        <w:tc>
          <w:tcPr>
            <w:tcW w:w="2328" w:type="dxa"/>
            <w:shd w:val="clear" w:color="auto" w:fill="FFFFFF" w:themeFill="background1"/>
          </w:tcPr>
          <w:p w14:paraId="50975E52">
            <w:pPr>
              <w:widowControl w:val="0"/>
              <w:jc w:val="both"/>
              <w:rPr>
                <w:rFonts w:cs="Times New Roman"/>
                <w:color w:val="000000" w:themeColor="text1"/>
                <w:lang w:eastAsia="vi-VN"/>
                <w14:textFill>
                  <w14:solidFill>
                    <w14:schemeClr w14:val="tx1"/>
                  </w14:solidFill>
                </w14:textFill>
              </w:rPr>
            </w:pPr>
            <w:r>
              <w:rPr>
                <w:rFonts w:cs="Times New Roman"/>
                <w:color w:val="000000" w:themeColor="text1"/>
                <w:lang w:eastAsia="vi-VN"/>
                <w14:textFill>
                  <w14:solidFill>
                    <w14:schemeClr w14:val="tx1"/>
                  </w14:solidFill>
                </w14:textFill>
              </w:rPr>
              <w:t>Tên thuộc tính</w:t>
            </w:r>
          </w:p>
        </w:tc>
        <w:tc>
          <w:tcPr>
            <w:tcW w:w="2200" w:type="dxa"/>
            <w:shd w:val="clear" w:color="auto" w:fill="FFFFFF" w:themeFill="background1"/>
          </w:tcPr>
          <w:p w14:paraId="6669A4C1">
            <w:pPr>
              <w:widowControl w:val="0"/>
              <w:jc w:val="both"/>
              <w:rPr>
                <w:rFonts w:cs="Times New Roman"/>
                <w:color w:val="000000" w:themeColor="text1"/>
                <w:lang w:eastAsia="vi-VN"/>
                <w14:textFill>
                  <w14:solidFill>
                    <w14:schemeClr w14:val="tx1"/>
                  </w14:solidFill>
                </w14:textFill>
              </w:rPr>
            </w:pPr>
            <w:r>
              <w:rPr>
                <w:rFonts w:cs="Times New Roman"/>
                <w:color w:val="000000" w:themeColor="text1"/>
                <w:lang w:eastAsia="vi-VN"/>
                <w14:textFill>
                  <w14:solidFill>
                    <w14:schemeClr w14:val="tx1"/>
                  </w14:solidFill>
                </w14:textFill>
              </w:rPr>
              <w:t>Ý nghĩa</w:t>
            </w:r>
          </w:p>
        </w:tc>
        <w:tc>
          <w:tcPr>
            <w:tcW w:w="2461" w:type="dxa"/>
            <w:shd w:val="clear" w:color="auto" w:fill="FFFFFF" w:themeFill="background1"/>
          </w:tcPr>
          <w:p w14:paraId="749B1579">
            <w:pPr>
              <w:widowControl w:val="0"/>
              <w:jc w:val="both"/>
              <w:rPr>
                <w:rFonts w:cs="Times New Roman"/>
                <w:color w:val="000000" w:themeColor="text1"/>
                <w:lang w:eastAsia="vi-VN"/>
                <w14:textFill>
                  <w14:solidFill>
                    <w14:schemeClr w14:val="tx1"/>
                  </w14:solidFill>
                </w14:textFill>
              </w:rPr>
            </w:pPr>
            <w:r>
              <w:rPr>
                <w:rFonts w:cs="Times New Roman"/>
                <w:color w:val="000000" w:themeColor="text1"/>
                <w:lang w:eastAsia="vi-VN"/>
                <w14:textFill>
                  <w14:solidFill>
                    <w14:schemeClr w14:val="tx1"/>
                  </w14:solidFill>
                </w14:textFill>
              </w:rPr>
              <w:t>Kiểu dữ liệu</w:t>
            </w:r>
          </w:p>
        </w:tc>
        <w:tc>
          <w:tcPr>
            <w:tcW w:w="1751" w:type="dxa"/>
            <w:shd w:val="clear" w:color="auto" w:fill="FFFFFF" w:themeFill="background1"/>
          </w:tcPr>
          <w:p w14:paraId="70E1977D">
            <w:pPr>
              <w:widowControl w:val="0"/>
              <w:jc w:val="both"/>
              <w:rPr>
                <w:rFonts w:cs="Times New Roman"/>
                <w:color w:val="000000" w:themeColor="text1"/>
                <w:lang w:eastAsia="vi-VN"/>
                <w14:textFill>
                  <w14:solidFill>
                    <w14:schemeClr w14:val="tx1"/>
                  </w14:solidFill>
                </w14:textFill>
              </w:rPr>
            </w:pPr>
            <w:r>
              <w:rPr>
                <w:rFonts w:cs="Times New Roman"/>
                <w:color w:val="000000" w:themeColor="text1"/>
                <w:lang w:eastAsia="vi-VN"/>
                <w14:textFill>
                  <w14:solidFill>
                    <w14:schemeClr w14:val="tx1"/>
                  </w14:solidFill>
                </w14:textFill>
              </w:rPr>
              <w:t>Rằng buộc</w:t>
            </w:r>
          </w:p>
        </w:tc>
      </w:tr>
      <w:tr w14:paraId="3F0B5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8" w:type="dxa"/>
          </w:tcPr>
          <w:p w14:paraId="033503C5">
            <w:pPr>
              <w:widowControl w:val="0"/>
              <w:jc w:val="both"/>
              <w:rPr>
                <w:rFonts w:cs="Times New Roman"/>
                <w:color w:val="000000" w:themeColor="text1"/>
                <w:lang w:eastAsia="vi-VN"/>
                <w14:textFill>
                  <w14:solidFill>
                    <w14:schemeClr w14:val="tx1"/>
                  </w14:solidFill>
                </w14:textFill>
              </w:rPr>
            </w:pPr>
            <w:r>
              <w:rPr>
                <w:rFonts w:cs="Times New Roman"/>
              </w:rPr>
              <w:t>Id</w:t>
            </w:r>
          </w:p>
        </w:tc>
        <w:tc>
          <w:tcPr>
            <w:tcW w:w="2200" w:type="dxa"/>
            <w:vAlign w:val="bottom"/>
          </w:tcPr>
          <w:p w14:paraId="7F516683">
            <w:pPr>
              <w:widowControl/>
              <w:jc w:val="left"/>
              <w:textAlignment w:val="bottom"/>
              <w:rPr>
                <w:rFonts w:cs="Times New Roman"/>
                <w:color w:val="000000" w:themeColor="text1"/>
                <w:lang w:eastAsia="vi-VN"/>
                <w14:textFill>
                  <w14:solidFill>
                    <w14:schemeClr w14:val="tx1"/>
                  </w14:solidFill>
                </w14:textFill>
              </w:rPr>
            </w:pPr>
            <w:r>
              <w:rPr>
                <w:rFonts w:eastAsia="sans-serif" w:cs="Times New Roman"/>
                <w:color w:val="000000"/>
                <w:lang w:bidi="ar"/>
              </w:rPr>
              <w:t>MaTinNhan</w:t>
            </w:r>
          </w:p>
        </w:tc>
        <w:tc>
          <w:tcPr>
            <w:tcW w:w="2461" w:type="dxa"/>
          </w:tcPr>
          <w:p w14:paraId="03EDEDBE">
            <w:pPr>
              <w:widowControl w:val="0"/>
              <w:jc w:val="both"/>
              <w:rPr>
                <w:rFonts w:cs="Times New Roman"/>
                <w:color w:val="000000" w:themeColor="text1"/>
                <w:lang w:eastAsia="vi-VN"/>
                <w14:textFill>
                  <w14:solidFill>
                    <w14:schemeClr w14:val="tx1"/>
                  </w14:solidFill>
                </w14:textFill>
              </w:rPr>
            </w:pPr>
            <w:r>
              <w:rPr>
                <w:rFonts w:cs="Times New Roman"/>
              </w:rPr>
              <w:t>bigint</w:t>
            </w:r>
          </w:p>
        </w:tc>
        <w:tc>
          <w:tcPr>
            <w:tcW w:w="1751" w:type="dxa"/>
          </w:tcPr>
          <w:p w14:paraId="2A1091A3">
            <w:pPr>
              <w:widowControl w:val="0"/>
              <w:jc w:val="both"/>
              <w:rPr>
                <w:rFonts w:cs="Times New Roman"/>
                <w:color w:val="000000" w:themeColor="text1"/>
                <w:lang w:eastAsia="vi-VN"/>
                <w14:textFill>
                  <w14:solidFill>
                    <w14:schemeClr w14:val="tx1"/>
                  </w14:solidFill>
                </w14:textFill>
              </w:rPr>
            </w:pPr>
            <w:r>
              <w:rPr>
                <w:rFonts w:cs="Times New Roman"/>
                <w:color w:val="000000" w:themeColor="text1"/>
                <w:lang w:eastAsia="vi-VN"/>
                <w14:textFill>
                  <w14:solidFill>
                    <w14:schemeClr w14:val="tx1"/>
                  </w14:solidFill>
                </w14:textFill>
              </w:rPr>
              <w:t>PK</w:t>
            </w:r>
          </w:p>
        </w:tc>
      </w:tr>
      <w:tr w14:paraId="79B23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8" w:type="dxa"/>
          </w:tcPr>
          <w:p w14:paraId="5FF8B095">
            <w:pPr>
              <w:widowControl w:val="0"/>
              <w:jc w:val="both"/>
              <w:rPr>
                <w:rFonts w:cs="Times New Roman"/>
                <w:color w:val="000000" w:themeColor="text1"/>
                <w:lang w:eastAsia="vi-VN"/>
                <w14:textFill>
                  <w14:solidFill>
                    <w14:schemeClr w14:val="tx1"/>
                  </w14:solidFill>
                </w14:textFill>
              </w:rPr>
            </w:pPr>
            <w:r>
              <w:rPr>
                <w:rFonts w:cs="Times New Roman"/>
              </w:rPr>
              <w:t>ChatId</w:t>
            </w:r>
          </w:p>
        </w:tc>
        <w:tc>
          <w:tcPr>
            <w:tcW w:w="2200" w:type="dxa"/>
            <w:vAlign w:val="bottom"/>
          </w:tcPr>
          <w:p w14:paraId="55CC144E">
            <w:pPr>
              <w:widowControl/>
              <w:jc w:val="left"/>
              <w:textAlignment w:val="bottom"/>
              <w:rPr>
                <w:rFonts w:cs="Times New Roman"/>
                <w:color w:val="000000" w:themeColor="text1"/>
                <w:lang w:eastAsia="vi-VN"/>
                <w14:textFill>
                  <w14:solidFill>
                    <w14:schemeClr w14:val="tx1"/>
                  </w14:solidFill>
                </w14:textFill>
              </w:rPr>
            </w:pPr>
            <w:r>
              <w:rPr>
                <w:rFonts w:eastAsia="sans-serif" w:cs="Times New Roman"/>
                <w:color w:val="000000"/>
                <w:lang w:bidi="ar"/>
              </w:rPr>
              <w:t>MaChat</w:t>
            </w:r>
          </w:p>
        </w:tc>
        <w:tc>
          <w:tcPr>
            <w:tcW w:w="2461" w:type="dxa"/>
          </w:tcPr>
          <w:p w14:paraId="33B24F6D">
            <w:pPr>
              <w:widowControl w:val="0"/>
              <w:jc w:val="both"/>
              <w:rPr>
                <w:rFonts w:cs="Times New Roman"/>
                <w:color w:val="000000" w:themeColor="text1"/>
                <w:lang w:eastAsia="vi-VN"/>
                <w14:textFill>
                  <w14:solidFill>
                    <w14:schemeClr w14:val="tx1"/>
                  </w14:solidFill>
                </w14:textFill>
              </w:rPr>
            </w:pPr>
            <w:r>
              <w:rPr>
                <w:rFonts w:cs="Times New Roman"/>
              </w:rPr>
              <w:t>bigint</w:t>
            </w:r>
          </w:p>
        </w:tc>
        <w:tc>
          <w:tcPr>
            <w:tcW w:w="1751" w:type="dxa"/>
          </w:tcPr>
          <w:p w14:paraId="3003B192">
            <w:pPr>
              <w:widowControl w:val="0"/>
              <w:jc w:val="both"/>
              <w:rPr>
                <w:rFonts w:cs="Times New Roman"/>
                <w:color w:val="000000" w:themeColor="text1"/>
                <w:lang w:eastAsia="vi-VN"/>
                <w14:textFill>
                  <w14:solidFill>
                    <w14:schemeClr w14:val="tx1"/>
                  </w14:solidFill>
                </w14:textFill>
              </w:rPr>
            </w:pPr>
            <w:r>
              <w:rPr>
                <w:rFonts w:cs="Times New Roman"/>
                <w:color w:val="000000" w:themeColor="text1"/>
                <w:lang w:eastAsia="vi-VN"/>
                <w14:textFill>
                  <w14:solidFill>
                    <w14:schemeClr w14:val="tx1"/>
                  </w14:solidFill>
                </w14:textFill>
              </w:rPr>
              <w:t>FK</w:t>
            </w:r>
          </w:p>
        </w:tc>
      </w:tr>
      <w:tr w14:paraId="3475C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8" w:type="dxa"/>
          </w:tcPr>
          <w:p w14:paraId="357CC5EB">
            <w:pPr>
              <w:widowControl w:val="0"/>
              <w:jc w:val="both"/>
              <w:rPr>
                <w:rFonts w:cs="Times New Roman"/>
                <w:color w:val="000000" w:themeColor="text1"/>
                <w:lang w:eastAsia="vi-VN"/>
                <w14:textFill>
                  <w14:solidFill>
                    <w14:schemeClr w14:val="tx1"/>
                  </w14:solidFill>
                </w14:textFill>
              </w:rPr>
            </w:pPr>
            <w:r>
              <w:rPr>
                <w:rFonts w:cs="Times New Roman"/>
              </w:rPr>
              <w:t>SenderType</w:t>
            </w:r>
          </w:p>
        </w:tc>
        <w:tc>
          <w:tcPr>
            <w:tcW w:w="2200" w:type="dxa"/>
            <w:vAlign w:val="bottom"/>
          </w:tcPr>
          <w:p w14:paraId="6B9CA044">
            <w:pPr>
              <w:widowControl/>
              <w:jc w:val="left"/>
              <w:textAlignment w:val="bottom"/>
              <w:rPr>
                <w:rFonts w:cs="Times New Roman"/>
                <w:color w:val="000000" w:themeColor="text1"/>
                <w:lang w:eastAsia="vi-VN"/>
                <w14:textFill>
                  <w14:solidFill>
                    <w14:schemeClr w14:val="tx1"/>
                  </w14:solidFill>
                </w14:textFill>
              </w:rPr>
            </w:pPr>
            <w:r>
              <w:rPr>
                <w:rFonts w:eastAsia="sans-serif" w:cs="Times New Roman"/>
                <w:color w:val="000000"/>
                <w:lang w:bidi="ar"/>
              </w:rPr>
              <w:t>LoaiNguoiGui</w:t>
            </w:r>
          </w:p>
        </w:tc>
        <w:tc>
          <w:tcPr>
            <w:tcW w:w="2461" w:type="dxa"/>
          </w:tcPr>
          <w:p w14:paraId="04215950">
            <w:pPr>
              <w:widowControl w:val="0"/>
              <w:jc w:val="both"/>
              <w:rPr>
                <w:rFonts w:cs="Times New Roman"/>
                <w:color w:val="000000" w:themeColor="text1"/>
                <w:lang w:eastAsia="vi-VN"/>
                <w14:textFill>
                  <w14:solidFill>
                    <w14:schemeClr w14:val="tx1"/>
                  </w14:solidFill>
                </w14:textFill>
              </w:rPr>
            </w:pPr>
            <w:r>
              <w:rPr>
                <w:rFonts w:cs="Times New Roman"/>
              </w:rPr>
              <w:t>nvarchar(20)</w:t>
            </w:r>
          </w:p>
        </w:tc>
        <w:tc>
          <w:tcPr>
            <w:tcW w:w="1751" w:type="dxa"/>
          </w:tcPr>
          <w:p w14:paraId="2FDD2B1D">
            <w:pPr>
              <w:widowControl w:val="0"/>
              <w:jc w:val="both"/>
              <w:rPr>
                <w:rFonts w:cs="Times New Roman"/>
                <w:color w:val="000000" w:themeColor="text1"/>
                <w:lang w:eastAsia="vi-VN"/>
                <w14:textFill>
                  <w14:solidFill>
                    <w14:schemeClr w14:val="tx1"/>
                  </w14:solidFill>
                </w14:textFill>
              </w:rPr>
            </w:pPr>
          </w:p>
        </w:tc>
      </w:tr>
      <w:tr w14:paraId="52389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8" w:type="dxa"/>
          </w:tcPr>
          <w:p w14:paraId="66D3B6F6">
            <w:pPr>
              <w:widowControl w:val="0"/>
              <w:jc w:val="both"/>
              <w:rPr>
                <w:rFonts w:cs="Times New Roman"/>
                <w:color w:val="000000" w:themeColor="text1"/>
                <w:lang w:eastAsia="vi-VN"/>
                <w14:textFill>
                  <w14:solidFill>
                    <w14:schemeClr w14:val="tx1"/>
                  </w14:solidFill>
                </w14:textFill>
              </w:rPr>
            </w:pPr>
            <w:r>
              <w:rPr>
                <w:rFonts w:cs="Times New Roman"/>
              </w:rPr>
              <w:t>SenderUserId</w:t>
            </w:r>
          </w:p>
        </w:tc>
        <w:tc>
          <w:tcPr>
            <w:tcW w:w="2200" w:type="dxa"/>
            <w:vAlign w:val="bottom"/>
          </w:tcPr>
          <w:p w14:paraId="71CEE45C">
            <w:pPr>
              <w:widowControl/>
              <w:jc w:val="left"/>
              <w:textAlignment w:val="bottom"/>
              <w:rPr>
                <w:rFonts w:cs="Times New Roman"/>
                <w:color w:val="000000" w:themeColor="text1"/>
                <w:lang w:eastAsia="vi-VN"/>
                <w14:textFill>
                  <w14:solidFill>
                    <w14:schemeClr w14:val="tx1"/>
                  </w14:solidFill>
                </w14:textFill>
              </w:rPr>
            </w:pPr>
            <w:r>
              <w:rPr>
                <w:rFonts w:eastAsia="sans-serif" w:cs="Times New Roman"/>
                <w:color w:val="000000"/>
                <w:lang w:bidi="ar"/>
              </w:rPr>
              <w:t>MaNguoiGui</w:t>
            </w:r>
          </w:p>
        </w:tc>
        <w:tc>
          <w:tcPr>
            <w:tcW w:w="2461" w:type="dxa"/>
          </w:tcPr>
          <w:p w14:paraId="6BB786D2">
            <w:pPr>
              <w:widowControl w:val="0"/>
              <w:jc w:val="both"/>
              <w:rPr>
                <w:rFonts w:cs="Times New Roman"/>
                <w:color w:val="000000" w:themeColor="text1"/>
                <w:lang w:eastAsia="vi-VN"/>
                <w14:textFill>
                  <w14:solidFill>
                    <w14:schemeClr w14:val="tx1"/>
                  </w14:solidFill>
                </w14:textFill>
              </w:rPr>
            </w:pPr>
            <w:r>
              <w:rPr>
                <w:rFonts w:cs="Times New Roman"/>
              </w:rPr>
              <w:t>int</w:t>
            </w:r>
          </w:p>
        </w:tc>
        <w:tc>
          <w:tcPr>
            <w:tcW w:w="1751" w:type="dxa"/>
          </w:tcPr>
          <w:p w14:paraId="28A4543A">
            <w:pPr>
              <w:widowControl w:val="0"/>
              <w:jc w:val="both"/>
              <w:rPr>
                <w:rFonts w:cs="Times New Roman"/>
                <w:color w:val="000000" w:themeColor="text1"/>
                <w:lang w:eastAsia="vi-VN"/>
                <w14:textFill>
                  <w14:solidFill>
                    <w14:schemeClr w14:val="tx1"/>
                  </w14:solidFill>
                </w14:textFill>
              </w:rPr>
            </w:pPr>
          </w:p>
        </w:tc>
      </w:tr>
      <w:tr w14:paraId="43E1A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8" w:type="dxa"/>
          </w:tcPr>
          <w:p w14:paraId="52238F35">
            <w:pPr>
              <w:widowControl w:val="0"/>
              <w:jc w:val="both"/>
              <w:rPr>
                <w:rFonts w:cs="Times New Roman"/>
                <w:color w:val="000000" w:themeColor="text1"/>
                <w:lang w:eastAsia="vi-VN"/>
                <w14:textFill>
                  <w14:solidFill>
                    <w14:schemeClr w14:val="tx1"/>
                  </w14:solidFill>
                </w14:textFill>
              </w:rPr>
            </w:pPr>
            <w:r>
              <w:rPr>
                <w:rFonts w:cs="Times New Roman"/>
              </w:rPr>
              <w:t>Content</w:t>
            </w:r>
          </w:p>
        </w:tc>
        <w:tc>
          <w:tcPr>
            <w:tcW w:w="2200" w:type="dxa"/>
            <w:vAlign w:val="bottom"/>
          </w:tcPr>
          <w:p w14:paraId="692CEB68">
            <w:pPr>
              <w:widowControl/>
              <w:jc w:val="left"/>
              <w:textAlignment w:val="bottom"/>
              <w:rPr>
                <w:rFonts w:cs="Times New Roman"/>
                <w:color w:val="000000" w:themeColor="text1"/>
                <w:lang w:eastAsia="vi-VN"/>
                <w14:textFill>
                  <w14:solidFill>
                    <w14:schemeClr w14:val="tx1"/>
                  </w14:solidFill>
                </w14:textFill>
              </w:rPr>
            </w:pPr>
            <w:r>
              <w:rPr>
                <w:rFonts w:eastAsia="sans-serif" w:cs="Times New Roman"/>
                <w:color w:val="000000"/>
                <w:lang w:bidi="ar"/>
              </w:rPr>
              <w:t>NoiDung</w:t>
            </w:r>
          </w:p>
        </w:tc>
        <w:tc>
          <w:tcPr>
            <w:tcW w:w="2461" w:type="dxa"/>
          </w:tcPr>
          <w:p w14:paraId="161C148A">
            <w:pPr>
              <w:widowControl w:val="0"/>
              <w:jc w:val="both"/>
              <w:rPr>
                <w:rFonts w:cs="Times New Roman"/>
                <w:color w:val="000000" w:themeColor="text1"/>
                <w:lang w:eastAsia="vi-VN"/>
                <w14:textFill>
                  <w14:solidFill>
                    <w14:schemeClr w14:val="tx1"/>
                  </w14:solidFill>
                </w14:textFill>
              </w:rPr>
            </w:pPr>
            <w:r>
              <w:rPr>
                <w:rFonts w:cs="Times New Roman"/>
              </w:rPr>
              <w:t>nvarchar(MAX)</w:t>
            </w:r>
          </w:p>
        </w:tc>
        <w:tc>
          <w:tcPr>
            <w:tcW w:w="1751" w:type="dxa"/>
          </w:tcPr>
          <w:p w14:paraId="62C9560A">
            <w:pPr>
              <w:widowControl w:val="0"/>
              <w:jc w:val="both"/>
              <w:rPr>
                <w:rFonts w:cs="Times New Roman"/>
                <w:color w:val="000000" w:themeColor="text1"/>
                <w:lang w:eastAsia="vi-VN"/>
                <w14:textFill>
                  <w14:solidFill>
                    <w14:schemeClr w14:val="tx1"/>
                  </w14:solidFill>
                </w14:textFill>
              </w:rPr>
            </w:pPr>
          </w:p>
        </w:tc>
      </w:tr>
      <w:tr w14:paraId="39218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8" w:type="dxa"/>
          </w:tcPr>
          <w:p w14:paraId="78A8C0DF">
            <w:pPr>
              <w:widowControl w:val="0"/>
              <w:jc w:val="both"/>
              <w:rPr>
                <w:rFonts w:cs="Times New Roman"/>
                <w:color w:val="000000" w:themeColor="text1"/>
                <w:lang w:eastAsia="vi-VN"/>
                <w14:textFill>
                  <w14:solidFill>
                    <w14:schemeClr w14:val="tx1"/>
                  </w14:solidFill>
                </w14:textFill>
              </w:rPr>
            </w:pPr>
            <w:r>
              <w:rPr>
                <w:rFonts w:cs="Times New Roman"/>
              </w:rPr>
              <w:t>SentAt</w:t>
            </w:r>
          </w:p>
        </w:tc>
        <w:tc>
          <w:tcPr>
            <w:tcW w:w="2200" w:type="dxa"/>
            <w:vAlign w:val="bottom"/>
          </w:tcPr>
          <w:p w14:paraId="518AA57B">
            <w:pPr>
              <w:widowControl/>
              <w:jc w:val="left"/>
              <w:textAlignment w:val="bottom"/>
              <w:rPr>
                <w:rFonts w:cs="Times New Roman"/>
                <w:color w:val="000000" w:themeColor="text1"/>
                <w:lang w:eastAsia="vi-VN"/>
                <w14:textFill>
                  <w14:solidFill>
                    <w14:schemeClr w14:val="tx1"/>
                  </w14:solidFill>
                </w14:textFill>
              </w:rPr>
            </w:pPr>
            <w:r>
              <w:rPr>
                <w:rFonts w:eastAsia="sans-serif" w:cs="Times New Roman"/>
                <w:color w:val="000000"/>
                <w:lang w:bidi="ar"/>
              </w:rPr>
              <w:t>ThoiGianGui</w:t>
            </w:r>
          </w:p>
        </w:tc>
        <w:tc>
          <w:tcPr>
            <w:tcW w:w="2461" w:type="dxa"/>
          </w:tcPr>
          <w:p w14:paraId="0DA592A2">
            <w:pPr>
              <w:widowControl w:val="0"/>
              <w:jc w:val="both"/>
              <w:rPr>
                <w:rFonts w:cs="Times New Roman"/>
                <w:color w:val="000000" w:themeColor="text1"/>
                <w:lang w:eastAsia="vi-VN"/>
                <w14:textFill>
                  <w14:solidFill>
                    <w14:schemeClr w14:val="tx1"/>
                  </w14:solidFill>
                </w14:textFill>
              </w:rPr>
            </w:pPr>
            <w:r>
              <w:rPr>
                <w:rFonts w:cs="Times New Roman"/>
              </w:rPr>
              <w:t>datetime2(7)</w:t>
            </w:r>
          </w:p>
        </w:tc>
        <w:tc>
          <w:tcPr>
            <w:tcW w:w="1751" w:type="dxa"/>
          </w:tcPr>
          <w:p w14:paraId="5F887249">
            <w:pPr>
              <w:widowControl w:val="0"/>
              <w:jc w:val="both"/>
              <w:rPr>
                <w:rFonts w:cs="Times New Roman"/>
                <w:color w:val="000000" w:themeColor="text1"/>
                <w:lang w:eastAsia="vi-VN"/>
                <w14:textFill>
                  <w14:solidFill>
                    <w14:schemeClr w14:val="tx1"/>
                  </w14:solidFill>
                </w14:textFill>
              </w:rPr>
            </w:pPr>
          </w:p>
        </w:tc>
      </w:tr>
    </w:tbl>
    <w:p w14:paraId="5E06D018">
      <w:pPr>
        <w:rPr>
          <w:rFonts w:hint="default"/>
          <w:lang w:val="en-US" w:eastAsia="vi-VN"/>
        </w:rPr>
      </w:pPr>
      <w:bookmarkStart w:id="385" w:name="_Toc24787"/>
      <w:r>
        <w:rPr>
          <w:rFonts w:hint="default"/>
          <w:lang w:val="en-US" w:eastAsia="vi-VN"/>
        </w:rPr>
        <w:br w:type="page"/>
      </w:r>
    </w:p>
    <w:p w14:paraId="53C9F840">
      <w:pPr>
        <w:pStyle w:val="3"/>
        <w:rPr>
          <w:lang w:eastAsia="vi-VN"/>
        </w:rPr>
      </w:pPr>
      <w:bookmarkStart w:id="386" w:name="_Toc19701"/>
      <w:r>
        <w:rPr>
          <w:rFonts w:hint="default"/>
          <w:lang w:val="en-US" w:eastAsia="vi-VN"/>
        </w:rPr>
        <w:t>3</w:t>
      </w:r>
      <w:r>
        <w:rPr>
          <w:lang w:eastAsia="vi-VN"/>
        </w:rPr>
        <w:t>.5 Biểu đồ thực thể liên kết mức vật lý</w:t>
      </w:r>
      <w:bookmarkEnd w:id="385"/>
      <w:bookmarkEnd w:id="386"/>
    </w:p>
    <w:p w14:paraId="638DD634">
      <w:pPr>
        <w:rPr>
          <w:lang w:eastAsia="vi-VN"/>
        </w:rPr>
      </w:pPr>
    </w:p>
    <w:p w14:paraId="01C44276">
      <w:pPr>
        <w:rPr>
          <w:lang w:eastAsia="vi-VN"/>
        </w:rPr>
      </w:pPr>
      <w:r>
        <w:drawing>
          <wp:inline distT="0" distB="0" distL="114300" distR="114300">
            <wp:extent cx="8037830" cy="5539740"/>
            <wp:effectExtent l="0" t="0" r="10160" b="127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47"/>
                    <a:stretch>
                      <a:fillRect/>
                    </a:stretch>
                  </pic:blipFill>
                  <pic:spPr>
                    <a:xfrm rot="5400000">
                      <a:off x="0" y="0"/>
                      <a:ext cx="8037830" cy="5539740"/>
                    </a:xfrm>
                    <a:prstGeom prst="rect">
                      <a:avLst/>
                    </a:prstGeom>
                    <a:noFill/>
                    <a:ln>
                      <a:noFill/>
                    </a:ln>
                  </pic:spPr>
                </pic:pic>
              </a:graphicData>
            </a:graphic>
          </wp:inline>
        </w:drawing>
      </w:r>
    </w:p>
    <w:p w14:paraId="5C3CF021">
      <w:pPr>
        <w:pStyle w:val="23"/>
        <w:jc w:val="center"/>
        <w:rPr>
          <w:rFonts w:hint="default" w:ascii="Times New Roman" w:hAnsi="Times New Roman" w:cs="Times New Roman"/>
          <w:i/>
          <w:iCs/>
          <w:sz w:val="24"/>
          <w:szCs w:val="24"/>
          <w:lang w:eastAsia="vi-VN"/>
        </w:rPr>
      </w:pPr>
      <w:bookmarkStart w:id="387" w:name="_Toc26122"/>
      <w:bookmarkStart w:id="388" w:name="_Toc32154"/>
      <w:r>
        <w:rPr>
          <w:rFonts w:hint="default" w:ascii="Times New Roman" w:hAnsi="Times New Roman" w:cs="Times New Roman"/>
          <w:i/>
          <w:iCs/>
          <w:sz w:val="24"/>
          <w:szCs w:val="24"/>
        </w:rPr>
        <w:t xml:space="preserve">Hình </w:t>
      </w:r>
      <w:r>
        <w:rPr>
          <w:rFonts w:hint="default" w:ascii="Times New Roman" w:hAnsi="Times New Roman" w:cs="Times New Roman"/>
          <w:i/>
          <w:iCs/>
          <w:sz w:val="24"/>
          <w:szCs w:val="24"/>
          <w:lang w:val="en-US"/>
        </w:rPr>
        <w:t>3.</w:t>
      </w:r>
      <w:r>
        <w:rPr>
          <w:rFonts w:hint="default" w:ascii="Times New Roman" w:hAnsi="Times New Roman" w:cs="Times New Roman"/>
          <w:i/>
          <w:iCs/>
          <w:sz w:val="24"/>
          <w:szCs w:val="24"/>
        </w:rPr>
        <w:fldChar w:fldCharType="begin"/>
      </w:r>
      <w:r>
        <w:rPr>
          <w:rFonts w:hint="default" w:ascii="Times New Roman" w:hAnsi="Times New Roman" w:cs="Times New Roman"/>
          <w:i/>
          <w:iCs/>
          <w:sz w:val="24"/>
          <w:szCs w:val="24"/>
        </w:rPr>
        <w:instrText xml:space="preserve"> SEQ Hình \* ARABIC \s 1 </w:instrText>
      </w:r>
      <w:r>
        <w:rPr>
          <w:rFonts w:hint="default" w:ascii="Times New Roman" w:hAnsi="Times New Roman" w:cs="Times New Roman"/>
          <w:i/>
          <w:iCs/>
          <w:sz w:val="24"/>
          <w:szCs w:val="24"/>
        </w:rPr>
        <w:fldChar w:fldCharType="separate"/>
      </w:r>
      <w:r>
        <w:rPr>
          <w:rFonts w:hint="default" w:ascii="Times New Roman" w:hAnsi="Times New Roman" w:cs="Times New Roman"/>
          <w:i/>
          <w:iCs/>
          <w:sz w:val="24"/>
          <w:szCs w:val="24"/>
        </w:rPr>
        <w:t>30</w:t>
      </w:r>
      <w:r>
        <w:rPr>
          <w:rFonts w:hint="default" w:ascii="Times New Roman" w:hAnsi="Times New Roman" w:cs="Times New Roman"/>
          <w:i/>
          <w:iCs/>
          <w:sz w:val="24"/>
          <w:szCs w:val="24"/>
        </w:rPr>
        <w:fldChar w:fldCharType="end"/>
      </w:r>
      <w:bookmarkStart w:id="389" w:name="_Toc30353"/>
      <w:r>
        <w:rPr>
          <w:rFonts w:hint="default" w:ascii="Times New Roman" w:hAnsi="Times New Roman" w:cs="Times New Roman"/>
          <w:i/>
          <w:iCs/>
          <w:sz w:val="24"/>
          <w:szCs w:val="24"/>
          <w:lang w:val="en-US"/>
        </w:rPr>
        <w:t xml:space="preserve"> </w:t>
      </w:r>
      <w:r>
        <w:rPr>
          <w:rFonts w:hint="default" w:ascii="Times New Roman" w:hAnsi="Times New Roman" w:cs="Times New Roman"/>
          <w:i/>
          <w:iCs/>
          <w:sz w:val="24"/>
          <w:szCs w:val="24"/>
          <w:lang w:val="vi-VN"/>
        </w:rPr>
        <w:t>Biểu đồ thực thể liên kết mức vật lý</w:t>
      </w:r>
      <w:bookmarkEnd w:id="387"/>
      <w:bookmarkEnd w:id="388"/>
      <w:bookmarkEnd w:id="389"/>
    </w:p>
    <w:p w14:paraId="08072E0F">
      <w:pPr>
        <w:rPr>
          <w:lang w:eastAsia="vi-VN"/>
        </w:rPr>
      </w:pPr>
    </w:p>
    <w:p w14:paraId="6277D877">
      <w:pPr>
        <w:rPr>
          <w:lang w:val="vi-VN"/>
        </w:rPr>
      </w:pPr>
      <w:bookmarkStart w:id="390" w:name="_Toc25434"/>
      <w:r>
        <w:rPr>
          <w:lang w:val="vi-VN"/>
        </w:rPr>
        <w:br w:type="page"/>
      </w:r>
    </w:p>
    <w:p w14:paraId="7AA498BF">
      <w:pPr>
        <w:pStyle w:val="2"/>
        <w:bidi w:val="0"/>
        <w:jc w:val="center"/>
        <w:rPr>
          <w:rFonts w:hint="default"/>
          <w:lang w:val="vi-VN"/>
        </w:rPr>
      </w:pPr>
      <w:bookmarkStart w:id="391" w:name="_Toc388"/>
      <w:r>
        <w:rPr>
          <w:lang w:val="vi-VN"/>
        </w:rPr>
        <w:t xml:space="preserve">CHƯƠNG </w:t>
      </w:r>
      <w:r>
        <w:rPr>
          <w:rFonts w:hint="default"/>
          <w:lang w:val="vi-VN"/>
        </w:rPr>
        <w:t>4</w:t>
      </w:r>
      <w:r>
        <w:rPr>
          <w:lang w:val="vi-VN"/>
        </w:rPr>
        <w:t xml:space="preserve">: KIỂM THỬ HỆ THỐNG VÀ KẾT QUẢ THỰC </w:t>
      </w:r>
      <w:bookmarkEnd w:id="390"/>
      <w:bookmarkEnd w:id="391"/>
      <w:r>
        <w:rPr>
          <w:rFonts w:hint="default"/>
          <w:lang w:val="en-US"/>
        </w:rPr>
        <w:t>NGHI</w:t>
      </w:r>
      <w:r>
        <w:rPr>
          <w:rFonts w:hint="default"/>
          <w:lang w:val="vi-VN"/>
        </w:rPr>
        <w:t>ỆM</w:t>
      </w:r>
    </w:p>
    <w:p w14:paraId="1EED7FF3">
      <w:pPr>
        <w:pStyle w:val="3"/>
        <w:rPr>
          <w:lang w:val="vi-VN"/>
        </w:rPr>
      </w:pPr>
      <w:bookmarkStart w:id="392" w:name="_Toc217334562"/>
      <w:bookmarkStart w:id="393" w:name="_Toc7478"/>
      <w:bookmarkStart w:id="394" w:name="_Toc12893"/>
      <w:bookmarkStart w:id="395" w:name="_Toc31806"/>
      <w:r>
        <w:rPr>
          <w:rFonts w:hint="default"/>
          <w:lang w:val="vi-VN"/>
        </w:rPr>
        <w:t>4</w:t>
      </w:r>
      <w:r>
        <w:rPr>
          <w:lang w:val="vi-VN"/>
        </w:rPr>
        <w:t>.1 Mục đích kiểm thử</w:t>
      </w:r>
      <w:bookmarkEnd w:id="392"/>
      <w:bookmarkEnd w:id="393"/>
      <w:bookmarkEnd w:id="394"/>
      <w:bookmarkEnd w:id="395"/>
    </w:p>
    <w:p w14:paraId="48F1ACD2">
      <w:pPr>
        <w:widowControl w:val="0"/>
        <w:tabs>
          <w:tab w:val="left" w:pos="372"/>
        </w:tabs>
        <w:spacing w:before="120" w:line="360" w:lineRule="auto"/>
        <w:rPr>
          <w:color w:val="000000"/>
        </w:rPr>
      </w:pPr>
      <w:r>
        <w:rPr>
          <w:color w:val="000000"/>
          <w:lang w:val="vi-VN"/>
        </w:rPr>
        <w:t xml:space="preserve">- </w:t>
      </w:r>
      <w:r>
        <w:rPr>
          <w:color w:val="000000"/>
        </w:rPr>
        <w:t>Tài liệu kế hoạch kiểm thử này đưa ra các mục đích sau:</w:t>
      </w:r>
    </w:p>
    <w:p w14:paraId="7A976309">
      <w:pPr>
        <w:widowControl w:val="0"/>
        <w:tabs>
          <w:tab w:val="left" w:pos="953"/>
          <w:tab w:val="left" w:pos="954"/>
        </w:tabs>
        <w:spacing w:before="122" w:line="360" w:lineRule="auto"/>
        <w:ind w:left="560" w:leftChars="200" w:right="364" w:firstLine="0" w:firstLineChars="0"/>
        <w:rPr>
          <w:color w:val="000000"/>
        </w:rPr>
      </w:pPr>
      <w:r>
        <w:rPr>
          <w:color w:val="000000"/>
          <w:lang w:val="vi-VN"/>
        </w:rPr>
        <w:t xml:space="preserve">+ </w:t>
      </w:r>
      <w:r>
        <w:rPr>
          <w:color w:val="000000"/>
        </w:rPr>
        <w:t>Xác định thông tin cơ bản về dự án và các thành phần chức năng được kiểm thử và không được kiểm thử</w:t>
      </w:r>
    </w:p>
    <w:p w14:paraId="21DBAF07">
      <w:pPr>
        <w:widowControl w:val="0"/>
        <w:tabs>
          <w:tab w:val="left" w:pos="953"/>
          <w:tab w:val="left" w:pos="954"/>
        </w:tabs>
        <w:spacing w:line="360" w:lineRule="auto"/>
        <w:ind w:left="0" w:leftChars="0" w:firstLine="560" w:firstLineChars="200"/>
        <w:rPr>
          <w:color w:val="000000"/>
        </w:rPr>
      </w:pPr>
      <w:r>
        <w:rPr>
          <w:color w:val="000000"/>
          <w:lang w:val="vi-VN"/>
        </w:rPr>
        <w:t xml:space="preserve">+ </w:t>
      </w:r>
      <w:r>
        <w:rPr>
          <w:color w:val="000000"/>
        </w:rPr>
        <w:t>Liệt kê những yêu cầu cho việc kiểm thử (Test Requirements)</w:t>
      </w:r>
    </w:p>
    <w:p w14:paraId="2DBE8B2B">
      <w:pPr>
        <w:widowControl w:val="0"/>
        <w:tabs>
          <w:tab w:val="left" w:pos="953"/>
          <w:tab w:val="left" w:pos="954"/>
        </w:tabs>
        <w:spacing w:before="20" w:line="360" w:lineRule="auto"/>
        <w:ind w:left="0" w:leftChars="0" w:firstLine="560" w:firstLineChars="200"/>
        <w:rPr>
          <w:color w:val="000000"/>
        </w:rPr>
      </w:pPr>
      <w:r>
        <w:rPr>
          <w:color w:val="000000"/>
          <w:lang w:val="vi-VN"/>
        </w:rPr>
        <w:t xml:space="preserve">+ </w:t>
      </w:r>
      <w:r>
        <w:rPr>
          <w:color w:val="000000"/>
        </w:rPr>
        <w:t>Liệt kê những chiến lược kiểm thử nên được sử dụng</w:t>
      </w:r>
    </w:p>
    <w:p w14:paraId="6F375D31">
      <w:pPr>
        <w:widowControl w:val="0"/>
        <w:tabs>
          <w:tab w:val="left" w:pos="953"/>
          <w:tab w:val="left" w:pos="954"/>
        </w:tabs>
        <w:spacing w:before="18" w:line="360" w:lineRule="auto"/>
        <w:ind w:left="0" w:leftChars="0" w:firstLine="560" w:firstLineChars="200"/>
        <w:rPr>
          <w:color w:val="000000"/>
        </w:rPr>
      </w:pPr>
      <w:r>
        <w:rPr>
          <w:color w:val="000000"/>
          <w:lang w:val="vi-VN"/>
        </w:rPr>
        <w:t xml:space="preserve">+ </w:t>
      </w:r>
      <w:r>
        <w:rPr>
          <w:color w:val="000000"/>
        </w:rPr>
        <w:t>Ước lượng những yêu cầu về tài nguyên và chi phí cho việc kiểm thử</w:t>
      </w:r>
    </w:p>
    <w:p w14:paraId="2AEF3B90">
      <w:pPr>
        <w:widowControl w:val="0"/>
        <w:tabs>
          <w:tab w:val="left" w:pos="953"/>
          <w:tab w:val="left" w:pos="954"/>
        </w:tabs>
        <w:spacing w:before="20" w:line="360" w:lineRule="auto"/>
        <w:ind w:left="0" w:leftChars="0" w:firstLine="560" w:firstLineChars="200"/>
        <w:rPr>
          <w:color w:val="000000"/>
        </w:rPr>
      </w:pPr>
      <w:r>
        <w:rPr>
          <w:color w:val="000000"/>
          <w:lang w:val="vi-VN"/>
        </w:rPr>
        <w:t xml:space="preserve">+ </w:t>
      </w:r>
      <w:r>
        <w:rPr>
          <w:color w:val="000000"/>
        </w:rPr>
        <w:t>Liệt kê những tài liệu được lập sau khi hoàn thành việc kiểm thử</w:t>
      </w:r>
    </w:p>
    <w:p w14:paraId="3CC9F656">
      <w:pPr>
        <w:pStyle w:val="3"/>
        <w:rPr>
          <w:lang w:val="vi-VN"/>
        </w:rPr>
      </w:pPr>
      <w:bookmarkStart w:id="396" w:name="_Toc217334563"/>
      <w:bookmarkStart w:id="397" w:name="_Toc22362"/>
      <w:bookmarkStart w:id="398" w:name="_Toc21749"/>
      <w:bookmarkStart w:id="399" w:name="_Toc6324"/>
      <w:r>
        <w:rPr>
          <w:rFonts w:hint="default"/>
          <w:lang w:val="vi-VN"/>
        </w:rPr>
        <w:t>4</w:t>
      </w:r>
      <w:r>
        <w:rPr>
          <w:lang w:val="vi-VN"/>
        </w:rPr>
        <w:t>.2 Phạm vi kiểm thử</w:t>
      </w:r>
      <w:bookmarkEnd w:id="396"/>
      <w:bookmarkEnd w:id="397"/>
      <w:bookmarkEnd w:id="398"/>
      <w:bookmarkEnd w:id="399"/>
    </w:p>
    <w:p w14:paraId="152D00B7">
      <w:pPr>
        <w:spacing w:line="360" w:lineRule="auto"/>
        <w:ind w:left="0" w:leftChars="0" w:firstLine="560" w:firstLineChars="200"/>
        <w:rPr>
          <w:lang w:val="vi-VN"/>
        </w:rPr>
      </w:pPr>
      <w:r>
        <w:rPr>
          <w:lang w:val="vi-VN"/>
        </w:rPr>
        <w:t xml:space="preserve">Phạm vi kiểm thử tập trung vào các chức năng chính của ứng dụng di động </w:t>
      </w:r>
      <w:r>
        <w:t>SMARTFOOD</w:t>
      </w:r>
      <w:r>
        <w:rPr>
          <w:lang w:val="vi-VN"/>
        </w:rPr>
        <w:t>, bao gồm:</w:t>
      </w:r>
    </w:p>
    <w:p w14:paraId="0EEFDF5C">
      <w:pPr>
        <w:spacing w:line="360" w:lineRule="auto"/>
        <w:ind w:left="0" w:leftChars="0" w:firstLine="560" w:firstLineChars="200"/>
        <w:rPr>
          <w:lang w:val="vi-VN"/>
        </w:rPr>
      </w:pPr>
      <w:r>
        <w:rPr>
          <w:lang w:val="vi-VN"/>
        </w:rPr>
        <w:t>+ Đăng ký</w:t>
      </w:r>
    </w:p>
    <w:p w14:paraId="4FF7B7CC">
      <w:pPr>
        <w:spacing w:line="360" w:lineRule="auto"/>
        <w:ind w:left="0" w:leftChars="0" w:firstLine="560" w:firstLineChars="200"/>
        <w:rPr>
          <w:lang w:val="vi-VN"/>
        </w:rPr>
      </w:pPr>
      <w:r>
        <w:rPr>
          <w:lang w:val="vi-VN"/>
        </w:rPr>
        <w:t>+ Đăng nhập</w:t>
      </w:r>
    </w:p>
    <w:p w14:paraId="4515A74F">
      <w:pPr>
        <w:spacing w:line="360" w:lineRule="auto"/>
        <w:ind w:left="0" w:leftChars="0" w:firstLine="560" w:firstLineChars="200"/>
        <w:rPr>
          <w:lang w:val="vi-VN"/>
        </w:rPr>
      </w:pPr>
      <w:r>
        <w:rPr>
          <w:lang w:val="vi-VN"/>
        </w:rPr>
        <w:t>+ Tìm kiếm sản phẩm</w:t>
      </w:r>
    </w:p>
    <w:p w14:paraId="42C64C23">
      <w:pPr>
        <w:spacing w:line="360" w:lineRule="auto"/>
        <w:ind w:left="0" w:leftChars="0" w:firstLine="560" w:firstLineChars="200"/>
        <w:rPr>
          <w:lang w:val="vi-VN"/>
        </w:rPr>
      </w:pPr>
      <w:r>
        <w:rPr>
          <w:lang w:val="vi-VN"/>
        </w:rPr>
        <w:t>+ Xem chi tiết sản phẩm</w:t>
      </w:r>
    </w:p>
    <w:p w14:paraId="256E1E46">
      <w:pPr>
        <w:spacing w:line="360" w:lineRule="auto"/>
        <w:ind w:left="0" w:leftChars="0" w:firstLine="560" w:firstLineChars="200"/>
        <w:rPr>
          <w:lang w:val="vi-VN"/>
        </w:rPr>
      </w:pPr>
      <w:r>
        <w:rPr>
          <w:lang w:val="vi-VN"/>
        </w:rPr>
        <w:t>+ Thêm vào giỏ hàng</w:t>
      </w:r>
    </w:p>
    <w:p w14:paraId="7A20372A">
      <w:pPr>
        <w:spacing w:line="360" w:lineRule="auto"/>
        <w:ind w:left="0" w:leftChars="0" w:firstLine="560" w:firstLineChars="200"/>
        <w:rPr>
          <w:rFonts w:hint="default"/>
          <w:lang w:val="vi-VN"/>
        </w:rPr>
      </w:pPr>
      <w:r>
        <w:rPr>
          <w:rFonts w:hint="default"/>
          <w:lang w:val="vi-VN"/>
        </w:rPr>
        <w:t>+ Quản lý giỏ hàng</w:t>
      </w:r>
    </w:p>
    <w:p w14:paraId="6C9A023C">
      <w:pPr>
        <w:spacing w:line="360" w:lineRule="auto"/>
        <w:ind w:left="0" w:leftChars="0" w:firstLine="560" w:firstLineChars="200"/>
        <w:rPr>
          <w:rFonts w:hint="default"/>
          <w:lang w:val="vi-VN"/>
        </w:rPr>
      </w:pPr>
      <w:r>
        <w:rPr>
          <w:rFonts w:hint="default"/>
          <w:lang w:val="vi-VN"/>
        </w:rPr>
        <w:t>+ Đánh giá</w:t>
      </w:r>
    </w:p>
    <w:p w14:paraId="370C2EB2">
      <w:pPr>
        <w:spacing w:line="360" w:lineRule="auto"/>
        <w:ind w:left="0" w:leftChars="0" w:firstLine="560" w:firstLineChars="200"/>
        <w:rPr>
          <w:lang w:val="vi-VN"/>
        </w:rPr>
      </w:pPr>
      <w:r>
        <w:rPr>
          <w:lang w:val="vi-VN"/>
        </w:rPr>
        <w:t>+ Đặt hàng</w:t>
      </w:r>
    </w:p>
    <w:p w14:paraId="6451085A">
      <w:pPr>
        <w:spacing w:line="360" w:lineRule="auto"/>
        <w:ind w:left="0" w:leftChars="0" w:firstLine="560" w:firstLineChars="200"/>
        <w:rPr>
          <w:lang w:val="vi-VN"/>
        </w:rPr>
      </w:pPr>
      <w:r>
        <w:rPr>
          <w:lang w:val="vi-VN"/>
        </w:rPr>
        <w:t>+ Quản lý đơn hàng</w:t>
      </w:r>
    </w:p>
    <w:p w14:paraId="172E9351">
      <w:pPr>
        <w:spacing w:line="360" w:lineRule="auto"/>
        <w:ind w:left="0" w:leftChars="0" w:firstLine="560" w:firstLineChars="200"/>
        <w:rPr>
          <w:lang w:val="vi-VN"/>
        </w:rPr>
      </w:pPr>
      <w:r>
        <w:rPr>
          <w:lang w:val="vi-VN"/>
        </w:rPr>
        <w:t xml:space="preserve">+ Quản lý tài khoản </w:t>
      </w:r>
    </w:p>
    <w:p w14:paraId="7E8E9648">
      <w:pPr>
        <w:spacing w:line="360" w:lineRule="auto"/>
        <w:ind w:left="0" w:leftChars="0" w:firstLine="560" w:firstLineChars="200"/>
        <w:rPr>
          <w:lang w:val="vi-VN"/>
        </w:rPr>
      </w:pPr>
      <w:r>
        <w:rPr>
          <w:lang w:val="vi-VN"/>
        </w:rPr>
        <w:t>+ Quản lý danh mục</w:t>
      </w:r>
    </w:p>
    <w:p w14:paraId="79F2F27A">
      <w:pPr>
        <w:spacing w:line="360" w:lineRule="auto"/>
        <w:ind w:left="0" w:leftChars="0" w:firstLine="560" w:firstLineChars="200"/>
        <w:rPr>
          <w:lang w:val="vi-VN"/>
        </w:rPr>
      </w:pPr>
      <w:r>
        <w:rPr>
          <w:lang w:val="vi-VN"/>
        </w:rPr>
        <w:t>+Quản lý khuyến mãi</w:t>
      </w:r>
    </w:p>
    <w:p w14:paraId="69F00E43">
      <w:pPr>
        <w:pStyle w:val="3"/>
        <w:rPr>
          <w:lang w:val="vi-VN"/>
        </w:rPr>
      </w:pPr>
      <w:bookmarkStart w:id="400" w:name="_Toc217334564"/>
      <w:bookmarkStart w:id="401" w:name="_Toc32541"/>
      <w:bookmarkStart w:id="402" w:name="_Toc23017"/>
      <w:bookmarkStart w:id="403" w:name="_Toc2672"/>
      <w:r>
        <w:rPr>
          <w:rFonts w:hint="default"/>
          <w:lang w:val="vi-VN"/>
        </w:rPr>
        <w:t>4</w:t>
      </w:r>
      <w:r>
        <w:rPr>
          <w:lang w:val="vi-VN"/>
        </w:rPr>
        <w:t>.3 Tiến hành kiểm thử</w:t>
      </w:r>
      <w:bookmarkEnd w:id="400"/>
      <w:bookmarkEnd w:id="401"/>
      <w:bookmarkEnd w:id="402"/>
      <w:bookmarkEnd w:id="403"/>
    </w:p>
    <w:p w14:paraId="3597CF97">
      <w:pPr>
        <w:pStyle w:val="4"/>
      </w:pPr>
      <w:bookmarkStart w:id="404" w:name="_Toc217334565"/>
      <w:bookmarkStart w:id="405" w:name="_Toc22729"/>
      <w:bookmarkStart w:id="406" w:name="_Toc7485"/>
      <w:bookmarkStart w:id="407" w:name="_Toc30598"/>
      <w:r>
        <w:rPr>
          <w:rFonts w:hint="default"/>
          <w:lang w:val="vi-VN"/>
        </w:rPr>
        <w:t>4</w:t>
      </w:r>
      <w:r>
        <w:rPr>
          <w:lang w:val="vi-VN"/>
        </w:rPr>
        <w:t xml:space="preserve">.3.1 Chức năng </w:t>
      </w:r>
      <w:r>
        <w:t>Đ</w:t>
      </w:r>
      <w:r>
        <w:rPr>
          <w:lang w:val="vi-VN"/>
        </w:rPr>
        <w:t>ăng nhập</w:t>
      </w:r>
      <w:bookmarkEnd w:id="404"/>
      <w:bookmarkEnd w:id="405"/>
      <w:bookmarkEnd w:id="406"/>
      <w:bookmarkEnd w:id="407"/>
      <w:bookmarkStart w:id="408" w:name="_Toc15391"/>
      <w:bookmarkStart w:id="409" w:name="_Toc12744"/>
      <w:bookmarkStart w:id="410" w:name="_Toc23877"/>
      <w:bookmarkStart w:id="411" w:name="_Toc217334718"/>
      <w:bookmarkStart w:id="412" w:name="_Toc7989"/>
    </w:p>
    <w:p w14:paraId="47C4FDE1">
      <w:pPr>
        <w:rPr>
          <w:i/>
          <w:iCs/>
        </w:rPr>
      </w:pPr>
      <w:r>
        <w:rPr>
          <w:i/>
          <w:iCs/>
        </w:rPr>
        <w:br w:type="page"/>
      </w:r>
    </w:p>
    <w:p w14:paraId="028DC4ED">
      <w:pPr>
        <w:pStyle w:val="253"/>
        <w:rPr>
          <w:i/>
          <w:iCs/>
          <w:lang w:val="vi-VN"/>
        </w:rPr>
      </w:pPr>
      <w:bookmarkStart w:id="413" w:name="_Toc14311"/>
      <w:bookmarkStart w:id="414" w:name="_Toc23842"/>
      <w:bookmarkStart w:id="415" w:name="_Toc1022"/>
      <w:bookmarkStart w:id="416" w:name="_Toc15851"/>
      <w:bookmarkStart w:id="417" w:name="_Toc16763"/>
      <w:r>
        <w:rPr>
          <w:i/>
          <w:iCs/>
        </w:rPr>
        <w:t xml:space="preserve">Bảng </w:t>
      </w:r>
      <w:r>
        <w:rPr>
          <w:rFonts w:hint="default"/>
          <w:i/>
          <w:iCs/>
          <w:lang w:val="vi-VN"/>
        </w:rPr>
        <w:t>4</w:t>
      </w:r>
      <w:r>
        <w:rPr>
          <w:i/>
          <w:iCs/>
        </w:rPr>
        <w:t>.1 Bảng</w:t>
      </w:r>
      <w:r>
        <w:rPr>
          <w:i/>
          <w:iCs/>
          <w:lang w:val="en-US"/>
        </w:rPr>
        <w:t xml:space="preserve"> kiểm thử</w:t>
      </w:r>
      <w:r>
        <w:rPr>
          <w:i/>
          <w:iCs/>
        </w:rPr>
        <w:t xml:space="preserve"> chức năng </w:t>
      </w:r>
      <w:r>
        <w:rPr>
          <w:i/>
          <w:iCs/>
          <w:lang w:val="en-US"/>
        </w:rPr>
        <w:t>Đ</w:t>
      </w:r>
      <w:r>
        <w:rPr>
          <w:i/>
          <w:iCs/>
        </w:rPr>
        <w:t>ăng nhập</w:t>
      </w:r>
      <w:bookmarkEnd w:id="408"/>
      <w:bookmarkEnd w:id="409"/>
      <w:bookmarkEnd w:id="410"/>
      <w:bookmarkEnd w:id="411"/>
      <w:bookmarkEnd w:id="412"/>
      <w:bookmarkEnd w:id="413"/>
      <w:bookmarkEnd w:id="414"/>
      <w:bookmarkEnd w:id="415"/>
      <w:bookmarkEnd w:id="416"/>
      <w:bookmarkEnd w:id="417"/>
    </w:p>
    <w:tbl>
      <w:tblPr>
        <w:tblStyle w:val="111"/>
        <w:tblW w:w="4843" w:type="pct"/>
        <w:tblInd w:w="12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5"/>
        <w:gridCol w:w="1161"/>
        <w:gridCol w:w="1171"/>
        <w:gridCol w:w="1600"/>
        <w:gridCol w:w="1465"/>
        <w:gridCol w:w="1497"/>
        <w:gridCol w:w="897"/>
      </w:tblGrid>
      <w:tr w14:paraId="5D2EC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5" w:hRule="atLeast"/>
        </w:trPr>
        <w:tc>
          <w:tcPr>
            <w:tcW w:w="530" w:type="pct"/>
            <w:shd w:val="clear" w:color="auto" w:fill="D7D7D7" w:themeFill="background1" w:themeFillShade="D8"/>
          </w:tcPr>
          <w:p w14:paraId="763F8931">
            <w:pPr>
              <w:widowControl w:val="0"/>
              <w:spacing w:before="240" w:line="360" w:lineRule="auto"/>
              <w:jc w:val="left"/>
              <w:rPr>
                <w:color w:val="000000" w:themeColor="text1"/>
                <w:szCs w:val="26"/>
                <w14:textFill>
                  <w14:solidFill>
                    <w14:schemeClr w14:val="tx1"/>
                  </w14:solidFill>
                </w14:textFill>
              </w:rPr>
            </w:pPr>
          </w:p>
        </w:tc>
        <w:tc>
          <w:tcPr>
            <w:tcW w:w="666" w:type="pct"/>
            <w:shd w:val="clear" w:color="auto" w:fill="D7D7D7" w:themeFill="background1" w:themeFillShade="D8"/>
          </w:tcPr>
          <w:p w14:paraId="5A1C1DFB">
            <w:pPr>
              <w:widowControl w:val="0"/>
              <w:spacing w:before="240" w:line="360" w:lineRule="auto"/>
              <w:jc w:val="left"/>
              <w:rPr>
                <w:color w:val="000000" w:themeColor="text1"/>
                <w:szCs w:val="26"/>
                <w14:textFill>
                  <w14:solidFill>
                    <w14:schemeClr w14:val="tx1"/>
                  </w14:solidFill>
                </w14:textFill>
              </w:rPr>
            </w:pPr>
            <w:r>
              <w:rPr>
                <w:color w:val="000000" w:themeColor="text1"/>
                <w:szCs w:val="26"/>
                <w14:textFill>
                  <w14:solidFill>
                    <w14:schemeClr w14:val="tx1"/>
                  </w14:solidFill>
                </w14:textFill>
              </w:rPr>
              <w:t>TestCase</w:t>
            </w:r>
          </w:p>
        </w:tc>
        <w:tc>
          <w:tcPr>
            <w:tcW w:w="671" w:type="pct"/>
            <w:shd w:val="clear" w:color="auto" w:fill="D7D7D7" w:themeFill="background1" w:themeFillShade="D8"/>
          </w:tcPr>
          <w:p w14:paraId="069F2198">
            <w:pPr>
              <w:widowControl w:val="0"/>
              <w:spacing w:before="240" w:line="360" w:lineRule="auto"/>
              <w:jc w:val="left"/>
              <w:rPr>
                <w:color w:val="000000" w:themeColor="text1"/>
                <w:szCs w:val="26"/>
                <w14:textFill>
                  <w14:solidFill>
                    <w14:schemeClr w14:val="tx1"/>
                  </w14:solidFill>
                </w14:textFill>
              </w:rPr>
            </w:pPr>
            <w:r>
              <w:rPr>
                <w:color w:val="000000" w:themeColor="text1"/>
                <w:szCs w:val="26"/>
                <w14:textFill>
                  <w14:solidFill>
                    <w14:schemeClr w14:val="tx1"/>
                  </w14:solidFill>
                </w14:textFill>
              </w:rPr>
              <w:t>Description</w:t>
            </w:r>
          </w:p>
        </w:tc>
        <w:tc>
          <w:tcPr>
            <w:tcW w:w="917" w:type="pct"/>
            <w:shd w:val="clear" w:color="auto" w:fill="D7D7D7" w:themeFill="background1" w:themeFillShade="D8"/>
          </w:tcPr>
          <w:p w14:paraId="03D4B701">
            <w:pPr>
              <w:widowControl w:val="0"/>
              <w:spacing w:before="240" w:line="360" w:lineRule="auto"/>
              <w:jc w:val="left"/>
              <w:rPr>
                <w:color w:val="000000" w:themeColor="text1"/>
                <w:szCs w:val="26"/>
                <w14:textFill>
                  <w14:solidFill>
                    <w14:schemeClr w14:val="tx1"/>
                  </w14:solidFill>
                </w14:textFill>
              </w:rPr>
            </w:pPr>
            <w:r>
              <w:rPr>
                <w:color w:val="000000" w:themeColor="text1"/>
                <w:szCs w:val="26"/>
                <w14:textFill>
                  <w14:solidFill>
                    <w14:schemeClr w14:val="tx1"/>
                  </w14:solidFill>
                </w14:textFill>
              </w:rPr>
              <w:t>Test Data</w:t>
            </w:r>
          </w:p>
        </w:tc>
        <w:tc>
          <w:tcPr>
            <w:tcW w:w="840" w:type="pct"/>
            <w:shd w:val="clear" w:color="auto" w:fill="D7D7D7" w:themeFill="background1" w:themeFillShade="D8"/>
          </w:tcPr>
          <w:p w14:paraId="7BFBE488">
            <w:pPr>
              <w:widowControl w:val="0"/>
              <w:spacing w:before="240" w:line="360" w:lineRule="auto"/>
              <w:jc w:val="left"/>
              <w:rPr>
                <w:color w:val="000000" w:themeColor="text1"/>
                <w:szCs w:val="26"/>
                <w14:textFill>
                  <w14:solidFill>
                    <w14:schemeClr w14:val="tx1"/>
                  </w14:solidFill>
                </w14:textFill>
              </w:rPr>
            </w:pPr>
            <w:r>
              <w:rPr>
                <w:color w:val="000000" w:themeColor="text1"/>
                <w:szCs w:val="26"/>
                <w14:textFill>
                  <w14:solidFill>
                    <w14:schemeClr w14:val="tx1"/>
                  </w14:solidFill>
                </w14:textFill>
              </w:rPr>
              <w:t>Excepted Result</w:t>
            </w:r>
          </w:p>
        </w:tc>
        <w:tc>
          <w:tcPr>
            <w:tcW w:w="858" w:type="pct"/>
            <w:shd w:val="clear" w:color="auto" w:fill="D7D7D7" w:themeFill="background1" w:themeFillShade="D8"/>
          </w:tcPr>
          <w:p w14:paraId="19C7C91A">
            <w:pPr>
              <w:widowControl w:val="0"/>
              <w:spacing w:before="240" w:line="360" w:lineRule="auto"/>
              <w:jc w:val="left"/>
              <w:rPr>
                <w:color w:val="000000" w:themeColor="text1"/>
                <w:szCs w:val="26"/>
                <w14:textFill>
                  <w14:solidFill>
                    <w14:schemeClr w14:val="tx1"/>
                  </w14:solidFill>
                </w14:textFill>
              </w:rPr>
            </w:pPr>
            <w:r>
              <w:rPr>
                <w:color w:val="000000" w:themeColor="text1"/>
                <w:szCs w:val="26"/>
                <w14:textFill>
                  <w14:solidFill>
                    <w14:schemeClr w14:val="tx1"/>
                  </w14:solidFill>
                </w14:textFill>
              </w:rPr>
              <w:t>Actul Result</w:t>
            </w:r>
          </w:p>
        </w:tc>
        <w:tc>
          <w:tcPr>
            <w:tcW w:w="514" w:type="pct"/>
            <w:shd w:val="clear" w:color="auto" w:fill="D7D7D7" w:themeFill="background1" w:themeFillShade="D8"/>
          </w:tcPr>
          <w:p w14:paraId="1B6ADD29">
            <w:pPr>
              <w:widowControl w:val="0"/>
              <w:spacing w:before="240" w:line="360" w:lineRule="auto"/>
              <w:jc w:val="left"/>
              <w:rPr>
                <w:color w:val="000000" w:themeColor="text1"/>
                <w:szCs w:val="26"/>
                <w14:textFill>
                  <w14:solidFill>
                    <w14:schemeClr w14:val="tx1"/>
                  </w14:solidFill>
                </w14:textFill>
              </w:rPr>
            </w:pPr>
            <w:r>
              <w:rPr>
                <w:color w:val="000000" w:themeColor="text1"/>
                <w:szCs w:val="26"/>
                <w14:textFill>
                  <w14:solidFill>
                    <w14:schemeClr w14:val="tx1"/>
                  </w14:solidFill>
                </w14:textFill>
              </w:rPr>
              <w:t>Status</w:t>
            </w:r>
          </w:p>
        </w:tc>
      </w:tr>
      <w:tr w14:paraId="5D679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38" w:hRule="atLeast"/>
        </w:trPr>
        <w:tc>
          <w:tcPr>
            <w:tcW w:w="530" w:type="pct"/>
          </w:tcPr>
          <w:p w14:paraId="69065E17">
            <w:pPr>
              <w:widowControl w:val="0"/>
              <w:spacing w:before="240" w:line="360" w:lineRule="auto"/>
              <w:jc w:val="left"/>
              <w:rPr>
                <w:szCs w:val="26"/>
              </w:rPr>
            </w:pPr>
            <w:r>
              <w:rPr>
                <w:szCs w:val="26"/>
              </w:rPr>
              <w:t>TC01</w:t>
            </w:r>
          </w:p>
        </w:tc>
        <w:tc>
          <w:tcPr>
            <w:tcW w:w="666" w:type="pct"/>
          </w:tcPr>
          <w:p w14:paraId="2D87B64E">
            <w:pPr>
              <w:widowControl w:val="0"/>
              <w:spacing w:before="240" w:line="360" w:lineRule="auto"/>
              <w:jc w:val="left"/>
              <w:rPr>
                <w:szCs w:val="26"/>
              </w:rPr>
            </w:pPr>
            <w:r>
              <w:rPr>
                <w:szCs w:val="26"/>
              </w:rPr>
              <w:t>Đăng nhập thành công</w:t>
            </w:r>
          </w:p>
        </w:tc>
        <w:tc>
          <w:tcPr>
            <w:tcW w:w="671" w:type="pct"/>
          </w:tcPr>
          <w:p w14:paraId="5B987CFA">
            <w:pPr>
              <w:widowControl w:val="0"/>
              <w:spacing w:before="240" w:line="360" w:lineRule="auto"/>
              <w:jc w:val="left"/>
              <w:rPr>
                <w:szCs w:val="26"/>
              </w:rPr>
            </w:pPr>
            <w:r>
              <w:rPr>
                <w:szCs w:val="26"/>
              </w:rPr>
              <w:t>Đăng nhập với Email và Password hợp lệ</w:t>
            </w:r>
          </w:p>
        </w:tc>
        <w:tc>
          <w:tcPr>
            <w:tcW w:w="917" w:type="pct"/>
          </w:tcPr>
          <w:p w14:paraId="08DC7F30">
            <w:pPr>
              <w:widowControl w:val="0"/>
              <w:spacing w:before="240" w:line="360" w:lineRule="auto"/>
              <w:jc w:val="left"/>
              <w:rPr>
                <w:szCs w:val="26"/>
              </w:rPr>
            </w:pPr>
            <w:r>
              <w:rPr>
                <w:szCs w:val="26"/>
              </w:rPr>
              <w:t xml:space="preserve">Email: </w:t>
            </w:r>
            <w:r>
              <w:rPr>
                <w:szCs w:val="26"/>
                <w:lang w:val="vi-VN"/>
              </w:rPr>
              <w:t>tranduyhoang@gmail.com</w:t>
            </w:r>
            <w:r>
              <w:rPr>
                <w:szCs w:val="26"/>
              </w:rPr>
              <w:br w:type="textWrapping"/>
            </w:r>
            <w:r>
              <w:rPr>
                <w:szCs w:val="26"/>
              </w:rPr>
              <w:t>Password: abc123</w:t>
            </w:r>
          </w:p>
        </w:tc>
        <w:tc>
          <w:tcPr>
            <w:tcW w:w="840" w:type="pct"/>
          </w:tcPr>
          <w:p w14:paraId="5D05DFAA">
            <w:pPr>
              <w:widowControl w:val="0"/>
              <w:spacing w:before="240" w:line="360" w:lineRule="auto"/>
              <w:jc w:val="left"/>
              <w:rPr>
                <w:szCs w:val="26"/>
              </w:rPr>
            </w:pPr>
            <w:r>
              <w:rPr>
                <w:szCs w:val="26"/>
              </w:rPr>
              <w:t>Chuyển hướng đến trang Dashboard (My Account)</w:t>
            </w:r>
          </w:p>
        </w:tc>
        <w:tc>
          <w:tcPr>
            <w:tcW w:w="858" w:type="pct"/>
          </w:tcPr>
          <w:p w14:paraId="327D22F5">
            <w:pPr>
              <w:widowControl w:val="0"/>
              <w:spacing w:before="240" w:line="360" w:lineRule="auto"/>
              <w:jc w:val="left"/>
              <w:rPr>
                <w:szCs w:val="26"/>
              </w:rPr>
            </w:pPr>
            <w:r>
              <w:rPr>
                <w:szCs w:val="26"/>
              </w:rPr>
              <w:t>Chuyển hướng đến trang Dashboard (My Account)</w:t>
            </w:r>
          </w:p>
        </w:tc>
        <w:tc>
          <w:tcPr>
            <w:tcW w:w="514" w:type="pct"/>
            <w:shd w:val="clear" w:color="auto" w:fill="FFFFFF" w:themeFill="background1"/>
          </w:tcPr>
          <w:p w14:paraId="3504273F">
            <w:pPr>
              <w:widowControl w:val="0"/>
              <w:spacing w:before="240" w:line="360" w:lineRule="auto"/>
              <w:jc w:val="left"/>
              <w:rPr>
                <w:szCs w:val="26"/>
              </w:rPr>
            </w:pPr>
            <w:r>
              <w:rPr>
                <w:szCs w:val="26"/>
              </w:rPr>
              <w:t>Pass</w:t>
            </w:r>
          </w:p>
        </w:tc>
      </w:tr>
      <w:tr w14:paraId="357FD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3" w:hRule="atLeast"/>
        </w:trPr>
        <w:tc>
          <w:tcPr>
            <w:tcW w:w="530" w:type="pct"/>
          </w:tcPr>
          <w:p w14:paraId="552ADBB4">
            <w:pPr>
              <w:widowControl w:val="0"/>
              <w:spacing w:before="240" w:line="360" w:lineRule="auto"/>
              <w:jc w:val="left"/>
              <w:rPr>
                <w:szCs w:val="26"/>
              </w:rPr>
            </w:pPr>
            <w:r>
              <w:rPr>
                <w:szCs w:val="26"/>
              </w:rPr>
              <w:t>TC02</w:t>
            </w:r>
          </w:p>
        </w:tc>
        <w:tc>
          <w:tcPr>
            <w:tcW w:w="666" w:type="pct"/>
          </w:tcPr>
          <w:p w14:paraId="0AB06B6B">
            <w:pPr>
              <w:widowControl w:val="0"/>
              <w:spacing w:before="240" w:line="360" w:lineRule="auto"/>
              <w:jc w:val="left"/>
              <w:rPr>
                <w:szCs w:val="26"/>
              </w:rPr>
            </w:pPr>
            <w:r>
              <w:rPr>
                <w:szCs w:val="26"/>
              </w:rPr>
              <w:t>Đăng nhập thất bại - Email trống</w:t>
            </w:r>
          </w:p>
        </w:tc>
        <w:tc>
          <w:tcPr>
            <w:tcW w:w="671" w:type="pct"/>
          </w:tcPr>
          <w:p w14:paraId="0234835F">
            <w:pPr>
              <w:widowControl w:val="0"/>
              <w:spacing w:before="240" w:line="360" w:lineRule="auto"/>
              <w:jc w:val="left"/>
              <w:rPr>
                <w:szCs w:val="26"/>
              </w:rPr>
            </w:pPr>
            <w:r>
              <w:rPr>
                <w:szCs w:val="26"/>
              </w:rPr>
              <w:t>Để trống Email</w:t>
            </w:r>
          </w:p>
        </w:tc>
        <w:tc>
          <w:tcPr>
            <w:tcW w:w="917" w:type="pct"/>
          </w:tcPr>
          <w:p w14:paraId="47C87A03">
            <w:pPr>
              <w:widowControl w:val="0"/>
              <w:spacing w:before="240" w:line="360" w:lineRule="auto"/>
              <w:jc w:val="left"/>
              <w:rPr>
                <w:szCs w:val="26"/>
              </w:rPr>
            </w:pPr>
            <w:r>
              <w:rPr>
                <w:szCs w:val="26"/>
              </w:rPr>
              <w:t xml:space="preserve">Email: (blank) </w:t>
            </w:r>
            <w:r>
              <w:rPr>
                <w:szCs w:val="26"/>
              </w:rPr>
              <w:br w:type="textWrapping"/>
            </w:r>
            <w:r>
              <w:rPr>
                <w:szCs w:val="26"/>
              </w:rPr>
              <w:t>Password: abc123</w:t>
            </w:r>
          </w:p>
        </w:tc>
        <w:tc>
          <w:tcPr>
            <w:tcW w:w="840" w:type="pct"/>
          </w:tcPr>
          <w:p w14:paraId="3C6C2418">
            <w:pPr>
              <w:widowControl w:val="0"/>
              <w:spacing w:before="240" w:line="360" w:lineRule="auto"/>
              <w:jc w:val="left"/>
              <w:rPr>
                <w:szCs w:val="26"/>
              </w:rPr>
            </w:pPr>
            <w:r>
              <w:rPr>
                <w:szCs w:val="26"/>
              </w:rPr>
              <w:t>Hiển thị lỗi: "</w:t>
            </w:r>
            <w:r>
              <w:rPr>
                <w:szCs w:val="26"/>
                <w:lang w:val="vi-VN"/>
              </w:rPr>
              <w:t>Vui lòng nhập đầy đủ thông tin</w:t>
            </w:r>
            <w:r>
              <w:rPr>
                <w:szCs w:val="26"/>
              </w:rPr>
              <w:t>" dưới Email</w:t>
            </w:r>
          </w:p>
        </w:tc>
        <w:tc>
          <w:tcPr>
            <w:tcW w:w="858" w:type="pct"/>
          </w:tcPr>
          <w:p w14:paraId="181D2D35">
            <w:pPr>
              <w:widowControl w:val="0"/>
              <w:spacing w:before="240" w:line="360" w:lineRule="auto"/>
              <w:jc w:val="left"/>
              <w:rPr>
                <w:szCs w:val="26"/>
              </w:rPr>
            </w:pPr>
            <w:r>
              <w:rPr>
                <w:szCs w:val="26"/>
              </w:rPr>
              <w:t>Hiển thị lỗi: "</w:t>
            </w:r>
            <w:r>
              <w:rPr>
                <w:szCs w:val="26"/>
                <w:lang w:val="vi-VN"/>
              </w:rPr>
              <w:t>Vui lòng nhập đầy đủ thông tin</w:t>
            </w:r>
            <w:r>
              <w:rPr>
                <w:szCs w:val="26"/>
              </w:rPr>
              <w:t>"</w:t>
            </w:r>
          </w:p>
        </w:tc>
        <w:tc>
          <w:tcPr>
            <w:tcW w:w="514" w:type="pct"/>
            <w:shd w:val="clear" w:color="auto" w:fill="FFFFFF" w:themeFill="background1"/>
          </w:tcPr>
          <w:p w14:paraId="00DACA37">
            <w:pPr>
              <w:widowControl w:val="0"/>
              <w:spacing w:before="240" w:line="360" w:lineRule="auto"/>
              <w:jc w:val="left"/>
              <w:rPr>
                <w:szCs w:val="26"/>
              </w:rPr>
            </w:pPr>
            <w:r>
              <w:rPr>
                <w:szCs w:val="26"/>
              </w:rPr>
              <w:t>Pass</w:t>
            </w:r>
          </w:p>
        </w:tc>
      </w:tr>
      <w:tr w14:paraId="5A46F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8" w:hRule="atLeast"/>
        </w:trPr>
        <w:tc>
          <w:tcPr>
            <w:tcW w:w="530" w:type="pct"/>
          </w:tcPr>
          <w:p w14:paraId="1D676971">
            <w:pPr>
              <w:widowControl w:val="0"/>
              <w:spacing w:before="240" w:line="360" w:lineRule="auto"/>
              <w:jc w:val="left"/>
              <w:rPr>
                <w:szCs w:val="26"/>
              </w:rPr>
            </w:pPr>
            <w:r>
              <w:rPr>
                <w:szCs w:val="26"/>
              </w:rPr>
              <w:t>TC03</w:t>
            </w:r>
          </w:p>
        </w:tc>
        <w:tc>
          <w:tcPr>
            <w:tcW w:w="666" w:type="pct"/>
          </w:tcPr>
          <w:p w14:paraId="560AEEE7">
            <w:pPr>
              <w:widowControl w:val="0"/>
              <w:spacing w:before="240" w:line="360" w:lineRule="auto"/>
              <w:jc w:val="left"/>
              <w:rPr>
                <w:szCs w:val="26"/>
              </w:rPr>
            </w:pPr>
            <w:r>
              <w:rPr>
                <w:szCs w:val="26"/>
              </w:rPr>
              <w:t>Đăng nhập thất bại - Password trống</w:t>
            </w:r>
          </w:p>
        </w:tc>
        <w:tc>
          <w:tcPr>
            <w:tcW w:w="671" w:type="pct"/>
          </w:tcPr>
          <w:p w14:paraId="22CDD286">
            <w:pPr>
              <w:widowControl w:val="0"/>
              <w:spacing w:before="240" w:line="360" w:lineRule="auto"/>
              <w:jc w:val="left"/>
              <w:rPr>
                <w:szCs w:val="26"/>
              </w:rPr>
            </w:pPr>
            <w:r>
              <w:rPr>
                <w:szCs w:val="26"/>
              </w:rPr>
              <w:t>Để trống Password</w:t>
            </w:r>
          </w:p>
        </w:tc>
        <w:tc>
          <w:tcPr>
            <w:tcW w:w="917" w:type="pct"/>
          </w:tcPr>
          <w:p w14:paraId="79F455CD">
            <w:pPr>
              <w:widowControl w:val="0"/>
              <w:spacing w:before="240" w:line="360" w:lineRule="auto"/>
              <w:jc w:val="left"/>
              <w:rPr>
                <w:szCs w:val="26"/>
              </w:rPr>
            </w:pPr>
            <w:r>
              <w:rPr>
                <w:szCs w:val="26"/>
              </w:rPr>
              <w:t xml:space="preserve">Email: </w:t>
            </w:r>
            <w:r>
              <w:rPr>
                <w:szCs w:val="26"/>
                <w:lang w:val="vi-VN"/>
              </w:rPr>
              <w:t>tranduyhoang@gmail.com</w:t>
            </w:r>
            <w:r>
              <w:rPr>
                <w:szCs w:val="26"/>
              </w:rPr>
              <w:br w:type="textWrapping"/>
            </w:r>
            <w:r>
              <w:rPr>
                <w:szCs w:val="26"/>
              </w:rPr>
              <w:t>Password: (blank)</w:t>
            </w:r>
          </w:p>
        </w:tc>
        <w:tc>
          <w:tcPr>
            <w:tcW w:w="840" w:type="pct"/>
          </w:tcPr>
          <w:p w14:paraId="72F5B827">
            <w:pPr>
              <w:widowControl w:val="0"/>
              <w:spacing w:before="240" w:line="360" w:lineRule="auto"/>
              <w:jc w:val="left"/>
              <w:rPr>
                <w:szCs w:val="26"/>
              </w:rPr>
            </w:pPr>
            <w:r>
              <w:rPr>
                <w:szCs w:val="26"/>
              </w:rPr>
              <w:t>Hiển thị lỗi: "</w:t>
            </w:r>
            <w:r>
              <w:rPr>
                <w:szCs w:val="26"/>
                <w:lang w:val="vi-VN"/>
              </w:rPr>
              <w:t>Vui lòng nhập đầy đủ thông tin</w:t>
            </w:r>
            <w:r>
              <w:rPr>
                <w:szCs w:val="26"/>
              </w:rPr>
              <w:t>." dưới Password</w:t>
            </w:r>
          </w:p>
        </w:tc>
        <w:tc>
          <w:tcPr>
            <w:tcW w:w="858" w:type="pct"/>
          </w:tcPr>
          <w:p w14:paraId="3108D973">
            <w:pPr>
              <w:widowControl w:val="0"/>
              <w:spacing w:before="240" w:line="360" w:lineRule="auto"/>
              <w:jc w:val="left"/>
              <w:rPr>
                <w:szCs w:val="26"/>
              </w:rPr>
            </w:pPr>
            <w:r>
              <w:rPr>
                <w:szCs w:val="26"/>
              </w:rPr>
              <w:t>Hiển thị lỗi: "T</w:t>
            </w:r>
            <w:r>
              <w:rPr>
                <w:szCs w:val="26"/>
                <w:lang w:val="vi-VN"/>
              </w:rPr>
              <w:t>Vui lòng nhập đầy đủ thông tin</w:t>
            </w:r>
            <w:r>
              <w:rPr>
                <w:szCs w:val="26"/>
              </w:rPr>
              <w:t>."</w:t>
            </w:r>
          </w:p>
        </w:tc>
        <w:tc>
          <w:tcPr>
            <w:tcW w:w="514" w:type="pct"/>
            <w:shd w:val="clear" w:color="auto" w:fill="FFFFFF" w:themeFill="background1"/>
          </w:tcPr>
          <w:p w14:paraId="1D9D2A8B">
            <w:pPr>
              <w:widowControl w:val="0"/>
              <w:spacing w:before="240" w:line="360" w:lineRule="auto"/>
              <w:jc w:val="left"/>
              <w:rPr>
                <w:szCs w:val="26"/>
              </w:rPr>
            </w:pPr>
            <w:r>
              <w:rPr>
                <w:szCs w:val="26"/>
              </w:rPr>
              <w:t>Pass</w:t>
            </w:r>
          </w:p>
        </w:tc>
      </w:tr>
      <w:tr w14:paraId="3601A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38" w:hRule="atLeast"/>
        </w:trPr>
        <w:tc>
          <w:tcPr>
            <w:tcW w:w="530" w:type="pct"/>
          </w:tcPr>
          <w:p w14:paraId="4965E896">
            <w:pPr>
              <w:widowControl w:val="0"/>
              <w:spacing w:before="240" w:line="360" w:lineRule="auto"/>
              <w:jc w:val="left"/>
              <w:rPr>
                <w:szCs w:val="26"/>
              </w:rPr>
            </w:pPr>
            <w:r>
              <w:rPr>
                <w:szCs w:val="26"/>
              </w:rPr>
              <w:t>TC04</w:t>
            </w:r>
          </w:p>
        </w:tc>
        <w:tc>
          <w:tcPr>
            <w:tcW w:w="666" w:type="pct"/>
          </w:tcPr>
          <w:p w14:paraId="186281B0">
            <w:pPr>
              <w:widowControl w:val="0"/>
              <w:spacing w:before="240" w:line="360" w:lineRule="auto"/>
              <w:jc w:val="left"/>
              <w:rPr>
                <w:szCs w:val="26"/>
              </w:rPr>
            </w:pPr>
            <w:r>
              <w:rPr>
                <w:szCs w:val="26"/>
              </w:rPr>
              <w:t>Đăng nhập thất bại - Email sai định dạng</w:t>
            </w:r>
          </w:p>
          <w:p w14:paraId="55AD8ED1">
            <w:pPr>
              <w:widowControl w:val="0"/>
              <w:spacing w:before="240" w:line="360" w:lineRule="auto"/>
              <w:jc w:val="left"/>
              <w:rPr>
                <w:szCs w:val="26"/>
              </w:rPr>
            </w:pPr>
          </w:p>
        </w:tc>
        <w:tc>
          <w:tcPr>
            <w:tcW w:w="671" w:type="pct"/>
          </w:tcPr>
          <w:p w14:paraId="7D334BC2">
            <w:pPr>
              <w:widowControl w:val="0"/>
              <w:spacing w:before="240" w:line="360" w:lineRule="auto"/>
              <w:jc w:val="left"/>
              <w:rPr>
                <w:szCs w:val="26"/>
              </w:rPr>
            </w:pPr>
            <w:r>
              <w:rPr>
                <w:szCs w:val="26"/>
              </w:rPr>
              <w:t>Nhập Email không đúng định dạng</w:t>
            </w:r>
          </w:p>
        </w:tc>
        <w:tc>
          <w:tcPr>
            <w:tcW w:w="917" w:type="pct"/>
          </w:tcPr>
          <w:p w14:paraId="12B3AE34">
            <w:pPr>
              <w:widowControl w:val="0"/>
              <w:spacing w:before="240" w:line="360" w:lineRule="auto"/>
              <w:jc w:val="left"/>
              <w:rPr>
                <w:szCs w:val="26"/>
                <w:lang w:val="vi-VN"/>
              </w:rPr>
            </w:pPr>
            <w:r>
              <w:rPr>
                <w:szCs w:val="26"/>
              </w:rPr>
              <w:t xml:space="preserve">Email: </w:t>
            </w:r>
            <w:r>
              <w:rPr>
                <w:szCs w:val="26"/>
                <w:lang w:val="vi-VN"/>
              </w:rPr>
              <w:t>tranduyhoang</w:t>
            </w:r>
            <w:r>
              <w:rPr>
                <w:szCs w:val="26"/>
              </w:rPr>
              <w:t xml:space="preserve">gmail.com </w:t>
            </w:r>
            <w:r>
              <w:rPr>
                <w:szCs w:val="26"/>
              </w:rPr>
              <w:br w:type="textWrapping"/>
            </w:r>
            <w:r>
              <w:rPr>
                <w:szCs w:val="26"/>
              </w:rPr>
              <w:t>Password: abc123</w:t>
            </w:r>
            <w:r>
              <w:rPr>
                <w:szCs w:val="26"/>
                <w:lang w:val="vi-VN"/>
              </w:rPr>
              <w:t>!</w:t>
            </w:r>
          </w:p>
        </w:tc>
        <w:tc>
          <w:tcPr>
            <w:tcW w:w="840" w:type="pct"/>
          </w:tcPr>
          <w:p w14:paraId="639B2EFF">
            <w:pPr>
              <w:widowControl w:val="0"/>
              <w:spacing w:before="240" w:line="360" w:lineRule="auto"/>
              <w:jc w:val="left"/>
              <w:rPr>
                <w:szCs w:val="26"/>
              </w:rPr>
            </w:pPr>
            <w:r>
              <w:rPr>
                <w:szCs w:val="26"/>
              </w:rPr>
              <w:t>Hiển thị lỗi: "</w:t>
            </w:r>
            <w:r>
              <w:rPr>
                <w:szCs w:val="26"/>
                <w:lang w:val="vi-VN"/>
              </w:rPr>
              <w:t>email không hợp lệ</w:t>
            </w:r>
            <w:r>
              <w:rPr>
                <w:szCs w:val="26"/>
              </w:rPr>
              <w:t>(Ex: johndoe@domain.com)."</w:t>
            </w:r>
          </w:p>
        </w:tc>
        <w:tc>
          <w:tcPr>
            <w:tcW w:w="858" w:type="pct"/>
          </w:tcPr>
          <w:p w14:paraId="104A6529">
            <w:pPr>
              <w:widowControl w:val="0"/>
              <w:spacing w:before="240" w:line="360" w:lineRule="auto"/>
              <w:jc w:val="left"/>
              <w:rPr>
                <w:szCs w:val="26"/>
                <w:lang w:val="vi-VN"/>
              </w:rPr>
            </w:pPr>
            <w:r>
              <w:rPr>
                <w:szCs w:val="26"/>
              </w:rPr>
              <w:t>Hiển thị lỗi: "</w:t>
            </w:r>
            <w:r>
              <w:rPr>
                <w:szCs w:val="26"/>
                <w:lang w:val="vi-VN"/>
              </w:rPr>
              <w:t>email không hợp lê”</w:t>
            </w:r>
          </w:p>
        </w:tc>
        <w:tc>
          <w:tcPr>
            <w:tcW w:w="514" w:type="pct"/>
            <w:shd w:val="clear" w:color="auto" w:fill="FFFFFF" w:themeFill="background1"/>
          </w:tcPr>
          <w:p w14:paraId="6C94BCA5">
            <w:pPr>
              <w:widowControl w:val="0"/>
              <w:spacing w:before="240" w:line="360" w:lineRule="auto"/>
              <w:jc w:val="left"/>
              <w:rPr>
                <w:szCs w:val="26"/>
              </w:rPr>
            </w:pPr>
            <w:r>
              <w:rPr>
                <w:szCs w:val="26"/>
              </w:rPr>
              <w:t>Pass</w:t>
            </w:r>
          </w:p>
        </w:tc>
      </w:tr>
      <w:tr w14:paraId="24CAA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8" w:hRule="atLeast"/>
        </w:trPr>
        <w:tc>
          <w:tcPr>
            <w:tcW w:w="530" w:type="pct"/>
          </w:tcPr>
          <w:p w14:paraId="0971D074">
            <w:pPr>
              <w:widowControl w:val="0"/>
              <w:spacing w:before="240" w:line="360" w:lineRule="auto"/>
              <w:jc w:val="left"/>
              <w:rPr>
                <w:szCs w:val="26"/>
              </w:rPr>
            </w:pPr>
            <w:r>
              <w:rPr>
                <w:szCs w:val="26"/>
              </w:rPr>
              <w:t>TC05</w:t>
            </w:r>
          </w:p>
        </w:tc>
        <w:tc>
          <w:tcPr>
            <w:tcW w:w="666" w:type="pct"/>
          </w:tcPr>
          <w:p w14:paraId="471CB3DA">
            <w:pPr>
              <w:widowControl w:val="0"/>
              <w:spacing w:before="240" w:line="360" w:lineRule="auto"/>
              <w:jc w:val="left"/>
              <w:rPr>
                <w:szCs w:val="26"/>
              </w:rPr>
            </w:pPr>
            <w:r>
              <w:rPr>
                <w:szCs w:val="26"/>
              </w:rPr>
              <w:t>Đăng nhập thất bại - Tài khoản không tồn tại</w:t>
            </w:r>
          </w:p>
        </w:tc>
        <w:tc>
          <w:tcPr>
            <w:tcW w:w="671" w:type="pct"/>
          </w:tcPr>
          <w:p w14:paraId="6724DC3D">
            <w:pPr>
              <w:widowControl w:val="0"/>
              <w:spacing w:before="240" w:line="360" w:lineRule="auto"/>
              <w:jc w:val="left"/>
              <w:rPr>
                <w:szCs w:val="26"/>
              </w:rPr>
            </w:pPr>
            <w:r>
              <w:rPr>
                <w:szCs w:val="26"/>
              </w:rPr>
              <w:t>Đăng nhập với tài khoản Email chưa đăng ký</w:t>
            </w:r>
          </w:p>
        </w:tc>
        <w:tc>
          <w:tcPr>
            <w:tcW w:w="917" w:type="pct"/>
          </w:tcPr>
          <w:p w14:paraId="4B7180B4">
            <w:pPr>
              <w:widowControl w:val="0"/>
              <w:spacing w:before="240" w:line="360" w:lineRule="auto"/>
              <w:jc w:val="left"/>
              <w:rPr>
                <w:szCs w:val="26"/>
                <w:lang w:val="vi-VN"/>
              </w:rPr>
            </w:pPr>
            <w:r>
              <w:rPr>
                <w:szCs w:val="26"/>
              </w:rPr>
              <w:t xml:space="preserve">Email: thao252004@gmail.com </w:t>
            </w:r>
            <w:r>
              <w:rPr>
                <w:szCs w:val="26"/>
              </w:rPr>
              <w:br w:type="textWrapping"/>
            </w:r>
            <w:r>
              <w:rPr>
                <w:szCs w:val="26"/>
              </w:rPr>
              <w:t>Password: abc</w:t>
            </w:r>
            <w:r>
              <w:rPr>
                <w:szCs w:val="26"/>
                <w:lang w:val="vi-VN"/>
              </w:rPr>
              <w:t>123!</w:t>
            </w:r>
          </w:p>
        </w:tc>
        <w:tc>
          <w:tcPr>
            <w:tcW w:w="840" w:type="pct"/>
          </w:tcPr>
          <w:p w14:paraId="72EE6626">
            <w:pPr>
              <w:widowControl w:val="0"/>
              <w:spacing w:before="240" w:line="360" w:lineRule="auto"/>
              <w:jc w:val="left"/>
              <w:rPr>
                <w:szCs w:val="26"/>
              </w:rPr>
            </w:pPr>
            <w:r>
              <w:rPr>
                <w:szCs w:val="26"/>
              </w:rPr>
              <w:t>Hiển thị lỗi: "</w:t>
            </w:r>
            <w:r>
              <w:rPr>
                <w:szCs w:val="26"/>
                <w:lang w:val="vi-VN"/>
              </w:rPr>
              <w:t>tên đăng nhập hoặc mật khẩu không đúng</w:t>
            </w:r>
            <w:r>
              <w:rPr>
                <w:szCs w:val="26"/>
              </w:rPr>
              <w:t>."</w:t>
            </w:r>
          </w:p>
        </w:tc>
        <w:tc>
          <w:tcPr>
            <w:tcW w:w="858" w:type="pct"/>
          </w:tcPr>
          <w:p w14:paraId="7CC7988E">
            <w:pPr>
              <w:widowControl w:val="0"/>
              <w:spacing w:before="240" w:line="360" w:lineRule="auto"/>
              <w:jc w:val="left"/>
              <w:rPr>
                <w:szCs w:val="26"/>
              </w:rPr>
            </w:pPr>
            <w:r>
              <w:rPr>
                <w:szCs w:val="26"/>
              </w:rPr>
              <w:t>Hiển thị lỗi: "</w:t>
            </w:r>
            <w:r>
              <w:rPr>
                <w:szCs w:val="26"/>
                <w:lang w:val="vi-VN"/>
              </w:rPr>
              <w:t>tên đăng nhập hoặc mật khẩu không đúng</w:t>
            </w:r>
            <w:r>
              <w:rPr>
                <w:szCs w:val="26"/>
              </w:rPr>
              <w:t>."</w:t>
            </w:r>
          </w:p>
        </w:tc>
        <w:tc>
          <w:tcPr>
            <w:tcW w:w="514" w:type="pct"/>
            <w:shd w:val="clear" w:color="auto" w:fill="FFFFFF" w:themeFill="background1"/>
          </w:tcPr>
          <w:p w14:paraId="43A534A1">
            <w:pPr>
              <w:widowControl w:val="0"/>
              <w:spacing w:before="240" w:line="360" w:lineRule="auto"/>
              <w:jc w:val="left"/>
              <w:rPr>
                <w:szCs w:val="26"/>
              </w:rPr>
            </w:pPr>
            <w:r>
              <w:rPr>
                <w:szCs w:val="26"/>
              </w:rPr>
              <w:t>Pass</w:t>
            </w:r>
          </w:p>
        </w:tc>
      </w:tr>
      <w:tr w14:paraId="5A5D7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60" w:hRule="atLeast"/>
        </w:trPr>
        <w:tc>
          <w:tcPr>
            <w:tcW w:w="530" w:type="pct"/>
          </w:tcPr>
          <w:p w14:paraId="42F093C5">
            <w:pPr>
              <w:widowControl w:val="0"/>
              <w:spacing w:before="240" w:line="360" w:lineRule="auto"/>
              <w:jc w:val="left"/>
              <w:rPr>
                <w:szCs w:val="26"/>
              </w:rPr>
            </w:pPr>
            <w:r>
              <w:rPr>
                <w:szCs w:val="26"/>
              </w:rPr>
              <w:t>TC06</w:t>
            </w:r>
          </w:p>
        </w:tc>
        <w:tc>
          <w:tcPr>
            <w:tcW w:w="666" w:type="pct"/>
          </w:tcPr>
          <w:p w14:paraId="7A7D7A86">
            <w:pPr>
              <w:widowControl w:val="0"/>
              <w:spacing w:before="240" w:line="360" w:lineRule="auto"/>
              <w:jc w:val="left"/>
              <w:rPr>
                <w:szCs w:val="26"/>
              </w:rPr>
            </w:pPr>
            <w:r>
              <w:rPr>
                <w:szCs w:val="26"/>
              </w:rPr>
              <w:t>Đăng nhập thất bại - Password sai</w:t>
            </w:r>
          </w:p>
        </w:tc>
        <w:tc>
          <w:tcPr>
            <w:tcW w:w="671" w:type="pct"/>
          </w:tcPr>
          <w:p w14:paraId="0D6960D5">
            <w:pPr>
              <w:widowControl w:val="0"/>
              <w:spacing w:before="240" w:line="360" w:lineRule="auto"/>
              <w:jc w:val="left"/>
              <w:rPr>
                <w:szCs w:val="26"/>
              </w:rPr>
            </w:pPr>
            <w:r>
              <w:rPr>
                <w:szCs w:val="26"/>
              </w:rPr>
              <w:t>Nhập đúng Email, sai Password</w:t>
            </w:r>
          </w:p>
        </w:tc>
        <w:tc>
          <w:tcPr>
            <w:tcW w:w="917" w:type="pct"/>
          </w:tcPr>
          <w:p w14:paraId="6B61C66B">
            <w:pPr>
              <w:widowControl w:val="0"/>
              <w:spacing w:before="240" w:line="360" w:lineRule="auto"/>
              <w:jc w:val="left"/>
              <w:rPr>
                <w:szCs w:val="26"/>
                <w:lang w:val="vi-VN"/>
              </w:rPr>
            </w:pPr>
            <w:r>
              <w:rPr>
                <w:szCs w:val="26"/>
              </w:rPr>
              <w:t xml:space="preserve">Email: </w:t>
            </w:r>
            <w:r>
              <w:rPr>
                <w:szCs w:val="26"/>
                <w:lang w:val="vi-VN"/>
              </w:rPr>
              <w:t>tranduyhoang</w:t>
            </w:r>
            <w:r>
              <w:rPr>
                <w:szCs w:val="26"/>
              </w:rPr>
              <w:t xml:space="preserve">@gmail.com </w:t>
            </w:r>
            <w:r>
              <w:rPr>
                <w:szCs w:val="26"/>
              </w:rPr>
              <w:br w:type="textWrapping"/>
            </w:r>
            <w:r>
              <w:rPr>
                <w:szCs w:val="26"/>
              </w:rPr>
              <w:t xml:space="preserve">Password: </w:t>
            </w:r>
            <w:r>
              <w:rPr>
                <w:szCs w:val="26"/>
                <w:lang w:val="vi-VN"/>
              </w:rPr>
              <w:t>abc12345!</w:t>
            </w:r>
          </w:p>
        </w:tc>
        <w:tc>
          <w:tcPr>
            <w:tcW w:w="840" w:type="pct"/>
          </w:tcPr>
          <w:p w14:paraId="21540031">
            <w:pPr>
              <w:widowControl w:val="0"/>
              <w:spacing w:before="240" w:line="360" w:lineRule="auto"/>
              <w:jc w:val="left"/>
              <w:rPr>
                <w:szCs w:val="26"/>
              </w:rPr>
            </w:pPr>
            <w:r>
              <w:rPr>
                <w:szCs w:val="26"/>
              </w:rPr>
              <w:t>Hiển thị lỗi: "</w:t>
            </w:r>
            <w:r>
              <w:rPr>
                <w:szCs w:val="26"/>
                <w:lang w:val="vi-VN"/>
              </w:rPr>
              <w:t>tên đăng nhập hoặc mật khẩu không đúng</w:t>
            </w:r>
            <w:r>
              <w:rPr>
                <w:szCs w:val="26"/>
              </w:rPr>
              <w:t>."</w:t>
            </w:r>
          </w:p>
        </w:tc>
        <w:tc>
          <w:tcPr>
            <w:tcW w:w="858" w:type="pct"/>
          </w:tcPr>
          <w:p w14:paraId="60EE0014">
            <w:pPr>
              <w:widowControl w:val="0"/>
              <w:spacing w:before="240" w:line="360" w:lineRule="auto"/>
              <w:jc w:val="left"/>
              <w:rPr>
                <w:szCs w:val="26"/>
              </w:rPr>
            </w:pPr>
            <w:r>
              <w:rPr>
                <w:szCs w:val="26"/>
              </w:rPr>
              <w:t>Hiển thị lỗi: "</w:t>
            </w:r>
            <w:r>
              <w:rPr>
                <w:szCs w:val="26"/>
                <w:lang w:val="vi-VN"/>
              </w:rPr>
              <w:t>tên đăng nhập hoặc mật khẩu không đúng</w:t>
            </w:r>
            <w:r>
              <w:rPr>
                <w:szCs w:val="26"/>
              </w:rPr>
              <w:t>"</w:t>
            </w:r>
          </w:p>
        </w:tc>
        <w:tc>
          <w:tcPr>
            <w:tcW w:w="514" w:type="pct"/>
            <w:shd w:val="clear" w:color="auto" w:fill="FFFFFF" w:themeFill="background1"/>
          </w:tcPr>
          <w:p w14:paraId="1A21BEFE">
            <w:pPr>
              <w:widowControl w:val="0"/>
              <w:spacing w:before="240" w:line="360" w:lineRule="auto"/>
              <w:jc w:val="left"/>
              <w:rPr>
                <w:szCs w:val="26"/>
              </w:rPr>
            </w:pPr>
          </w:p>
        </w:tc>
      </w:tr>
      <w:tr w14:paraId="28CEE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5" w:hRule="atLeast"/>
        </w:trPr>
        <w:tc>
          <w:tcPr>
            <w:tcW w:w="530" w:type="pct"/>
          </w:tcPr>
          <w:p w14:paraId="776C4E85">
            <w:pPr>
              <w:widowControl w:val="0"/>
              <w:spacing w:before="240" w:line="360" w:lineRule="auto"/>
              <w:jc w:val="left"/>
              <w:rPr>
                <w:szCs w:val="26"/>
              </w:rPr>
            </w:pPr>
            <w:r>
              <w:rPr>
                <w:szCs w:val="26"/>
              </w:rPr>
              <w:t>TC07</w:t>
            </w:r>
          </w:p>
        </w:tc>
        <w:tc>
          <w:tcPr>
            <w:tcW w:w="666" w:type="pct"/>
          </w:tcPr>
          <w:p w14:paraId="14B1452D">
            <w:pPr>
              <w:widowControl w:val="0"/>
              <w:spacing w:before="240" w:line="360" w:lineRule="auto"/>
              <w:jc w:val="left"/>
              <w:rPr>
                <w:szCs w:val="26"/>
              </w:rPr>
            </w:pPr>
            <w:r>
              <w:rPr>
                <w:szCs w:val="26"/>
              </w:rPr>
              <w:t>Đăng nhập bỏ trống cả Email và Password</w:t>
            </w:r>
          </w:p>
        </w:tc>
        <w:tc>
          <w:tcPr>
            <w:tcW w:w="671" w:type="pct"/>
          </w:tcPr>
          <w:p w14:paraId="0B878970">
            <w:pPr>
              <w:widowControl w:val="0"/>
              <w:spacing w:before="240" w:line="360" w:lineRule="auto"/>
              <w:jc w:val="left"/>
              <w:rPr>
                <w:szCs w:val="26"/>
              </w:rPr>
            </w:pPr>
            <w:r>
              <w:rPr>
                <w:szCs w:val="26"/>
              </w:rPr>
              <w:t>Để trống cả 2 trường Email và Password</w:t>
            </w:r>
          </w:p>
        </w:tc>
        <w:tc>
          <w:tcPr>
            <w:tcW w:w="917" w:type="pct"/>
          </w:tcPr>
          <w:p w14:paraId="0CCC41B9">
            <w:pPr>
              <w:widowControl w:val="0"/>
              <w:spacing w:before="240" w:line="360" w:lineRule="auto"/>
              <w:jc w:val="left"/>
              <w:rPr>
                <w:szCs w:val="26"/>
              </w:rPr>
            </w:pPr>
            <w:r>
              <w:rPr>
                <w:szCs w:val="26"/>
              </w:rPr>
              <w:t xml:space="preserve">Email: </w:t>
            </w:r>
            <w:r>
              <w:rPr>
                <w:rStyle w:val="31"/>
                <w:szCs w:val="26"/>
              </w:rPr>
              <w:t>(blank)</w:t>
            </w:r>
            <w:r>
              <w:rPr>
                <w:szCs w:val="26"/>
              </w:rPr>
              <w:br w:type="textWrapping"/>
            </w:r>
            <w:r>
              <w:rPr>
                <w:szCs w:val="26"/>
              </w:rPr>
              <w:t xml:space="preserve">Password: </w:t>
            </w:r>
            <w:r>
              <w:rPr>
                <w:rStyle w:val="31"/>
                <w:szCs w:val="26"/>
              </w:rPr>
              <w:t>(blank)</w:t>
            </w:r>
          </w:p>
        </w:tc>
        <w:tc>
          <w:tcPr>
            <w:tcW w:w="840" w:type="pct"/>
          </w:tcPr>
          <w:p w14:paraId="65D55CA3">
            <w:pPr>
              <w:widowControl w:val="0"/>
              <w:spacing w:before="240" w:line="360" w:lineRule="auto"/>
              <w:jc w:val="left"/>
              <w:rPr>
                <w:szCs w:val="26"/>
              </w:rPr>
            </w:pPr>
            <w:r>
              <w:rPr>
                <w:szCs w:val="26"/>
              </w:rPr>
              <w:t>Hiển thị lỗi "</w:t>
            </w:r>
            <w:r>
              <w:rPr>
                <w:szCs w:val="26"/>
                <w:lang w:val="vi-VN"/>
              </w:rPr>
              <w:t xml:space="preserve">Vui lòng nhập đầy đủ thông tin </w:t>
            </w:r>
            <w:r>
              <w:rPr>
                <w:szCs w:val="26"/>
              </w:rPr>
              <w:t>." ở cả 2 trường</w:t>
            </w:r>
          </w:p>
        </w:tc>
        <w:tc>
          <w:tcPr>
            <w:tcW w:w="858" w:type="pct"/>
          </w:tcPr>
          <w:p w14:paraId="6A76B6C9">
            <w:pPr>
              <w:widowControl w:val="0"/>
              <w:spacing w:before="240" w:line="360" w:lineRule="auto"/>
              <w:jc w:val="left"/>
              <w:rPr>
                <w:szCs w:val="26"/>
              </w:rPr>
            </w:pPr>
            <w:r>
              <w:rPr>
                <w:szCs w:val="26"/>
              </w:rPr>
              <w:t>Hiển thị lỗi: "</w:t>
            </w:r>
            <w:r>
              <w:rPr>
                <w:szCs w:val="26"/>
                <w:lang w:val="vi-VN"/>
              </w:rPr>
              <w:t xml:space="preserve">Vui lòng nhập đầy đủ thông tin </w:t>
            </w:r>
            <w:r>
              <w:rPr>
                <w:szCs w:val="26"/>
              </w:rPr>
              <w:t>."</w:t>
            </w:r>
          </w:p>
        </w:tc>
        <w:tc>
          <w:tcPr>
            <w:tcW w:w="514" w:type="pct"/>
            <w:shd w:val="clear" w:color="auto" w:fill="FFFFFF" w:themeFill="background1"/>
          </w:tcPr>
          <w:p w14:paraId="210B4CEF">
            <w:pPr>
              <w:widowControl w:val="0"/>
              <w:spacing w:before="240" w:line="360" w:lineRule="auto"/>
              <w:jc w:val="left"/>
              <w:rPr>
                <w:szCs w:val="26"/>
              </w:rPr>
            </w:pPr>
            <w:r>
              <w:rPr>
                <w:szCs w:val="26"/>
              </w:rPr>
              <w:t>Pass</w:t>
            </w:r>
          </w:p>
        </w:tc>
      </w:tr>
    </w:tbl>
    <w:p w14:paraId="656A7565">
      <w:pPr>
        <w:pStyle w:val="4"/>
        <w:jc w:val="left"/>
      </w:pPr>
      <w:bookmarkStart w:id="418" w:name="_Toc153"/>
      <w:bookmarkStart w:id="419" w:name="_Toc217334566"/>
      <w:bookmarkStart w:id="420" w:name="_Toc21125"/>
      <w:bookmarkStart w:id="421" w:name="_Toc306"/>
      <w:r>
        <w:rPr>
          <w:rFonts w:hint="default"/>
          <w:lang w:val="vi-VN"/>
        </w:rPr>
        <w:t>4</w:t>
      </w:r>
      <w:r>
        <w:rPr>
          <w:lang w:val="vi-VN"/>
        </w:rPr>
        <w:t xml:space="preserve">.3.2 Chức năng </w:t>
      </w:r>
      <w:r>
        <w:t>Thêm sản phẩm mới</w:t>
      </w:r>
      <w:bookmarkEnd w:id="418"/>
      <w:bookmarkEnd w:id="419"/>
      <w:bookmarkEnd w:id="420"/>
      <w:bookmarkEnd w:id="421"/>
    </w:p>
    <w:p w14:paraId="7D2B33C2">
      <w:pPr>
        <w:pStyle w:val="253"/>
        <w:jc w:val="center"/>
        <w:rPr>
          <w:i/>
          <w:iCs/>
        </w:rPr>
      </w:pPr>
      <w:bookmarkStart w:id="422" w:name="_Toc16290"/>
      <w:bookmarkStart w:id="423" w:name="_Toc31847"/>
      <w:bookmarkStart w:id="424" w:name="_Toc16656"/>
      <w:bookmarkStart w:id="425" w:name="_Toc19458"/>
      <w:bookmarkStart w:id="426" w:name="_Toc2908"/>
      <w:bookmarkStart w:id="427" w:name="_Toc6044"/>
      <w:bookmarkStart w:id="428" w:name="_Toc27319"/>
      <w:bookmarkStart w:id="429" w:name="_Toc10138"/>
      <w:bookmarkStart w:id="430" w:name="_Toc32579"/>
      <w:bookmarkStart w:id="431" w:name="_Toc217334719"/>
      <w:r>
        <w:rPr>
          <w:i/>
          <w:iCs/>
        </w:rPr>
        <w:t xml:space="preserve">Bảng </w:t>
      </w:r>
      <w:r>
        <w:rPr>
          <w:rFonts w:hint="default"/>
          <w:i/>
          <w:iCs/>
          <w:lang w:val="vi-VN"/>
        </w:rPr>
        <w:t>4</w:t>
      </w:r>
      <w:r>
        <w:rPr>
          <w:i/>
          <w:iCs/>
        </w:rPr>
        <w:t>.2 Bảng</w:t>
      </w:r>
      <w:r>
        <w:rPr>
          <w:i/>
          <w:iCs/>
          <w:lang w:val="en-US"/>
        </w:rPr>
        <w:t xml:space="preserve"> kiểm thử</w:t>
      </w:r>
      <w:r>
        <w:rPr>
          <w:i/>
          <w:iCs/>
        </w:rPr>
        <w:t xml:space="preserve"> chức năng Thêm sản phẩm mới</w:t>
      </w:r>
      <w:bookmarkEnd w:id="422"/>
      <w:bookmarkEnd w:id="423"/>
      <w:bookmarkEnd w:id="424"/>
      <w:bookmarkEnd w:id="425"/>
      <w:bookmarkEnd w:id="426"/>
      <w:bookmarkEnd w:id="427"/>
      <w:bookmarkEnd w:id="428"/>
      <w:bookmarkEnd w:id="429"/>
      <w:bookmarkEnd w:id="430"/>
      <w:bookmarkEnd w:id="431"/>
    </w:p>
    <w:tbl>
      <w:tblPr>
        <w:tblStyle w:val="12"/>
        <w:tblW w:w="8688" w:type="dxa"/>
        <w:tblInd w:w="13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4"/>
        <w:gridCol w:w="1602"/>
        <w:gridCol w:w="2237"/>
        <w:gridCol w:w="1570"/>
        <w:gridCol w:w="1480"/>
        <w:gridCol w:w="895"/>
      </w:tblGrid>
      <w:tr w14:paraId="6446B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4" w:type="dxa"/>
            <w:shd w:val="clear" w:color="auto" w:fill="D7D7D7" w:themeFill="background1" w:themeFillShade="D8"/>
          </w:tcPr>
          <w:p w14:paraId="0E4EDB73">
            <w:pPr>
              <w:jc w:val="left"/>
              <w:rPr>
                <w:rFonts w:eastAsia="MS Mincho"/>
              </w:rPr>
            </w:pPr>
            <w:r>
              <w:rPr>
                <w:rFonts w:eastAsia="MS Mincho"/>
              </w:rPr>
              <w:t>Test Case ID</w:t>
            </w:r>
          </w:p>
        </w:tc>
        <w:tc>
          <w:tcPr>
            <w:tcW w:w="1602" w:type="dxa"/>
            <w:shd w:val="clear" w:color="auto" w:fill="D7D7D7" w:themeFill="background1" w:themeFillShade="D8"/>
          </w:tcPr>
          <w:p w14:paraId="4FD58234">
            <w:pPr>
              <w:jc w:val="left"/>
              <w:rPr>
                <w:rFonts w:eastAsia="MS Mincho"/>
              </w:rPr>
            </w:pPr>
            <w:r>
              <w:rPr>
                <w:rFonts w:eastAsia="MS Mincho"/>
              </w:rPr>
              <w:t>Test Case Description</w:t>
            </w:r>
          </w:p>
        </w:tc>
        <w:tc>
          <w:tcPr>
            <w:tcW w:w="2237" w:type="dxa"/>
            <w:shd w:val="clear" w:color="auto" w:fill="D7D7D7" w:themeFill="background1" w:themeFillShade="D8"/>
          </w:tcPr>
          <w:p w14:paraId="20ECB59F">
            <w:pPr>
              <w:jc w:val="left"/>
              <w:rPr>
                <w:rFonts w:eastAsia="MS Mincho"/>
              </w:rPr>
            </w:pPr>
            <w:r>
              <w:rPr>
                <w:rFonts w:eastAsia="MS Mincho"/>
              </w:rPr>
              <w:t>Test Data</w:t>
            </w:r>
          </w:p>
        </w:tc>
        <w:tc>
          <w:tcPr>
            <w:tcW w:w="1570" w:type="dxa"/>
            <w:shd w:val="clear" w:color="auto" w:fill="D7D7D7" w:themeFill="background1" w:themeFillShade="D8"/>
          </w:tcPr>
          <w:p w14:paraId="18471F88">
            <w:pPr>
              <w:jc w:val="left"/>
              <w:rPr>
                <w:rFonts w:eastAsia="MS Mincho"/>
              </w:rPr>
            </w:pPr>
            <w:r>
              <w:rPr>
                <w:rFonts w:eastAsia="MS Mincho"/>
              </w:rPr>
              <w:t>Expected Result</w:t>
            </w:r>
          </w:p>
        </w:tc>
        <w:tc>
          <w:tcPr>
            <w:tcW w:w="1480" w:type="dxa"/>
            <w:shd w:val="clear" w:color="auto" w:fill="D7D7D7" w:themeFill="background1" w:themeFillShade="D8"/>
          </w:tcPr>
          <w:p w14:paraId="313A925D">
            <w:pPr>
              <w:jc w:val="left"/>
              <w:rPr>
                <w:rFonts w:eastAsia="MS Mincho"/>
              </w:rPr>
            </w:pPr>
            <w:r>
              <w:rPr>
                <w:rFonts w:eastAsia="MS Mincho"/>
              </w:rPr>
              <w:t>Actual Result</w:t>
            </w:r>
          </w:p>
        </w:tc>
        <w:tc>
          <w:tcPr>
            <w:tcW w:w="895" w:type="dxa"/>
            <w:shd w:val="clear" w:color="auto" w:fill="D7D7D7" w:themeFill="background1" w:themeFillShade="D8"/>
          </w:tcPr>
          <w:p w14:paraId="6433F2CA">
            <w:pPr>
              <w:jc w:val="left"/>
              <w:rPr>
                <w:rFonts w:eastAsia="MS Mincho"/>
              </w:rPr>
            </w:pPr>
            <w:r>
              <w:rPr>
                <w:rFonts w:eastAsia="MS Mincho"/>
              </w:rPr>
              <w:t>Pass/Fail</w:t>
            </w:r>
          </w:p>
        </w:tc>
      </w:tr>
      <w:tr w14:paraId="748CB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4" w:type="dxa"/>
            <w:vAlign w:val="top"/>
          </w:tcPr>
          <w:p w14:paraId="20D156E8">
            <w:pPr>
              <w:widowControl w:val="0"/>
              <w:spacing w:before="240" w:line="360" w:lineRule="auto"/>
              <w:jc w:val="left"/>
              <w:rPr>
                <w:rFonts w:eastAsia="MS Mincho"/>
              </w:rPr>
            </w:pPr>
            <w:r>
              <w:rPr>
                <w:szCs w:val="26"/>
              </w:rPr>
              <w:t>TC01</w:t>
            </w:r>
          </w:p>
        </w:tc>
        <w:tc>
          <w:tcPr>
            <w:tcW w:w="1602" w:type="dxa"/>
          </w:tcPr>
          <w:p w14:paraId="0AA9B753">
            <w:pPr>
              <w:jc w:val="left"/>
              <w:rPr>
                <w:rFonts w:eastAsia="MS Mincho"/>
              </w:rPr>
            </w:pPr>
            <w:r>
              <w:rPr>
                <w:rFonts w:eastAsia="MS Mincho"/>
              </w:rPr>
              <w:t>Nhập đúng đủ thông tin</w:t>
            </w:r>
          </w:p>
        </w:tc>
        <w:tc>
          <w:tcPr>
            <w:tcW w:w="2237" w:type="dxa"/>
          </w:tcPr>
          <w:p w14:paraId="575651D2">
            <w:pPr>
              <w:jc w:val="left"/>
              <w:rPr>
                <w:rFonts w:eastAsia="MS Mincho"/>
              </w:rPr>
            </w:pPr>
            <w:r>
              <w:t>TenSanPham: "Thịt bò Mỹ Premium 500g", MoTa: "Thịt bò Mỹ loại premium, mềm, thơm, thích hợp cho steak và lẩu", GiaBan: "285000", Anh: "thit-bo.jpg",SoLuongTon: "120", XuatXu: "Hoa Kỳ", DonViTinh: "Goi", StartDate: "2025-01-01", EndDate: "2025-12-31", MaDanhMuc: "DM121137"</w:t>
            </w:r>
          </w:p>
        </w:tc>
        <w:tc>
          <w:tcPr>
            <w:tcW w:w="1570" w:type="dxa"/>
          </w:tcPr>
          <w:p w14:paraId="67355271">
            <w:pPr>
              <w:jc w:val="left"/>
              <w:rPr>
                <w:rFonts w:eastAsia="MS Mincho"/>
              </w:rPr>
            </w:pPr>
            <w:r>
              <w:rPr>
                <w:rFonts w:eastAsia="MS Mincho"/>
              </w:rPr>
              <w:t>Hiển thị thông báo : "</w:t>
            </w:r>
            <w:r>
              <w:rPr>
                <w:rFonts w:ascii="Consolas" w:hAnsi="Consolas" w:eastAsia="Times New Roman" w:cs="Courier New"/>
                <w:color w:val="A2FCA2"/>
                <w:sz w:val="18"/>
                <w:szCs w:val="18"/>
              </w:rPr>
              <w:t xml:space="preserve"> </w:t>
            </w:r>
            <w:r>
              <w:rPr>
                <w:rFonts w:eastAsia="MS Mincho"/>
              </w:rPr>
              <w:t>Thêm sản phẩm thành công ."</w:t>
            </w:r>
          </w:p>
        </w:tc>
        <w:tc>
          <w:tcPr>
            <w:tcW w:w="1480" w:type="dxa"/>
          </w:tcPr>
          <w:p w14:paraId="69DD9928">
            <w:pPr>
              <w:jc w:val="left"/>
              <w:rPr>
                <w:rFonts w:eastAsia="MS Mincho"/>
              </w:rPr>
            </w:pPr>
            <w:r>
              <w:rPr>
                <w:rFonts w:eastAsia="MS Mincho"/>
              </w:rPr>
              <w:t>Hiển thị thông báo : "</w:t>
            </w:r>
            <w:r>
              <w:rPr>
                <w:rFonts w:ascii="Consolas" w:hAnsi="Consolas" w:eastAsia="Times New Roman" w:cs="Courier New"/>
                <w:color w:val="A2FCA2"/>
                <w:sz w:val="18"/>
                <w:szCs w:val="18"/>
              </w:rPr>
              <w:t xml:space="preserve"> </w:t>
            </w:r>
            <w:r>
              <w:rPr>
                <w:rFonts w:eastAsia="MS Mincho"/>
              </w:rPr>
              <w:t>Thêm sản phẩm thành công ."</w:t>
            </w:r>
          </w:p>
        </w:tc>
        <w:tc>
          <w:tcPr>
            <w:tcW w:w="895" w:type="dxa"/>
            <w:shd w:val="clear" w:color="auto" w:fill="FFFFFF" w:themeFill="background1"/>
          </w:tcPr>
          <w:p w14:paraId="68FD5EFD">
            <w:pPr>
              <w:jc w:val="left"/>
              <w:rPr>
                <w:rFonts w:eastAsia="MS Mincho"/>
              </w:rPr>
            </w:pPr>
            <w:r>
              <w:rPr>
                <w:rFonts w:eastAsia="MS Mincho"/>
              </w:rPr>
              <w:t>Pass</w:t>
            </w:r>
          </w:p>
        </w:tc>
      </w:tr>
      <w:tr w14:paraId="1E78B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4" w:type="dxa"/>
            <w:vAlign w:val="top"/>
          </w:tcPr>
          <w:p w14:paraId="0308805E">
            <w:pPr>
              <w:widowControl w:val="0"/>
              <w:spacing w:before="240" w:line="360" w:lineRule="auto"/>
              <w:jc w:val="left"/>
              <w:rPr>
                <w:rFonts w:eastAsia="MS Mincho"/>
              </w:rPr>
            </w:pPr>
            <w:r>
              <w:rPr>
                <w:szCs w:val="26"/>
              </w:rPr>
              <w:t>TC02</w:t>
            </w:r>
          </w:p>
        </w:tc>
        <w:tc>
          <w:tcPr>
            <w:tcW w:w="1602" w:type="dxa"/>
          </w:tcPr>
          <w:p w14:paraId="654DF513">
            <w:pPr>
              <w:jc w:val="left"/>
              <w:rPr>
                <w:rFonts w:eastAsia="MS Mincho"/>
              </w:rPr>
            </w:pPr>
            <w:r>
              <w:rPr>
                <w:rFonts w:eastAsia="MS Mincho"/>
              </w:rPr>
              <w:t>Bỏ trống danh mục</w:t>
            </w:r>
          </w:p>
        </w:tc>
        <w:tc>
          <w:tcPr>
            <w:tcW w:w="2237" w:type="dxa"/>
          </w:tcPr>
          <w:p w14:paraId="1B3E86C9">
            <w:pPr>
              <w:jc w:val="left"/>
              <w:rPr>
                <w:rFonts w:eastAsia="MS Mincho"/>
              </w:rPr>
            </w:pPr>
            <w:r>
              <w:t>TenSanPham: "Thịt bò Mỹ Premium 500g", MoTa: "Thịt bò Mỹ loại premium, mềm, thơm, thích hợp cho steak và lẩu", GiaBan: "285000", Anh: "thit-bo.jpg",SoLuongTon: "120", XuatXu: "Hoa Kỳ", DonViTinh: "Goi", StartDate: "2025-01-01", EndDate: "2025-12-31", MaDanhMuc: "null"</w:t>
            </w:r>
          </w:p>
        </w:tc>
        <w:tc>
          <w:tcPr>
            <w:tcW w:w="1570" w:type="dxa"/>
          </w:tcPr>
          <w:p w14:paraId="5C13F58B">
            <w:pPr>
              <w:jc w:val="left"/>
              <w:rPr>
                <w:rFonts w:eastAsia="MS Mincho"/>
              </w:rPr>
            </w:pPr>
            <w:r>
              <w:rPr>
                <w:szCs w:val="26"/>
              </w:rPr>
              <w:t>Hiển thị lỗi "</w:t>
            </w:r>
            <w:r>
              <w:rPr>
                <w:szCs w:val="26"/>
                <w:lang w:val="vi-VN"/>
              </w:rPr>
              <w:t xml:space="preserve">Vui lòng nhập đầy đủ </w:t>
            </w:r>
            <w:r>
              <w:rPr>
                <w:szCs w:val="26"/>
              </w:rPr>
              <w:t>các trường bắt buộc</w:t>
            </w:r>
            <w:r>
              <w:rPr>
                <w:szCs w:val="26"/>
                <w:lang w:val="vi-VN"/>
              </w:rPr>
              <w:t xml:space="preserve"> </w:t>
            </w:r>
            <w:r>
              <w:rPr>
                <w:szCs w:val="26"/>
              </w:rPr>
              <w:t>."</w:t>
            </w:r>
          </w:p>
        </w:tc>
        <w:tc>
          <w:tcPr>
            <w:tcW w:w="1480" w:type="dxa"/>
          </w:tcPr>
          <w:p w14:paraId="243DC321">
            <w:pPr>
              <w:jc w:val="left"/>
              <w:rPr>
                <w:rFonts w:eastAsia="MS Mincho"/>
              </w:rPr>
            </w:pPr>
            <w:r>
              <w:rPr>
                <w:szCs w:val="26"/>
              </w:rPr>
              <w:t>Hiển thị lỗi "</w:t>
            </w:r>
            <w:r>
              <w:rPr>
                <w:szCs w:val="26"/>
                <w:lang w:val="vi-VN"/>
              </w:rPr>
              <w:t xml:space="preserve">Vui lòng nhập đầy đủ </w:t>
            </w:r>
            <w:r>
              <w:rPr>
                <w:szCs w:val="26"/>
              </w:rPr>
              <w:t>các trường bắt buộc</w:t>
            </w:r>
            <w:r>
              <w:rPr>
                <w:szCs w:val="26"/>
                <w:lang w:val="vi-VN"/>
              </w:rPr>
              <w:t xml:space="preserve"> </w:t>
            </w:r>
            <w:r>
              <w:rPr>
                <w:szCs w:val="26"/>
              </w:rPr>
              <w:t>."</w:t>
            </w:r>
          </w:p>
        </w:tc>
        <w:tc>
          <w:tcPr>
            <w:tcW w:w="895" w:type="dxa"/>
            <w:shd w:val="clear" w:color="auto" w:fill="FFFFFF" w:themeFill="background1"/>
          </w:tcPr>
          <w:p w14:paraId="41E0279D">
            <w:pPr>
              <w:jc w:val="left"/>
              <w:rPr>
                <w:rFonts w:eastAsia="MS Mincho"/>
              </w:rPr>
            </w:pPr>
            <w:r>
              <w:rPr>
                <w:rFonts w:eastAsia="MS Mincho"/>
              </w:rPr>
              <w:t>Pass</w:t>
            </w:r>
          </w:p>
        </w:tc>
      </w:tr>
      <w:tr w14:paraId="1E5A6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4" w:type="dxa"/>
            <w:vAlign w:val="top"/>
          </w:tcPr>
          <w:p w14:paraId="33C08FE0">
            <w:pPr>
              <w:widowControl w:val="0"/>
              <w:spacing w:before="240" w:line="360" w:lineRule="auto"/>
              <w:jc w:val="left"/>
              <w:rPr>
                <w:rFonts w:eastAsia="MS Mincho"/>
              </w:rPr>
            </w:pPr>
            <w:r>
              <w:rPr>
                <w:szCs w:val="26"/>
              </w:rPr>
              <w:t>TC03</w:t>
            </w:r>
          </w:p>
        </w:tc>
        <w:tc>
          <w:tcPr>
            <w:tcW w:w="1602" w:type="dxa"/>
          </w:tcPr>
          <w:p w14:paraId="03F23BFA">
            <w:pPr>
              <w:jc w:val="left"/>
              <w:rPr>
                <w:rFonts w:eastAsia="MS Mincho"/>
              </w:rPr>
            </w:pPr>
            <w:r>
              <w:rPr>
                <w:rFonts w:eastAsia="MS Mincho"/>
              </w:rPr>
              <w:t>Bỏ trống tên</w:t>
            </w:r>
          </w:p>
        </w:tc>
        <w:tc>
          <w:tcPr>
            <w:tcW w:w="2237" w:type="dxa"/>
          </w:tcPr>
          <w:p w14:paraId="7C6B4EBF">
            <w:pPr>
              <w:jc w:val="left"/>
              <w:rPr>
                <w:rFonts w:eastAsia="MS Mincho"/>
              </w:rPr>
            </w:pPr>
            <w:r>
              <w:t>TenSanPham: "null", MoTa: "Thịt bò Mỹ loại premium, mềm, thơm, thích hợp cho steak và lẩu", GiaBan: "285000", Anh: "thit-bo.jpg",SoLuongTon: "120", XuatXu: "Hoa Kỳ", DonViTinh: "Goi", StartDate: "2025-01-01", EndDate: "2025-12-31", MaDanhMuc: "DM121137"</w:t>
            </w:r>
          </w:p>
        </w:tc>
        <w:tc>
          <w:tcPr>
            <w:tcW w:w="1570" w:type="dxa"/>
          </w:tcPr>
          <w:p w14:paraId="4457FA14">
            <w:pPr>
              <w:jc w:val="left"/>
              <w:rPr>
                <w:rFonts w:eastAsia="MS Mincho"/>
              </w:rPr>
            </w:pPr>
            <w:r>
              <w:rPr>
                <w:szCs w:val="26"/>
              </w:rPr>
              <w:t>Hiển thị lỗi "</w:t>
            </w:r>
            <w:r>
              <w:rPr>
                <w:szCs w:val="26"/>
                <w:lang w:val="vi-VN"/>
              </w:rPr>
              <w:t xml:space="preserve">Vui lòng nhập đầy đủ </w:t>
            </w:r>
            <w:r>
              <w:rPr>
                <w:szCs w:val="26"/>
              </w:rPr>
              <w:t>các trường bắt buộc</w:t>
            </w:r>
            <w:r>
              <w:rPr>
                <w:szCs w:val="26"/>
                <w:lang w:val="vi-VN"/>
              </w:rPr>
              <w:t xml:space="preserve"> </w:t>
            </w:r>
            <w:r>
              <w:rPr>
                <w:szCs w:val="26"/>
              </w:rPr>
              <w:t>."</w:t>
            </w:r>
          </w:p>
        </w:tc>
        <w:tc>
          <w:tcPr>
            <w:tcW w:w="1480" w:type="dxa"/>
          </w:tcPr>
          <w:p w14:paraId="652E24FC">
            <w:pPr>
              <w:jc w:val="left"/>
              <w:rPr>
                <w:rFonts w:eastAsia="MS Mincho"/>
              </w:rPr>
            </w:pPr>
            <w:r>
              <w:rPr>
                <w:szCs w:val="26"/>
              </w:rPr>
              <w:t>Hiển thị lỗi "</w:t>
            </w:r>
            <w:r>
              <w:rPr>
                <w:szCs w:val="26"/>
                <w:lang w:val="vi-VN"/>
              </w:rPr>
              <w:t xml:space="preserve">Vui lòng nhập đầy đủ </w:t>
            </w:r>
            <w:r>
              <w:rPr>
                <w:szCs w:val="26"/>
              </w:rPr>
              <w:t>các trường bắt buộc</w:t>
            </w:r>
            <w:r>
              <w:rPr>
                <w:szCs w:val="26"/>
                <w:lang w:val="vi-VN"/>
              </w:rPr>
              <w:t xml:space="preserve"> </w:t>
            </w:r>
            <w:r>
              <w:rPr>
                <w:szCs w:val="26"/>
              </w:rPr>
              <w:t>."</w:t>
            </w:r>
          </w:p>
        </w:tc>
        <w:tc>
          <w:tcPr>
            <w:tcW w:w="895" w:type="dxa"/>
            <w:shd w:val="clear" w:color="auto" w:fill="FFFFFF" w:themeFill="background1"/>
          </w:tcPr>
          <w:p w14:paraId="54CD7867">
            <w:pPr>
              <w:jc w:val="left"/>
              <w:rPr>
                <w:rFonts w:eastAsia="MS Mincho"/>
              </w:rPr>
            </w:pPr>
            <w:r>
              <w:rPr>
                <w:rFonts w:eastAsia="MS Mincho"/>
              </w:rPr>
              <w:t>Pass</w:t>
            </w:r>
          </w:p>
        </w:tc>
      </w:tr>
      <w:tr w14:paraId="60274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4" w:type="dxa"/>
            <w:vAlign w:val="top"/>
          </w:tcPr>
          <w:p w14:paraId="675F4B62">
            <w:pPr>
              <w:widowControl w:val="0"/>
              <w:spacing w:before="240" w:line="360" w:lineRule="auto"/>
              <w:jc w:val="left"/>
              <w:rPr>
                <w:rFonts w:eastAsia="MS Mincho"/>
              </w:rPr>
            </w:pPr>
            <w:r>
              <w:rPr>
                <w:szCs w:val="26"/>
              </w:rPr>
              <w:t>TC04</w:t>
            </w:r>
          </w:p>
        </w:tc>
        <w:tc>
          <w:tcPr>
            <w:tcW w:w="1602" w:type="dxa"/>
          </w:tcPr>
          <w:p w14:paraId="480A50B7">
            <w:pPr>
              <w:jc w:val="left"/>
              <w:rPr>
                <w:rFonts w:eastAsia="MS Mincho"/>
              </w:rPr>
            </w:pPr>
            <w:r>
              <w:rPr>
                <w:rFonts w:eastAsia="MS Mincho"/>
              </w:rPr>
              <w:t>Bỏ trống ảnh sản phẩm</w:t>
            </w:r>
          </w:p>
        </w:tc>
        <w:tc>
          <w:tcPr>
            <w:tcW w:w="2237" w:type="dxa"/>
          </w:tcPr>
          <w:p w14:paraId="4A67C123">
            <w:pPr>
              <w:jc w:val="left"/>
              <w:rPr>
                <w:rFonts w:eastAsia="MS Mincho"/>
              </w:rPr>
            </w:pPr>
            <w:r>
              <w:t>TenSanPham: "Thịt bò Mỹ Premium 500g", MoTa: "Thịt bò Mỹ loại premium, mềm, thơm, thích hợp cho steak và lẩu", GiaBan: "285000", Anh: "null",SoLuongTon: "120", XuatXu: "Hoa Kỳ", DonViTinh: "Goi", StartDate: "2025-01-01", EndDate: "2025-12-31", MaDanhMuc: "DM121137"</w:t>
            </w:r>
          </w:p>
        </w:tc>
        <w:tc>
          <w:tcPr>
            <w:tcW w:w="1570" w:type="dxa"/>
          </w:tcPr>
          <w:p w14:paraId="35E36CB9">
            <w:pPr>
              <w:jc w:val="left"/>
              <w:rPr>
                <w:rFonts w:eastAsia="MS Mincho"/>
              </w:rPr>
            </w:pPr>
            <w:r>
              <w:rPr>
                <w:szCs w:val="26"/>
              </w:rPr>
              <w:t>Hiển thị lỗi "</w:t>
            </w:r>
            <w:r>
              <w:rPr>
                <w:szCs w:val="26"/>
                <w:lang w:val="vi-VN"/>
              </w:rPr>
              <w:t xml:space="preserve">Vui lòng nhập đầy đủ </w:t>
            </w:r>
            <w:r>
              <w:rPr>
                <w:szCs w:val="26"/>
              </w:rPr>
              <w:t>các trường bắt buộc</w:t>
            </w:r>
            <w:r>
              <w:rPr>
                <w:szCs w:val="26"/>
                <w:lang w:val="vi-VN"/>
              </w:rPr>
              <w:t xml:space="preserve"> </w:t>
            </w:r>
            <w:r>
              <w:rPr>
                <w:szCs w:val="26"/>
              </w:rPr>
              <w:t>."</w:t>
            </w:r>
          </w:p>
        </w:tc>
        <w:tc>
          <w:tcPr>
            <w:tcW w:w="1480" w:type="dxa"/>
          </w:tcPr>
          <w:p w14:paraId="0F805CF2">
            <w:pPr>
              <w:jc w:val="left"/>
              <w:rPr>
                <w:rFonts w:eastAsia="MS Mincho"/>
              </w:rPr>
            </w:pPr>
            <w:r>
              <w:rPr>
                <w:szCs w:val="26"/>
              </w:rPr>
              <w:t>Hiển thị lỗi "</w:t>
            </w:r>
            <w:r>
              <w:rPr>
                <w:szCs w:val="26"/>
                <w:lang w:val="vi-VN"/>
              </w:rPr>
              <w:t xml:space="preserve">Vui lòng nhập đầy đủ </w:t>
            </w:r>
            <w:r>
              <w:rPr>
                <w:szCs w:val="26"/>
              </w:rPr>
              <w:t>các trường bắt buộc</w:t>
            </w:r>
            <w:r>
              <w:rPr>
                <w:szCs w:val="26"/>
                <w:lang w:val="vi-VN"/>
              </w:rPr>
              <w:t xml:space="preserve"> </w:t>
            </w:r>
            <w:r>
              <w:rPr>
                <w:szCs w:val="26"/>
              </w:rPr>
              <w:t>."</w:t>
            </w:r>
          </w:p>
        </w:tc>
        <w:tc>
          <w:tcPr>
            <w:tcW w:w="895" w:type="dxa"/>
            <w:shd w:val="clear" w:color="auto" w:fill="FFFFFF" w:themeFill="background1"/>
          </w:tcPr>
          <w:p w14:paraId="04C0A13C">
            <w:pPr>
              <w:jc w:val="left"/>
              <w:rPr>
                <w:rFonts w:eastAsia="MS Mincho"/>
              </w:rPr>
            </w:pPr>
            <w:r>
              <w:rPr>
                <w:rFonts w:eastAsia="MS Mincho"/>
              </w:rPr>
              <w:t>Pass</w:t>
            </w:r>
          </w:p>
        </w:tc>
      </w:tr>
      <w:tr w14:paraId="29C2B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13" w:hRule="atLeast"/>
        </w:trPr>
        <w:tc>
          <w:tcPr>
            <w:tcW w:w="904" w:type="dxa"/>
            <w:vAlign w:val="top"/>
          </w:tcPr>
          <w:p w14:paraId="48707844">
            <w:pPr>
              <w:widowControl w:val="0"/>
              <w:spacing w:before="240" w:line="360" w:lineRule="auto"/>
              <w:jc w:val="left"/>
              <w:rPr>
                <w:rFonts w:eastAsia="MS Mincho"/>
              </w:rPr>
            </w:pPr>
            <w:r>
              <w:rPr>
                <w:szCs w:val="26"/>
              </w:rPr>
              <w:t>TC05</w:t>
            </w:r>
          </w:p>
        </w:tc>
        <w:tc>
          <w:tcPr>
            <w:tcW w:w="1602" w:type="dxa"/>
          </w:tcPr>
          <w:p w14:paraId="6F625536">
            <w:pPr>
              <w:jc w:val="left"/>
              <w:rPr>
                <w:rFonts w:eastAsia="MS Mincho"/>
              </w:rPr>
            </w:pPr>
            <w:r>
              <w:rPr>
                <w:rFonts w:eastAsia="MS Mincho"/>
              </w:rPr>
              <w:t>Bỏ trống giá</w:t>
            </w:r>
          </w:p>
        </w:tc>
        <w:tc>
          <w:tcPr>
            <w:tcW w:w="2237" w:type="dxa"/>
          </w:tcPr>
          <w:p w14:paraId="774A27CC">
            <w:pPr>
              <w:jc w:val="left"/>
              <w:rPr>
                <w:rFonts w:eastAsia="MS Mincho"/>
              </w:rPr>
            </w:pPr>
            <w:r>
              <w:t>TenSanPham: "Thịt bò Mỹ Premium 500g", MoTa: "Thịt bò Mỹ loại premium, mềm, thơm, thích hợp cho steak và lẩu", GiaBan: "null", Anh: "thit-bo.jpg",SoLuongTon: "120", XuatXu: "Hoa Kỳ", DonViTinh: "Goi", StartDate: "2025-01-01", EndDate: "2025-12-31", MaDanhMuc: "DM121137"</w:t>
            </w:r>
          </w:p>
        </w:tc>
        <w:tc>
          <w:tcPr>
            <w:tcW w:w="1570" w:type="dxa"/>
          </w:tcPr>
          <w:p w14:paraId="2851DBCD">
            <w:pPr>
              <w:jc w:val="left"/>
              <w:rPr>
                <w:rFonts w:eastAsia="MS Mincho"/>
              </w:rPr>
            </w:pPr>
            <w:r>
              <w:rPr>
                <w:szCs w:val="26"/>
              </w:rPr>
              <w:t>Hiển thị lỗi "</w:t>
            </w:r>
            <w:r>
              <w:rPr>
                <w:szCs w:val="26"/>
                <w:lang w:val="vi-VN"/>
              </w:rPr>
              <w:t xml:space="preserve">Vui lòng nhập đầy đủ </w:t>
            </w:r>
            <w:r>
              <w:rPr>
                <w:szCs w:val="26"/>
              </w:rPr>
              <w:t>các trường bắt buộc</w:t>
            </w:r>
            <w:r>
              <w:rPr>
                <w:szCs w:val="26"/>
                <w:lang w:val="vi-VN"/>
              </w:rPr>
              <w:t xml:space="preserve"> </w:t>
            </w:r>
            <w:r>
              <w:rPr>
                <w:szCs w:val="26"/>
              </w:rPr>
              <w:t>."</w:t>
            </w:r>
          </w:p>
        </w:tc>
        <w:tc>
          <w:tcPr>
            <w:tcW w:w="1480" w:type="dxa"/>
          </w:tcPr>
          <w:p w14:paraId="42085AE1">
            <w:pPr>
              <w:jc w:val="left"/>
              <w:rPr>
                <w:rFonts w:eastAsia="MS Mincho"/>
              </w:rPr>
            </w:pPr>
            <w:r>
              <w:rPr>
                <w:szCs w:val="26"/>
              </w:rPr>
              <w:t>Hiển thị lỗi "</w:t>
            </w:r>
            <w:r>
              <w:rPr>
                <w:szCs w:val="26"/>
                <w:lang w:val="vi-VN"/>
              </w:rPr>
              <w:t xml:space="preserve">Vui lòng nhập đầy đủ </w:t>
            </w:r>
            <w:r>
              <w:rPr>
                <w:szCs w:val="26"/>
              </w:rPr>
              <w:t>các trường bắt buộc</w:t>
            </w:r>
            <w:r>
              <w:rPr>
                <w:szCs w:val="26"/>
                <w:lang w:val="vi-VN"/>
              </w:rPr>
              <w:t xml:space="preserve"> </w:t>
            </w:r>
            <w:r>
              <w:rPr>
                <w:szCs w:val="26"/>
              </w:rPr>
              <w:t>."</w:t>
            </w:r>
          </w:p>
        </w:tc>
        <w:tc>
          <w:tcPr>
            <w:tcW w:w="895" w:type="dxa"/>
            <w:shd w:val="clear" w:color="auto" w:fill="FFFFFF" w:themeFill="background1"/>
          </w:tcPr>
          <w:p w14:paraId="0E27EF59">
            <w:pPr>
              <w:jc w:val="left"/>
              <w:rPr>
                <w:rFonts w:eastAsia="MS Mincho"/>
              </w:rPr>
            </w:pPr>
            <w:r>
              <w:rPr>
                <w:rFonts w:eastAsia="MS Mincho"/>
              </w:rPr>
              <w:t>Pass</w:t>
            </w:r>
          </w:p>
        </w:tc>
      </w:tr>
      <w:tr w14:paraId="2EC78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77" w:hRule="atLeast"/>
        </w:trPr>
        <w:tc>
          <w:tcPr>
            <w:tcW w:w="904" w:type="dxa"/>
            <w:vAlign w:val="top"/>
          </w:tcPr>
          <w:p w14:paraId="4A96B8BA">
            <w:pPr>
              <w:widowControl w:val="0"/>
              <w:spacing w:before="240" w:line="360" w:lineRule="auto"/>
              <w:jc w:val="left"/>
              <w:rPr>
                <w:rFonts w:eastAsia="MS Mincho"/>
              </w:rPr>
            </w:pPr>
            <w:r>
              <w:rPr>
                <w:szCs w:val="26"/>
              </w:rPr>
              <w:t>TC06</w:t>
            </w:r>
          </w:p>
        </w:tc>
        <w:tc>
          <w:tcPr>
            <w:tcW w:w="1602" w:type="dxa"/>
          </w:tcPr>
          <w:p w14:paraId="3AE57C7D">
            <w:pPr>
              <w:jc w:val="left"/>
              <w:rPr>
                <w:rFonts w:eastAsia="MS Mincho"/>
              </w:rPr>
            </w:pPr>
            <w:r>
              <w:rPr>
                <w:rFonts w:eastAsia="MS Mincho"/>
              </w:rPr>
              <w:t>Bỏ trống mô tả</w:t>
            </w:r>
          </w:p>
        </w:tc>
        <w:tc>
          <w:tcPr>
            <w:tcW w:w="2237" w:type="dxa"/>
          </w:tcPr>
          <w:p w14:paraId="38BAB63F">
            <w:pPr>
              <w:jc w:val="left"/>
              <w:rPr>
                <w:rFonts w:eastAsia="MS Mincho"/>
              </w:rPr>
            </w:pPr>
            <w:r>
              <w:t>TenSanPham: "Thịt bò Mỹ Premium 500g", MoTa: "null", GiaBan: "285000", Anh: "thit-bo.jpg",SoLuongTon: "120", XuatXu: "Hoa Kỳ", DonViTinh: "Goi", StartDate: "2025-01-01", EndDate: "2025-12-31", MaDanhMuc: "DM121137"</w:t>
            </w:r>
          </w:p>
        </w:tc>
        <w:tc>
          <w:tcPr>
            <w:tcW w:w="1570" w:type="dxa"/>
          </w:tcPr>
          <w:p w14:paraId="3CADE5F1">
            <w:pPr>
              <w:jc w:val="left"/>
              <w:rPr>
                <w:rFonts w:eastAsia="MS Mincho"/>
              </w:rPr>
            </w:pPr>
            <w:r>
              <w:rPr>
                <w:szCs w:val="26"/>
              </w:rPr>
              <w:t>Hiển thị lỗi "</w:t>
            </w:r>
            <w:r>
              <w:rPr>
                <w:szCs w:val="26"/>
                <w:lang w:val="vi-VN"/>
              </w:rPr>
              <w:t xml:space="preserve">Vui lòng nhập đầy đủ </w:t>
            </w:r>
            <w:r>
              <w:rPr>
                <w:szCs w:val="26"/>
              </w:rPr>
              <w:t>các trường bắt buộc</w:t>
            </w:r>
            <w:r>
              <w:rPr>
                <w:szCs w:val="26"/>
                <w:lang w:val="vi-VN"/>
              </w:rPr>
              <w:t xml:space="preserve"> </w:t>
            </w:r>
            <w:r>
              <w:rPr>
                <w:szCs w:val="26"/>
              </w:rPr>
              <w:t>."</w:t>
            </w:r>
          </w:p>
        </w:tc>
        <w:tc>
          <w:tcPr>
            <w:tcW w:w="1480" w:type="dxa"/>
          </w:tcPr>
          <w:p w14:paraId="3732FEF2">
            <w:pPr>
              <w:jc w:val="left"/>
              <w:rPr>
                <w:rFonts w:eastAsia="MS Mincho"/>
              </w:rPr>
            </w:pPr>
            <w:r>
              <w:rPr>
                <w:szCs w:val="26"/>
              </w:rPr>
              <w:t>Hiển thị lỗi "</w:t>
            </w:r>
            <w:r>
              <w:rPr>
                <w:szCs w:val="26"/>
                <w:lang w:val="vi-VN"/>
              </w:rPr>
              <w:t xml:space="preserve">Vui lòng nhập đầy đủ </w:t>
            </w:r>
            <w:r>
              <w:rPr>
                <w:szCs w:val="26"/>
              </w:rPr>
              <w:t>các trường bắt buộc</w:t>
            </w:r>
            <w:r>
              <w:rPr>
                <w:szCs w:val="26"/>
                <w:lang w:val="vi-VN"/>
              </w:rPr>
              <w:t xml:space="preserve"> </w:t>
            </w:r>
            <w:r>
              <w:rPr>
                <w:szCs w:val="26"/>
              </w:rPr>
              <w:t>."</w:t>
            </w:r>
          </w:p>
        </w:tc>
        <w:tc>
          <w:tcPr>
            <w:tcW w:w="895" w:type="dxa"/>
            <w:shd w:val="clear" w:color="auto" w:fill="FFFFFF" w:themeFill="background1"/>
          </w:tcPr>
          <w:p w14:paraId="5AD2473F">
            <w:pPr>
              <w:jc w:val="left"/>
              <w:rPr>
                <w:rFonts w:eastAsia="MS Mincho"/>
              </w:rPr>
            </w:pPr>
            <w:r>
              <w:rPr>
                <w:rFonts w:eastAsia="MS Mincho"/>
              </w:rPr>
              <w:t>Pass</w:t>
            </w:r>
          </w:p>
        </w:tc>
      </w:tr>
    </w:tbl>
    <w:p w14:paraId="2915A164">
      <w:pPr>
        <w:pStyle w:val="4"/>
        <w:jc w:val="left"/>
      </w:pPr>
      <w:bookmarkStart w:id="432" w:name="_Toc217334568"/>
      <w:bookmarkStart w:id="433" w:name="_Toc32636"/>
      <w:bookmarkStart w:id="434" w:name="_Toc2214"/>
      <w:bookmarkStart w:id="435" w:name="_Toc25472"/>
      <w:r>
        <w:rPr>
          <w:rFonts w:hint="default"/>
          <w:lang w:val="vi-VN"/>
        </w:rPr>
        <w:t>4</w:t>
      </w:r>
      <w:r>
        <w:rPr>
          <w:lang w:val="vi-VN"/>
        </w:rPr>
        <w:t>.3.</w:t>
      </w:r>
      <w:r>
        <w:rPr>
          <w:rFonts w:hint="default"/>
          <w:lang w:val="vi-VN"/>
        </w:rPr>
        <w:t>3</w:t>
      </w:r>
      <w:r>
        <w:rPr>
          <w:lang w:val="vi-VN"/>
        </w:rPr>
        <w:t xml:space="preserve"> </w:t>
      </w:r>
      <w:r>
        <w:t>Chức năng Thêm mã giảm giá</w:t>
      </w:r>
      <w:bookmarkEnd w:id="432"/>
      <w:bookmarkEnd w:id="433"/>
      <w:bookmarkEnd w:id="434"/>
      <w:bookmarkEnd w:id="435"/>
    </w:p>
    <w:p w14:paraId="7B25D492">
      <w:pPr>
        <w:pStyle w:val="253"/>
        <w:jc w:val="center"/>
        <w:rPr>
          <w:rFonts w:hint="default"/>
          <w:i/>
          <w:iCs/>
          <w:lang w:val="vi-VN"/>
        </w:rPr>
      </w:pPr>
      <w:bookmarkStart w:id="436" w:name="_Toc12446"/>
      <w:bookmarkStart w:id="437" w:name="_Toc22037"/>
      <w:bookmarkStart w:id="438" w:name="_Toc4190"/>
      <w:r>
        <w:rPr>
          <w:i/>
          <w:iCs/>
        </w:rPr>
        <w:t xml:space="preserve">Bảng </w:t>
      </w:r>
      <w:r>
        <w:rPr>
          <w:rFonts w:hint="default"/>
          <w:i/>
          <w:iCs/>
          <w:lang w:val="vi-VN"/>
        </w:rPr>
        <w:t>4</w:t>
      </w:r>
      <w:r>
        <w:rPr>
          <w:i/>
          <w:iCs/>
        </w:rPr>
        <w:t>.</w:t>
      </w:r>
      <w:r>
        <w:rPr>
          <w:rFonts w:hint="default"/>
          <w:i/>
          <w:iCs/>
          <w:lang w:val="vi-VN"/>
        </w:rPr>
        <w:t>3</w:t>
      </w:r>
      <w:r>
        <w:rPr>
          <w:i/>
          <w:iCs/>
        </w:rPr>
        <w:t xml:space="preserve"> Bảng</w:t>
      </w:r>
      <w:r>
        <w:rPr>
          <w:i/>
          <w:iCs/>
          <w:lang w:val="en-US"/>
        </w:rPr>
        <w:t xml:space="preserve"> kiểm thử</w:t>
      </w:r>
      <w:r>
        <w:rPr>
          <w:i/>
          <w:iCs/>
        </w:rPr>
        <w:t xml:space="preserve"> chức năng</w:t>
      </w:r>
      <w:r>
        <w:rPr>
          <w:i/>
          <w:iCs/>
          <w:lang w:val="en-US"/>
        </w:rPr>
        <w:t xml:space="preserve"> </w:t>
      </w:r>
      <w:r>
        <w:rPr>
          <w:rFonts w:hint="default"/>
          <w:i/>
          <w:iCs/>
          <w:lang w:val="vi-VN"/>
        </w:rPr>
        <w:t>Thêm mã giảm giá</w:t>
      </w:r>
      <w:bookmarkEnd w:id="436"/>
      <w:bookmarkEnd w:id="437"/>
      <w:bookmarkEnd w:id="438"/>
    </w:p>
    <w:tbl>
      <w:tblPr>
        <w:tblStyle w:val="12"/>
        <w:tblW w:w="8713" w:type="dxa"/>
        <w:tblInd w:w="1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8"/>
        <w:gridCol w:w="1530"/>
        <w:gridCol w:w="2265"/>
        <w:gridCol w:w="1572"/>
        <w:gridCol w:w="1443"/>
        <w:gridCol w:w="915"/>
      </w:tblGrid>
      <w:tr w14:paraId="178BF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shd w:val="clear" w:color="auto" w:fill="D7D7D7" w:themeFill="background1" w:themeFillShade="D8"/>
          </w:tcPr>
          <w:p w14:paraId="1750F6AE">
            <w:pPr>
              <w:jc w:val="left"/>
              <w:rPr>
                <w:rFonts w:eastAsia="MS Mincho"/>
              </w:rPr>
            </w:pPr>
            <w:r>
              <w:rPr>
                <w:rFonts w:eastAsia="MS Mincho"/>
              </w:rPr>
              <w:t>Test Case ID</w:t>
            </w:r>
          </w:p>
        </w:tc>
        <w:tc>
          <w:tcPr>
            <w:tcW w:w="1530" w:type="dxa"/>
            <w:shd w:val="clear" w:color="auto" w:fill="D7D7D7" w:themeFill="background1" w:themeFillShade="D8"/>
          </w:tcPr>
          <w:p w14:paraId="29DE6C00">
            <w:pPr>
              <w:jc w:val="left"/>
              <w:rPr>
                <w:rFonts w:eastAsia="MS Mincho"/>
              </w:rPr>
            </w:pPr>
            <w:r>
              <w:rPr>
                <w:rFonts w:eastAsia="MS Mincho"/>
              </w:rPr>
              <w:t>Test Case Description</w:t>
            </w:r>
          </w:p>
        </w:tc>
        <w:tc>
          <w:tcPr>
            <w:tcW w:w="2265" w:type="dxa"/>
            <w:shd w:val="clear" w:color="auto" w:fill="D7D7D7" w:themeFill="background1" w:themeFillShade="D8"/>
          </w:tcPr>
          <w:p w14:paraId="2767E668">
            <w:pPr>
              <w:jc w:val="left"/>
              <w:rPr>
                <w:rFonts w:eastAsia="MS Mincho"/>
              </w:rPr>
            </w:pPr>
            <w:r>
              <w:rPr>
                <w:rFonts w:eastAsia="MS Mincho"/>
              </w:rPr>
              <w:t xml:space="preserve">Test Data </w:t>
            </w:r>
            <w:r>
              <w:t>(Dữ liệu Nhập)</w:t>
            </w:r>
          </w:p>
        </w:tc>
        <w:tc>
          <w:tcPr>
            <w:tcW w:w="1572" w:type="dxa"/>
            <w:shd w:val="clear" w:color="auto" w:fill="D7D7D7" w:themeFill="background1" w:themeFillShade="D8"/>
          </w:tcPr>
          <w:p w14:paraId="1B8B6DCA">
            <w:pPr>
              <w:jc w:val="left"/>
              <w:rPr>
                <w:rFonts w:eastAsia="MS Mincho"/>
              </w:rPr>
            </w:pPr>
            <w:r>
              <w:rPr>
                <w:rFonts w:eastAsia="MS Mincho"/>
              </w:rPr>
              <w:t xml:space="preserve">Expected Result </w:t>
            </w:r>
            <w:r>
              <w:t>(Kết quả mong đợi)</w:t>
            </w:r>
          </w:p>
        </w:tc>
        <w:tc>
          <w:tcPr>
            <w:tcW w:w="1443" w:type="dxa"/>
            <w:shd w:val="clear" w:color="auto" w:fill="D7D7D7" w:themeFill="background1" w:themeFillShade="D8"/>
          </w:tcPr>
          <w:p w14:paraId="2487125B">
            <w:pPr>
              <w:jc w:val="left"/>
              <w:rPr>
                <w:rFonts w:eastAsia="MS Mincho"/>
              </w:rPr>
            </w:pPr>
            <w:r>
              <w:rPr>
                <w:rFonts w:eastAsia="MS Mincho"/>
              </w:rPr>
              <w:t>Actual Result</w:t>
            </w:r>
          </w:p>
        </w:tc>
        <w:tc>
          <w:tcPr>
            <w:tcW w:w="915" w:type="dxa"/>
            <w:shd w:val="clear" w:color="auto" w:fill="D7D7D7" w:themeFill="background1" w:themeFillShade="D8"/>
          </w:tcPr>
          <w:p w14:paraId="7D6D8F5C">
            <w:pPr>
              <w:jc w:val="left"/>
              <w:rPr>
                <w:rFonts w:eastAsia="MS Mincho"/>
              </w:rPr>
            </w:pPr>
            <w:r>
              <w:rPr>
                <w:rFonts w:eastAsia="MS Mincho"/>
              </w:rPr>
              <w:t>Pass/Fail</w:t>
            </w:r>
          </w:p>
        </w:tc>
      </w:tr>
      <w:tr w14:paraId="63AE5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vAlign w:val="top"/>
          </w:tcPr>
          <w:p w14:paraId="04D2DE41">
            <w:pPr>
              <w:widowControl w:val="0"/>
              <w:spacing w:before="240" w:line="360" w:lineRule="auto"/>
              <w:jc w:val="left"/>
              <w:rPr>
                <w:rFonts w:eastAsia="MS Mincho"/>
              </w:rPr>
            </w:pPr>
            <w:r>
              <w:rPr>
                <w:szCs w:val="26"/>
              </w:rPr>
              <w:t>TC01</w:t>
            </w:r>
          </w:p>
        </w:tc>
        <w:tc>
          <w:tcPr>
            <w:tcW w:w="1530" w:type="dxa"/>
          </w:tcPr>
          <w:p w14:paraId="652EBFA1">
            <w:pPr>
              <w:jc w:val="left"/>
              <w:rPr>
                <w:rFonts w:eastAsia="MS Mincho"/>
              </w:rPr>
            </w:pPr>
            <w:r>
              <w:rPr>
                <w:bCs/>
              </w:rPr>
              <w:t>Thêm mới thành công</w:t>
            </w:r>
            <w:r>
              <w:t xml:space="preserve"> (Happy Path)</w:t>
            </w:r>
          </w:p>
        </w:tc>
        <w:tc>
          <w:tcPr>
            <w:tcW w:w="2265" w:type="dxa"/>
          </w:tcPr>
          <w:p w14:paraId="00496ED8">
            <w:pPr>
              <w:jc w:val="left"/>
              <w:rPr>
                <w:rFonts w:eastAsia="MS Mincho"/>
              </w:rPr>
            </w:pPr>
            <w:r>
              <w:rPr>
                <w:bCs/>
              </w:rPr>
              <w:t>Mã giảm giá:</w:t>
            </w:r>
            <w:r>
              <w:t xml:space="preserve"> "SALE30", </w:t>
            </w:r>
            <w:r>
              <w:rPr>
                <w:bCs/>
              </w:rPr>
              <w:t>Giá trị:</w:t>
            </w:r>
            <w:r>
              <w:t xml:space="preserve"> "30000" (VND), </w:t>
            </w:r>
            <w:r>
              <w:rPr>
                <w:bCs/>
              </w:rPr>
              <w:t>Mô tả:</w:t>
            </w:r>
            <w:r>
              <w:t xml:space="preserve"> "Giảm giá 30k cho đơn hàng trên 150k"</w:t>
            </w:r>
          </w:p>
        </w:tc>
        <w:tc>
          <w:tcPr>
            <w:tcW w:w="1572" w:type="dxa"/>
          </w:tcPr>
          <w:p w14:paraId="132D4ADC">
            <w:pPr>
              <w:jc w:val="left"/>
              <w:rPr>
                <w:rFonts w:eastAsia="MS Mincho"/>
              </w:rPr>
            </w:pPr>
            <w:r>
              <w:t>Hiển thị thông báo: "Thêm mã giảm giá thành công." Mã giảm giá xuất hiện trong danh sách.</w:t>
            </w:r>
          </w:p>
        </w:tc>
        <w:tc>
          <w:tcPr>
            <w:tcW w:w="1443" w:type="dxa"/>
          </w:tcPr>
          <w:p w14:paraId="13009509">
            <w:pPr>
              <w:jc w:val="left"/>
              <w:rPr>
                <w:rFonts w:eastAsia="MS Mincho"/>
              </w:rPr>
            </w:pPr>
            <w:r>
              <w:t>Hiển thị thông báo: "Thêm mã giảm giá thành công." Mã giảm giá xuất hiện trong danh sách.</w:t>
            </w:r>
          </w:p>
        </w:tc>
        <w:tc>
          <w:tcPr>
            <w:tcW w:w="915" w:type="dxa"/>
            <w:shd w:val="clear" w:color="auto" w:fill="FFFFFF" w:themeFill="background1"/>
          </w:tcPr>
          <w:p w14:paraId="3A89EC2C">
            <w:pPr>
              <w:jc w:val="left"/>
              <w:rPr>
                <w:rFonts w:eastAsia="MS Mincho"/>
              </w:rPr>
            </w:pPr>
            <w:r>
              <w:rPr>
                <w:rFonts w:eastAsia="MS Mincho"/>
              </w:rPr>
              <w:t>Pass</w:t>
            </w:r>
          </w:p>
        </w:tc>
      </w:tr>
      <w:tr w14:paraId="6E810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vAlign w:val="top"/>
          </w:tcPr>
          <w:p w14:paraId="1DC70559">
            <w:pPr>
              <w:widowControl w:val="0"/>
              <w:spacing w:before="240" w:line="360" w:lineRule="auto"/>
              <w:jc w:val="left"/>
              <w:rPr>
                <w:rFonts w:eastAsia="MS Mincho"/>
              </w:rPr>
            </w:pPr>
            <w:r>
              <w:rPr>
                <w:szCs w:val="26"/>
              </w:rPr>
              <w:t>TC02</w:t>
            </w:r>
          </w:p>
        </w:tc>
        <w:tc>
          <w:tcPr>
            <w:tcW w:w="1530" w:type="dxa"/>
          </w:tcPr>
          <w:p w14:paraId="310950C1">
            <w:pPr>
              <w:jc w:val="left"/>
              <w:rPr>
                <w:rFonts w:eastAsia="MS Mincho"/>
              </w:rPr>
            </w:pPr>
            <w:r>
              <w:rPr>
                <w:bCs/>
              </w:rPr>
              <w:t>Bỏ trống trường Mã giảm giá</w:t>
            </w:r>
            <w:r>
              <w:t xml:space="preserve"> (Bắt buộc)</w:t>
            </w:r>
          </w:p>
        </w:tc>
        <w:tc>
          <w:tcPr>
            <w:tcW w:w="2265" w:type="dxa"/>
          </w:tcPr>
          <w:p w14:paraId="13275643">
            <w:pPr>
              <w:jc w:val="left"/>
              <w:rPr>
                <w:rFonts w:eastAsia="MS Mincho"/>
              </w:rPr>
            </w:pPr>
            <w:r>
              <w:rPr>
                <w:bCs/>
              </w:rPr>
              <w:t>Mã giảm giá:</w:t>
            </w:r>
            <w:r>
              <w:t xml:space="preserve"> (Bỏ trống), </w:t>
            </w:r>
            <w:r>
              <w:rPr>
                <w:bCs/>
              </w:rPr>
              <w:t>Giá trị:</w:t>
            </w:r>
            <w:r>
              <w:t xml:space="preserve"> "20000", </w:t>
            </w:r>
            <w:r>
              <w:rPr>
                <w:bCs/>
              </w:rPr>
              <w:t>Mô tả:</w:t>
            </w:r>
            <w:r>
              <w:t xml:space="preserve"> "Giảm 20k"</w:t>
            </w:r>
          </w:p>
        </w:tc>
        <w:tc>
          <w:tcPr>
            <w:tcW w:w="1572" w:type="dxa"/>
          </w:tcPr>
          <w:p w14:paraId="09D3DF15">
            <w:pPr>
              <w:jc w:val="left"/>
              <w:rPr>
                <w:rFonts w:eastAsia="MS Mincho"/>
              </w:rPr>
            </w:pPr>
            <w:r>
              <w:t>Hiển thị thông báo lỗi: "Vui lòng nhập đầy đủ thông tin". Dữ liệu không được lưu.</w:t>
            </w:r>
          </w:p>
        </w:tc>
        <w:tc>
          <w:tcPr>
            <w:tcW w:w="1443" w:type="dxa"/>
          </w:tcPr>
          <w:p w14:paraId="0D75BA3F">
            <w:pPr>
              <w:jc w:val="left"/>
              <w:rPr>
                <w:rFonts w:eastAsia="MS Mincho"/>
              </w:rPr>
            </w:pPr>
            <w:r>
              <w:t>Hiển thị thông báo lỗi: "Vui lòng nhập đầy đủ thông tin". Dữ liệu không được lưu.</w:t>
            </w:r>
          </w:p>
        </w:tc>
        <w:tc>
          <w:tcPr>
            <w:tcW w:w="915" w:type="dxa"/>
            <w:shd w:val="clear" w:color="auto" w:fill="FFFFFF" w:themeFill="background1"/>
          </w:tcPr>
          <w:p w14:paraId="5240D302">
            <w:pPr>
              <w:jc w:val="left"/>
              <w:rPr>
                <w:rFonts w:eastAsia="MS Mincho"/>
              </w:rPr>
            </w:pPr>
            <w:r>
              <w:rPr>
                <w:rFonts w:eastAsia="MS Mincho"/>
              </w:rPr>
              <w:t>Pass</w:t>
            </w:r>
          </w:p>
        </w:tc>
      </w:tr>
      <w:tr w14:paraId="053BE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vAlign w:val="top"/>
          </w:tcPr>
          <w:p w14:paraId="183D3597">
            <w:pPr>
              <w:widowControl w:val="0"/>
              <w:spacing w:before="240" w:line="360" w:lineRule="auto"/>
              <w:jc w:val="left"/>
              <w:rPr>
                <w:rFonts w:eastAsia="MS Mincho"/>
              </w:rPr>
            </w:pPr>
            <w:r>
              <w:rPr>
                <w:szCs w:val="26"/>
              </w:rPr>
              <w:t>TC03</w:t>
            </w:r>
          </w:p>
        </w:tc>
        <w:tc>
          <w:tcPr>
            <w:tcW w:w="1530" w:type="dxa"/>
          </w:tcPr>
          <w:p w14:paraId="0AD32489">
            <w:pPr>
              <w:jc w:val="left"/>
              <w:rPr>
                <w:rFonts w:eastAsia="MS Mincho"/>
              </w:rPr>
            </w:pPr>
            <w:r>
              <w:rPr>
                <w:bCs/>
              </w:rPr>
              <w:t>Kiểm tra Giá trị</w:t>
            </w:r>
            <w:r>
              <w:t xml:space="preserve"> (Không hợp lệ - Số âm)</w:t>
            </w:r>
          </w:p>
        </w:tc>
        <w:tc>
          <w:tcPr>
            <w:tcW w:w="2265" w:type="dxa"/>
          </w:tcPr>
          <w:p w14:paraId="2C830CE8">
            <w:pPr>
              <w:jc w:val="left"/>
              <w:rPr>
                <w:rFonts w:eastAsia="MS Mincho"/>
              </w:rPr>
            </w:pPr>
            <w:r>
              <w:rPr>
                <w:bCs/>
              </w:rPr>
              <w:t>Mã giảm giá:</w:t>
            </w:r>
            <w:r>
              <w:t xml:space="preserve"> "TESTNEG", </w:t>
            </w:r>
            <w:r>
              <w:rPr>
                <w:bCs/>
              </w:rPr>
              <w:t>Giá trị:</w:t>
            </w:r>
            <w:r>
              <w:t xml:space="preserve"> "-10000", </w:t>
            </w:r>
            <w:r>
              <w:rPr>
                <w:bCs/>
              </w:rPr>
              <w:t>Mô tả:</w:t>
            </w:r>
            <w:r>
              <w:t xml:space="preserve"> "Giảm giá lỗi"</w:t>
            </w:r>
          </w:p>
        </w:tc>
        <w:tc>
          <w:tcPr>
            <w:tcW w:w="1572" w:type="dxa"/>
          </w:tcPr>
          <w:p w14:paraId="2AD65FAD">
            <w:pPr>
              <w:jc w:val="left"/>
              <w:rPr>
                <w:rFonts w:eastAsia="MS Mincho"/>
              </w:rPr>
            </w:pPr>
            <w:r>
              <w:t>Hiển thị thông báo lỗi: "Giá trị phải là số dương." Dữ liệu không được lưu.</w:t>
            </w:r>
          </w:p>
        </w:tc>
        <w:tc>
          <w:tcPr>
            <w:tcW w:w="1443" w:type="dxa"/>
          </w:tcPr>
          <w:p w14:paraId="28C9E099">
            <w:pPr>
              <w:jc w:val="left"/>
              <w:rPr>
                <w:rFonts w:eastAsia="MS Mincho"/>
              </w:rPr>
            </w:pPr>
            <w:r>
              <w:rPr>
                <w:rFonts w:eastAsia="MS Mincho"/>
              </w:rPr>
              <w:t>Không báo lỗi, mã vẫn được thêm với dữ liệu âm đã nhập</w:t>
            </w:r>
          </w:p>
        </w:tc>
        <w:tc>
          <w:tcPr>
            <w:tcW w:w="915" w:type="dxa"/>
            <w:shd w:val="clear" w:color="auto" w:fill="FFFFFF" w:themeFill="background1"/>
          </w:tcPr>
          <w:p w14:paraId="4CFFD093">
            <w:pPr>
              <w:jc w:val="left"/>
              <w:rPr>
                <w:rFonts w:eastAsia="MS Mincho"/>
              </w:rPr>
            </w:pPr>
            <w:r>
              <w:rPr>
                <w:rFonts w:eastAsia="MS Mincho"/>
              </w:rPr>
              <w:t>Fail</w:t>
            </w:r>
          </w:p>
        </w:tc>
      </w:tr>
      <w:tr w14:paraId="584B3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vAlign w:val="top"/>
          </w:tcPr>
          <w:p w14:paraId="6D2A58D6">
            <w:pPr>
              <w:widowControl w:val="0"/>
              <w:spacing w:before="240" w:line="360" w:lineRule="auto"/>
              <w:jc w:val="left"/>
              <w:rPr>
                <w:rFonts w:eastAsia="MS Mincho"/>
              </w:rPr>
            </w:pPr>
            <w:r>
              <w:rPr>
                <w:szCs w:val="26"/>
              </w:rPr>
              <w:t>TC04</w:t>
            </w:r>
          </w:p>
        </w:tc>
        <w:tc>
          <w:tcPr>
            <w:tcW w:w="1530" w:type="dxa"/>
          </w:tcPr>
          <w:p w14:paraId="4012C86F">
            <w:pPr>
              <w:jc w:val="left"/>
              <w:rPr>
                <w:rFonts w:eastAsia="MS Mincho"/>
              </w:rPr>
            </w:pPr>
            <w:r>
              <w:rPr>
                <w:bCs/>
              </w:rPr>
              <w:t>Mã giảm giá đã tồn tại</w:t>
            </w:r>
            <w:r>
              <w:t xml:space="preserve"> (Trùng lặp)</w:t>
            </w:r>
          </w:p>
        </w:tc>
        <w:tc>
          <w:tcPr>
            <w:tcW w:w="2265" w:type="dxa"/>
          </w:tcPr>
          <w:p w14:paraId="794B4BF4">
            <w:pPr>
              <w:jc w:val="left"/>
              <w:rPr>
                <w:rFonts w:eastAsia="MS Mincho"/>
              </w:rPr>
            </w:pPr>
            <w:r>
              <w:rPr>
                <w:bCs/>
              </w:rPr>
              <w:t>Mã giảm giá:</w:t>
            </w:r>
            <w:r>
              <w:t xml:space="preserve"> "SALE20" (Giả sử mã này đã có như trong ảnh), </w:t>
            </w:r>
            <w:r>
              <w:rPr>
                <w:bCs/>
              </w:rPr>
              <w:t>Giá trị:</w:t>
            </w:r>
            <w:r>
              <w:t xml:space="preserve"> "15000", </w:t>
            </w:r>
            <w:r>
              <w:rPr>
                <w:bCs/>
              </w:rPr>
              <w:t>Mô tả:</w:t>
            </w:r>
            <w:r>
              <w:t xml:space="preserve"> "Test trùng"</w:t>
            </w:r>
          </w:p>
        </w:tc>
        <w:tc>
          <w:tcPr>
            <w:tcW w:w="1572" w:type="dxa"/>
          </w:tcPr>
          <w:p w14:paraId="24781A47">
            <w:pPr>
              <w:jc w:val="left"/>
              <w:rPr>
                <w:rFonts w:eastAsia="MS Mincho"/>
              </w:rPr>
            </w:pPr>
            <w:r>
              <w:t>Hiển thị thông báo lỗi: "Mã giảm giá đã tồn tại. Vui lòng chọn mã khác." Dữ liệu không được lưu.</w:t>
            </w:r>
          </w:p>
        </w:tc>
        <w:tc>
          <w:tcPr>
            <w:tcW w:w="1443" w:type="dxa"/>
          </w:tcPr>
          <w:p w14:paraId="7080F16B">
            <w:pPr>
              <w:jc w:val="left"/>
              <w:rPr>
                <w:rFonts w:eastAsia="MS Mincho"/>
              </w:rPr>
            </w:pPr>
            <w:r>
              <w:rPr>
                <w:rFonts w:eastAsia="MS Mincho"/>
              </w:rPr>
              <w:t>Không báo lỗi, mã trùng với mã cũ vẫn được thêm vào.</w:t>
            </w:r>
          </w:p>
        </w:tc>
        <w:tc>
          <w:tcPr>
            <w:tcW w:w="915" w:type="dxa"/>
            <w:shd w:val="clear" w:color="auto" w:fill="FFFFFF" w:themeFill="background1"/>
          </w:tcPr>
          <w:p w14:paraId="0E7C7168">
            <w:pPr>
              <w:jc w:val="left"/>
              <w:rPr>
                <w:rFonts w:eastAsia="MS Mincho"/>
              </w:rPr>
            </w:pPr>
            <w:r>
              <w:rPr>
                <w:rFonts w:eastAsia="MS Mincho"/>
              </w:rPr>
              <w:t>Fail</w:t>
            </w:r>
          </w:p>
        </w:tc>
      </w:tr>
      <w:tr w14:paraId="6220A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vAlign w:val="top"/>
          </w:tcPr>
          <w:p w14:paraId="47D5DC5E">
            <w:pPr>
              <w:widowControl w:val="0"/>
              <w:spacing w:before="240" w:line="360" w:lineRule="auto"/>
              <w:jc w:val="left"/>
              <w:rPr>
                <w:rFonts w:eastAsia="MS Mincho"/>
              </w:rPr>
            </w:pPr>
            <w:r>
              <w:rPr>
                <w:szCs w:val="26"/>
              </w:rPr>
              <w:t>TC05</w:t>
            </w:r>
          </w:p>
        </w:tc>
        <w:tc>
          <w:tcPr>
            <w:tcW w:w="1530" w:type="dxa"/>
          </w:tcPr>
          <w:p w14:paraId="438D05AA">
            <w:pPr>
              <w:jc w:val="left"/>
              <w:rPr>
                <w:rFonts w:eastAsia="MS Mincho"/>
              </w:rPr>
            </w:pPr>
            <w:r>
              <w:t>Kiểm tra thao tác Hủy</w:t>
            </w:r>
          </w:p>
        </w:tc>
        <w:tc>
          <w:tcPr>
            <w:tcW w:w="2265" w:type="dxa"/>
          </w:tcPr>
          <w:p w14:paraId="77C0E9B0">
            <w:pPr>
              <w:jc w:val="left"/>
              <w:rPr>
                <w:rFonts w:eastAsia="MS Mincho"/>
              </w:rPr>
            </w:pPr>
            <w:r>
              <w:t xml:space="preserve">Nhập đầy đủ thông tin (như TC_ 1). Nhấn nút </w:t>
            </w:r>
            <w:r>
              <w:rPr>
                <w:bCs/>
              </w:rPr>
              <w:t>Hủy</w:t>
            </w:r>
            <w:r>
              <w:t>.</w:t>
            </w:r>
          </w:p>
        </w:tc>
        <w:tc>
          <w:tcPr>
            <w:tcW w:w="1572" w:type="dxa"/>
          </w:tcPr>
          <w:p w14:paraId="7AC3B4FF">
            <w:pPr>
              <w:jc w:val="left"/>
              <w:rPr>
                <w:rFonts w:eastAsia="MS Mincho"/>
              </w:rPr>
            </w:pPr>
            <w:r>
              <w:t>Popup đóng lại. Dữ liệu không được lưu. Không có thay đổi nào trong danh sách mã giảm giá.</w:t>
            </w:r>
          </w:p>
        </w:tc>
        <w:tc>
          <w:tcPr>
            <w:tcW w:w="1443" w:type="dxa"/>
          </w:tcPr>
          <w:p w14:paraId="13AB1777">
            <w:pPr>
              <w:jc w:val="left"/>
              <w:rPr>
                <w:rFonts w:eastAsia="MS Mincho"/>
              </w:rPr>
            </w:pPr>
            <w:r>
              <w:t>Popup đóng lại. Dữ liệu không được lưu. Không có thay đổi nào trong danh sách mã giảm giá.</w:t>
            </w:r>
          </w:p>
        </w:tc>
        <w:tc>
          <w:tcPr>
            <w:tcW w:w="915" w:type="dxa"/>
            <w:shd w:val="clear" w:color="auto" w:fill="FFFFFF" w:themeFill="background1"/>
          </w:tcPr>
          <w:p w14:paraId="7502BB83">
            <w:pPr>
              <w:jc w:val="left"/>
              <w:rPr>
                <w:rFonts w:eastAsia="MS Mincho"/>
              </w:rPr>
            </w:pPr>
            <w:r>
              <w:rPr>
                <w:rFonts w:eastAsia="MS Mincho"/>
              </w:rPr>
              <w:t>Pass</w:t>
            </w:r>
          </w:p>
        </w:tc>
      </w:tr>
    </w:tbl>
    <w:p w14:paraId="65E7447D">
      <w:pPr>
        <w:pStyle w:val="4"/>
        <w:jc w:val="left"/>
      </w:pPr>
      <w:bookmarkStart w:id="439" w:name="_Toc325"/>
      <w:bookmarkStart w:id="440" w:name="_Toc18227"/>
      <w:bookmarkStart w:id="441" w:name="_Toc217334569"/>
      <w:bookmarkStart w:id="442" w:name="_Toc2198"/>
      <w:r>
        <w:rPr>
          <w:rFonts w:hint="default"/>
          <w:lang w:val="vi-VN"/>
        </w:rPr>
        <w:t>4</w:t>
      </w:r>
      <w:r>
        <w:t>.3.</w:t>
      </w:r>
      <w:r>
        <w:rPr>
          <w:rFonts w:hint="default"/>
          <w:lang w:val="vi-VN"/>
        </w:rPr>
        <w:t>4</w:t>
      </w:r>
      <w:r>
        <w:t xml:space="preserve"> Chức năng </w:t>
      </w:r>
      <w:r>
        <w:rPr>
          <w:lang w:val="vi-VN"/>
        </w:rPr>
        <w:t>đ</w:t>
      </w:r>
      <w:r>
        <w:t>ặt hàng</w:t>
      </w:r>
      <w:bookmarkEnd w:id="439"/>
      <w:bookmarkEnd w:id="440"/>
      <w:bookmarkEnd w:id="441"/>
      <w:bookmarkEnd w:id="442"/>
    </w:p>
    <w:p w14:paraId="45C6BDE2">
      <w:pPr>
        <w:pStyle w:val="253"/>
        <w:jc w:val="center"/>
        <w:rPr>
          <w:i/>
          <w:iCs/>
        </w:rPr>
      </w:pPr>
      <w:bookmarkStart w:id="443" w:name="_Toc11991"/>
      <w:bookmarkStart w:id="444" w:name="_Toc1454"/>
      <w:bookmarkStart w:id="445" w:name="_Toc22719"/>
      <w:bookmarkStart w:id="446" w:name="_Toc24805"/>
      <w:bookmarkStart w:id="447" w:name="_Toc4084"/>
      <w:bookmarkStart w:id="448" w:name="_Toc217334722"/>
      <w:bookmarkStart w:id="449" w:name="_Toc21050"/>
      <w:bookmarkStart w:id="450" w:name="_Toc21625"/>
      <w:bookmarkStart w:id="451" w:name="_Toc21384"/>
      <w:bookmarkStart w:id="452" w:name="_Toc20161"/>
      <w:r>
        <w:rPr>
          <w:i/>
          <w:iCs/>
        </w:rPr>
        <w:t xml:space="preserve">Bảng </w:t>
      </w:r>
      <w:r>
        <w:rPr>
          <w:rFonts w:hint="default"/>
          <w:i/>
          <w:iCs/>
          <w:lang w:val="vi-VN"/>
        </w:rPr>
        <w:t>4</w:t>
      </w:r>
      <w:r>
        <w:rPr>
          <w:i/>
          <w:iCs/>
        </w:rPr>
        <w:t>.</w:t>
      </w:r>
      <w:r>
        <w:rPr>
          <w:rFonts w:hint="default"/>
          <w:i/>
          <w:iCs/>
          <w:lang w:val="vi-VN"/>
        </w:rPr>
        <w:t>4</w:t>
      </w:r>
      <w:r>
        <w:rPr>
          <w:i/>
          <w:iCs/>
        </w:rPr>
        <w:t xml:space="preserve"> Bảng</w:t>
      </w:r>
      <w:r>
        <w:rPr>
          <w:i/>
          <w:iCs/>
          <w:lang w:val="en-US"/>
        </w:rPr>
        <w:t xml:space="preserve"> kiểm thử</w:t>
      </w:r>
      <w:r>
        <w:rPr>
          <w:i/>
          <w:iCs/>
        </w:rPr>
        <w:t xml:space="preserve"> chức năng</w:t>
      </w:r>
      <w:r>
        <w:rPr>
          <w:i/>
          <w:iCs/>
          <w:lang w:val="en-US"/>
        </w:rPr>
        <w:t xml:space="preserve"> </w:t>
      </w:r>
      <w:r>
        <w:rPr>
          <w:rFonts w:hint="default"/>
          <w:i/>
          <w:iCs/>
          <w:lang w:val="vi-VN"/>
        </w:rPr>
        <w:t>Đ</w:t>
      </w:r>
      <w:r>
        <w:rPr>
          <w:i/>
          <w:iCs/>
          <w:lang w:val="en-US"/>
        </w:rPr>
        <w:t>ặt hàng</w:t>
      </w:r>
      <w:bookmarkEnd w:id="443"/>
      <w:bookmarkEnd w:id="444"/>
      <w:bookmarkEnd w:id="445"/>
      <w:bookmarkEnd w:id="446"/>
      <w:bookmarkEnd w:id="447"/>
      <w:bookmarkEnd w:id="448"/>
      <w:bookmarkEnd w:id="449"/>
      <w:bookmarkEnd w:id="450"/>
      <w:bookmarkEnd w:id="451"/>
      <w:bookmarkEnd w:id="452"/>
    </w:p>
    <w:tbl>
      <w:tblPr>
        <w:tblStyle w:val="111"/>
        <w:tblW w:w="8745" w:type="dxa"/>
        <w:tblInd w:w="13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0"/>
        <w:gridCol w:w="1354"/>
        <w:gridCol w:w="2300"/>
        <w:gridCol w:w="1571"/>
        <w:gridCol w:w="1429"/>
        <w:gridCol w:w="971"/>
      </w:tblGrid>
      <w:tr w14:paraId="581BB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2" w:hRule="atLeast"/>
        </w:trPr>
        <w:tc>
          <w:tcPr>
            <w:tcW w:w="1120" w:type="dxa"/>
            <w:shd w:val="clear" w:color="auto" w:fill="D7D7D7" w:themeFill="background1" w:themeFillShade="D8"/>
            <w:vAlign w:val="center"/>
          </w:tcPr>
          <w:p w14:paraId="10443C12">
            <w:pPr>
              <w:widowControl w:val="0"/>
              <w:jc w:val="left"/>
              <w:textAlignment w:val="center"/>
              <w:rPr>
                <w:b/>
                <w:bCs/>
                <w:color w:val="000000"/>
              </w:rPr>
            </w:pPr>
            <w:r>
              <w:rPr>
                <w:rFonts w:eastAsia="SimSun"/>
                <w:b/>
                <w:bCs/>
                <w:color w:val="000000"/>
                <w:lang w:bidi="ar"/>
              </w:rPr>
              <w:t>TestCase ID</w:t>
            </w:r>
          </w:p>
        </w:tc>
        <w:tc>
          <w:tcPr>
            <w:tcW w:w="1354" w:type="dxa"/>
            <w:shd w:val="clear" w:color="auto" w:fill="D7D7D7" w:themeFill="background1" w:themeFillShade="D8"/>
            <w:vAlign w:val="center"/>
          </w:tcPr>
          <w:p w14:paraId="46B1B21F">
            <w:pPr>
              <w:widowControl w:val="0"/>
              <w:jc w:val="left"/>
              <w:textAlignment w:val="center"/>
              <w:rPr>
                <w:b/>
                <w:bCs/>
                <w:color w:val="000000"/>
              </w:rPr>
            </w:pPr>
            <w:r>
              <w:rPr>
                <w:rFonts w:eastAsia="SimSun"/>
                <w:b/>
                <w:bCs/>
                <w:color w:val="000000"/>
                <w:lang w:bidi="ar"/>
              </w:rPr>
              <w:t>Description</w:t>
            </w:r>
          </w:p>
        </w:tc>
        <w:tc>
          <w:tcPr>
            <w:tcW w:w="2300" w:type="dxa"/>
            <w:shd w:val="clear" w:color="auto" w:fill="D7D7D7" w:themeFill="background1" w:themeFillShade="D8"/>
            <w:vAlign w:val="center"/>
          </w:tcPr>
          <w:p w14:paraId="23D769F8">
            <w:pPr>
              <w:widowControl w:val="0"/>
              <w:jc w:val="left"/>
              <w:textAlignment w:val="center"/>
              <w:rPr>
                <w:b/>
                <w:bCs/>
                <w:color w:val="000000"/>
              </w:rPr>
            </w:pPr>
            <w:r>
              <w:rPr>
                <w:rFonts w:eastAsia="SimSun"/>
                <w:b/>
                <w:bCs/>
                <w:color w:val="000000"/>
                <w:lang w:bidi="ar"/>
              </w:rPr>
              <w:t>Test Data</w:t>
            </w:r>
          </w:p>
        </w:tc>
        <w:tc>
          <w:tcPr>
            <w:tcW w:w="1571" w:type="dxa"/>
            <w:shd w:val="clear" w:color="auto" w:fill="D7D7D7" w:themeFill="background1" w:themeFillShade="D8"/>
            <w:vAlign w:val="center"/>
          </w:tcPr>
          <w:p w14:paraId="01FC6765">
            <w:pPr>
              <w:widowControl w:val="0"/>
              <w:jc w:val="left"/>
              <w:textAlignment w:val="center"/>
              <w:rPr>
                <w:b/>
                <w:bCs/>
                <w:color w:val="000000"/>
              </w:rPr>
            </w:pPr>
            <w:r>
              <w:rPr>
                <w:rFonts w:eastAsia="SimSun"/>
                <w:b/>
                <w:bCs/>
                <w:color w:val="000000"/>
                <w:lang w:bidi="ar"/>
              </w:rPr>
              <w:t>Expected Result</w:t>
            </w:r>
          </w:p>
        </w:tc>
        <w:tc>
          <w:tcPr>
            <w:tcW w:w="1429" w:type="dxa"/>
            <w:shd w:val="clear" w:color="auto" w:fill="D7D7D7" w:themeFill="background1" w:themeFillShade="D8"/>
            <w:vAlign w:val="center"/>
          </w:tcPr>
          <w:p w14:paraId="6C53E9C7">
            <w:pPr>
              <w:widowControl w:val="0"/>
              <w:jc w:val="left"/>
              <w:textAlignment w:val="center"/>
              <w:rPr>
                <w:b/>
                <w:bCs/>
                <w:color w:val="000000"/>
              </w:rPr>
            </w:pPr>
            <w:r>
              <w:rPr>
                <w:rFonts w:eastAsia="SimSun"/>
                <w:b/>
                <w:bCs/>
                <w:color w:val="000000"/>
                <w:lang w:bidi="ar"/>
              </w:rPr>
              <w:t>Actual Result</w:t>
            </w:r>
          </w:p>
        </w:tc>
        <w:tc>
          <w:tcPr>
            <w:tcW w:w="971" w:type="dxa"/>
            <w:shd w:val="clear" w:color="auto" w:fill="D7D7D7" w:themeFill="background1" w:themeFillShade="D8"/>
            <w:vAlign w:val="center"/>
          </w:tcPr>
          <w:p w14:paraId="1F7BFF5E">
            <w:pPr>
              <w:widowControl w:val="0"/>
              <w:jc w:val="left"/>
              <w:textAlignment w:val="center"/>
              <w:rPr>
                <w:b/>
                <w:bCs/>
                <w:color w:val="000000"/>
              </w:rPr>
            </w:pPr>
            <w:r>
              <w:rPr>
                <w:rFonts w:eastAsia="SimSun"/>
                <w:b/>
                <w:bCs/>
                <w:color w:val="000000"/>
                <w:lang w:bidi="ar"/>
              </w:rPr>
              <w:t>Status</w:t>
            </w:r>
          </w:p>
        </w:tc>
      </w:tr>
      <w:tr w14:paraId="42D73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2" w:hRule="atLeast"/>
        </w:trPr>
        <w:tc>
          <w:tcPr>
            <w:tcW w:w="1120" w:type="dxa"/>
            <w:vAlign w:val="top"/>
          </w:tcPr>
          <w:p w14:paraId="08460574">
            <w:pPr>
              <w:widowControl w:val="0"/>
              <w:spacing w:before="240" w:line="360" w:lineRule="auto"/>
              <w:jc w:val="left"/>
              <w:rPr>
                <w:color w:val="000000"/>
              </w:rPr>
            </w:pPr>
            <w:r>
              <w:rPr>
                <w:szCs w:val="26"/>
              </w:rPr>
              <w:t>TC01</w:t>
            </w:r>
          </w:p>
        </w:tc>
        <w:tc>
          <w:tcPr>
            <w:tcW w:w="1354" w:type="dxa"/>
            <w:vAlign w:val="center"/>
          </w:tcPr>
          <w:p w14:paraId="15A18300">
            <w:pPr>
              <w:widowControl w:val="0"/>
              <w:jc w:val="left"/>
              <w:textAlignment w:val="center"/>
              <w:rPr>
                <w:color w:val="000000"/>
              </w:rPr>
            </w:pPr>
            <w:r>
              <w:rPr>
                <w:rFonts w:eastAsia="SimSun"/>
                <w:color w:val="000000"/>
                <w:lang w:bidi="ar"/>
              </w:rPr>
              <w:t>Đảm bảo tên sản phẩm hiển thị đúng</w:t>
            </w:r>
          </w:p>
        </w:tc>
        <w:tc>
          <w:tcPr>
            <w:tcW w:w="2300" w:type="dxa"/>
            <w:vAlign w:val="center"/>
          </w:tcPr>
          <w:p w14:paraId="57E463E8">
            <w:pPr>
              <w:widowControl w:val="0"/>
              <w:jc w:val="left"/>
              <w:textAlignment w:val="center"/>
              <w:rPr>
                <w:color w:val="000000"/>
              </w:rPr>
            </w:pPr>
            <w:r>
              <w:rPr>
                <w:rFonts w:eastAsia="SimSun"/>
                <w:color w:val="000000"/>
                <w:lang w:bidi="ar"/>
              </w:rPr>
              <w:t>-</w:t>
            </w:r>
          </w:p>
        </w:tc>
        <w:tc>
          <w:tcPr>
            <w:tcW w:w="1571" w:type="dxa"/>
            <w:vAlign w:val="center"/>
          </w:tcPr>
          <w:p w14:paraId="10DBE0D7">
            <w:pPr>
              <w:widowControl w:val="0"/>
              <w:jc w:val="left"/>
              <w:textAlignment w:val="center"/>
              <w:rPr>
                <w:color w:val="000000"/>
              </w:rPr>
            </w:pPr>
            <w:r>
              <w:rPr>
                <w:rFonts w:eastAsia="SimSun"/>
                <w:color w:val="000000"/>
                <w:lang w:bidi="ar"/>
              </w:rPr>
              <w:t>Tên là “Khoai T</w:t>
            </w:r>
            <w:r>
              <w:rPr>
                <w:rFonts w:eastAsia="SimSun"/>
                <w:color w:val="000000"/>
                <w:lang w:val="vi-VN" w:bidi="ar"/>
              </w:rPr>
              <w:t>ây</w:t>
            </w:r>
            <w:r>
              <w:rPr>
                <w:rFonts w:eastAsia="SimSun"/>
                <w:color w:val="000000"/>
                <w:lang w:bidi="ar"/>
              </w:rPr>
              <w:t>”</w:t>
            </w:r>
          </w:p>
        </w:tc>
        <w:tc>
          <w:tcPr>
            <w:tcW w:w="1429" w:type="dxa"/>
            <w:vAlign w:val="center"/>
          </w:tcPr>
          <w:p w14:paraId="7B22ECB6">
            <w:pPr>
              <w:widowControl w:val="0"/>
              <w:jc w:val="left"/>
              <w:textAlignment w:val="center"/>
              <w:rPr>
                <w:color w:val="000000"/>
              </w:rPr>
            </w:pPr>
            <w:r>
              <w:rPr>
                <w:rFonts w:eastAsia="SimSun"/>
                <w:color w:val="000000"/>
                <w:lang w:bidi="ar"/>
              </w:rPr>
              <w:t>Đúng</w:t>
            </w:r>
          </w:p>
        </w:tc>
        <w:tc>
          <w:tcPr>
            <w:tcW w:w="971" w:type="dxa"/>
            <w:shd w:val="clear" w:color="auto" w:fill="FFFFFF" w:themeFill="background1"/>
            <w:vAlign w:val="center"/>
          </w:tcPr>
          <w:p w14:paraId="13A584BB">
            <w:pPr>
              <w:widowControl w:val="0"/>
              <w:jc w:val="left"/>
              <w:textAlignment w:val="center"/>
              <w:rPr>
                <w:color w:val="000000"/>
              </w:rPr>
            </w:pPr>
            <w:r>
              <w:rPr>
                <w:rFonts w:eastAsia="SimSun"/>
                <w:color w:val="000000"/>
                <w:lang w:bidi="ar"/>
              </w:rPr>
              <w:t>Pass</w:t>
            </w:r>
          </w:p>
        </w:tc>
      </w:tr>
      <w:tr w14:paraId="1A557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0" w:hRule="atLeast"/>
        </w:trPr>
        <w:tc>
          <w:tcPr>
            <w:tcW w:w="1120" w:type="dxa"/>
            <w:vAlign w:val="top"/>
          </w:tcPr>
          <w:p w14:paraId="5F7E023D">
            <w:pPr>
              <w:widowControl w:val="0"/>
              <w:spacing w:before="240" w:line="360" w:lineRule="auto"/>
              <w:jc w:val="left"/>
              <w:rPr>
                <w:color w:val="000000"/>
              </w:rPr>
            </w:pPr>
            <w:r>
              <w:rPr>
                <w:szCs w:val="26"/>
              </w:rPr>
              <w:t>TC02</w:t>
            </w:r>
          </w:p>
        </w:tc>
        <w:tc>
          <w:tcPr>
            <w:tcW w:w="1354" w:type="dxa"/>
            <w:vAlign w:val="center"/>
          </w:tcPr>
          <w:p w14:paraId="2ACE932D">
            <w:pPr>
              <w:widowControl w:val="0"/>
              <w:jc w:val="left"/>
              <w:textAlignment w:val="center"/>
              <w:rPr>
                <w:color w:val="000000"/>
                <w:lang w:val="vi-VN"/>
              </w:rPr>
            </w:pPr>
            <w:r>
              <w:rPr>
                <w:rFonts w:eastAsia="SimSun"/>
                <w:color w:val="000000"/>
                <w:lang w:bidi="ar"/>
              </w:rPr>
              <w:t xml:space="preserve">Kiểm tra </w:t>
            </w:r>
            <w:r>
              <w:rPr>
                <w:rFonts w:eastAsia="SimSun"/>
                <w:color w:val="000000"/>
                <w:lang w:val="vi-VN" w:bidi="ar"/>
              </w:rPr>
              <w:t>giá của sản phẩm</w:t>
            </w:r>
          </w:p>
        </w:tc>
        <w:tc>
          <w:tcPr>
            <w:tcW w:w="2300" w:type="dxa"/>
            <w:vAlign w:val="center"/>
          </w:tcPr>
          <w:p w14:paraId="508505C9">
            <w:pPr>
              <w:widowControl w:val="0"/>
              <w:jc w:val="left"/>
              <w:textAlignment w:val="center"/>
              <w:rPr>
                <w:color w:val="000000"/>
              </w:rPr>
            </w:pPr>
            <w:r>
              <w:rPr>
                <w:rFonts w:eastAsia="SimSun"/>
                <w:color w:val="000000"/>
                <w:lang w:bidi="ar"/>
              </w:rPr>
              <w:t>-</w:t>
            </w:r>
          </w:p>
        </w:tc>
        <w:tc>
          <w:tcPr>
            <w:tcW w:w="1571" w:type="dxa"/>
            <w:vAlign w:val="center"/>
          </w:tcPr>
          <w:p w14:paraId="2E77A29E">
            <w:pPr>
              <w:widowControl w:val="0"/>
              <w:jc w:val="left"/>
              <w:textAlignment w:val="center"/>
              <w:rPr>
                <w:color w:val="000000"/>
                <w:lang w:val="vi-VN"/>
              </w:rPr>
            </w:pPr>
            <w:r>
              <w:rPr>
                <w:rFonts w:eastAsia="SimSun"/>
                <w:color w:val="000000"/>
                <w:lang w:val="vi-VN" w:bidi="ar"/>
              </w:rPr>
              <w:t>Giá: 22.000 đ</w:t>
            </w:r>
          </w:p>
        </w:tc>
        <w:tc>
          <w:tcPr>
            <w:tcW w:w="1429" w:type="dxa"/>
            <w:vAlign w:val="center"/>
          </w:tcPr>
          <w:p w14:paraId="2256489B">
            <w:pPr>
              <w:widowControl w:val="0"/>
              <w:jc w:val="left"/>
              <w:textAlignment w:val="center"/>
              <w:rPr>
                <w:color w:val="000000"/>
              </w:rPr>
            </w:pPr>
            <w:r>
              <w:rPr>
                <w:rFonts w:eastAsia="SimSun"/>
                <w:color w:val="000000"/>
                <w:lang w:bidi="ar"/>
              </w:rPr>
              <w:t>Đúng</w:t>
            </w:r>
          </w:p>
        </w:tc>
        <w:tc>
          <w:tcPr>
            <w:tcW w:w="971" w:type="dxa"/>
            <w:shd w:val="clear" w:color="auto" w:fill="FFFFFF" w:themeFill="background1"/>
            <w:vAlign w:val="center"/>
          </w:tcPr>
          <w:p w14:paraId="536EE256">
            <w:pPr>
              <w:widowControl w:val="0"/>
              <w:jc w:val="left"/>
              <w:textAlignment w:val="center"/>
              <w:rPr>
                <w:color w:val="000000"/>
              </w:rPr>
            </w:pPr>
            <w:r>
              <w:rPr>
                <w:rFonts w:eastAsia="SimSun"/>
                <w:color w:val="000000"/>
                <w:lang w:bidi="ar"/>
              </w:rPr>
              <w:t>Pass</w:t>
            </w:r>
          </w:p>
        </w:tc>
      </w:tr>
      <w:tr w14:paraId="41090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1" w:hRule="atLeast"/>
        </w:trPr>
        <w:tc>
          <w:tcPr>
            <w:tcW w:w="1120" w:type="dxa"/>
            <w:vAlign w:val="top"/>
          </w:tcPr>
          <w:p w14:paraId="099E4D24">
            <w:pPr>
              <w:widowControl w:val="0"/>
              <w:spacing w:before="240" w:line="360" w:lineRule="auto"/>
              <w:jc w:val="left"/>
              <w:rPr>
                <w:color w:val="000000"/>
              </w:rPr>
            </w:pPr>
            <w:r>
              <w:rPr>
                <w:szCs w:val="26"/>
              </w:rPr>
              <w:t>TC03</w:t>
            </w:r>
          </w:p>
        </w:tc>
        <w:tc>
          <w:tcPr>
            <w:tcW w:w="1354" w:type="dxa"/>
            <w:vAlign w:val="center"/>
          </w:tcPr>
          <w:p w14:paraId="3AFE96F6">
            <w:pPr>
              <w:widowControl w:val="0"/>
              <w:jc w:val="left"/>
              <w:textAlignment w:val="center"/>
              <w:rPr>
                <w:color w:val="000000"/>
              </w:rPr>
            </w:pPr>
            <w:r>
              <w:rPr>
                <w:rFonts w:eastAsia="SimSun"/>
                <w:color w:val="000000"/>
                <w:lang w:bidi="ar"/>
              </w:rPr>
              <w:t>Tính tổng tiền = giá × số lượng</w:t>
            </w:r>
          </w:p>
        </w:tc>
        <w:tc>
          <w:tcPr>
            <w:tcW w:w="2300" w:type="dxa"/>
            <w:vAlign w:val="center"/>
          </w:tcPr>
          <w:p w14:paraId="3E282044">
            <w:pPr>
              <w:widowControl w:val="0"/>
              <w:jc w:val="left"/>
              <w:textAlignment w:val="center"/>
              <w:rPr>
                <w:rFonts w:eastAsia="SimSun"/>
                <w:color w:val="000000"/>
                <w:lang w:val="vi-VN" w:bidi="ar"/>
              </w:rPr>
            </w:pPr>
            <w:r>
              <w:rPr>
                <w:rFonts w:eastAsia="SimSun"/>
                <w:color w:val="000000"/>
                <w:lang w:bidi="ar"/>
              </w:rPr>
              <w:t xml:space="preserve">Giá = </w:t>
            </w:r>
            <w:r>
              <w:rPr>
                <w:rFonts w:eastAsia="SimSun"/>
                <w:color w:val="000000"/>
                <w:lang w:val="vi-VN" w:bidi="ar"/>
              </w:rPr>
              <w:t>22.000 đ</w:t>
            </w:r>
          </w:p>
          <w:p w14:paraId="2C2082C0">
            <w:pPr>
              <w:widowControl w:val="0"/>
              <w:jc w:val="left"/>
              <w:textAlignment w:val="center"/>
              <w:rPr>
                <w:rFonts w:eastAsia="SimSun"/>
                <w:color w:val="000000"/>
                <w:lang w:val="vi-VN" w:bidi="ar"/>
              </w:rPr>
            </w:pPr>
            <w:r>
              <w:rPr>
                <w:rFonts w:eastAsia="SimSun"/>
                <w:color w:val="000000"/>
                <w:lang w:val="vi-VN" w:bidi="ar"/>
              </w:rPr>
              <w:t>Số lượng =2</w:t>
            </w:r>
          </w:p>
        </w:tc>
        <w:tc>
          <w:tcPr>
            <w:tcW w:w="1571" w:type="dxa"/>
            <w:vAlign w:val="center"/>
          </w:tcPr>
          <w:p w14:paraId="2067193C">
            <w:pPr>
              <w:widowControl w:val="0"/>
              <w:jc w:val="left"/>
              <w:textAlignment w:val="center"/>
              <w:rPr>
                <w:color w:val="000000"/>
                <w:lang w:val="vi-VN"/>
              </w:rPr>
            </w:pPr>
            <w:r>
              <w:rPr>
                <w:rFonts w:eastAsia="SimSun"/>
                <w:color w:val="000000"/>
                <w:lang w:bidi="ar"/>
              </w:rPr>
              <w:t xml:space="preserve">Subtotal = </w:t>
            </w:r>
            <w:r>
              <w:rPr>
                <w:rFonts w:eastAsia="SimSun"/>
                <w:color w:val="000000"/>
                <w:lang w:val="vi-VN" w:bidi="ar"/>
              </w:rPr>
              <w:t>44.000 đ</w:t>
            </w:r>
          </w:p>
        </w:tc>
        <w:tc>
          <w:tcPr>
            <w:tcW w:w="1429" w:type="dxa"/>
            <w:vAlign w:val="center"/>
          </w:tcPr>
          <w:p w14:paraId="0EFB36ED">
            <w:pPr>
              <w:widowControl w:val="0"/>
              <w:jc w:val="left"/>
              <w:textAlignment w:val="center"/>
              <w:rPr>
                <w:color w:val="000000"/>
              </w:rPr>
            </w:pPr>
            <w:r>
              <w:rPr>
                <w:rFonts w:eastAsia="SimSun"/>
                <w:color w:val="000000"/>
                <w:lang w:bidi="ar"/>
              </w:rPr>
              <w:t>Đúng</w:t>
            </w:r>
          </w:p>
        </w:tc>
        <w:tc>
          <w:tcPr>
            <w:tcW w:w="971" w:type="dxa"/>
            <w:shd w:val="clear" w:color="auto" w:fill="FFFFFF" w:themeFill="background1"/>
            <w:vAlign w:val="center"/>
          </w:tcPr>
          <w:p w14:paraId="6B50E933">
            <w:pPr>
              <w:widowControl w:val="0"/>
              <w:jc w:val="left"/>
              <w:textAlignment w:val="center"/>
              <w:rPr>
                <w:color w:val="000000"/>
              </w:rPr>
            </w:pPr>
            <w:r>
              <w:rPr>
                <w:rFonts w:eastAsia="SimSun"/>
                <w:color w:val="000000"/>
                <w:lang w:bidi="ar"/>
              </w:rPr>
              <w:t>Pass</w:t>
            </w:r>
          </w:p>
        </w:tc>
      </w:tr>
      <w:tr w14:paraId="5C918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32" w:hRule="atLeast"/>
        </w:trPr>
        <w:tc>
          <w:tcPr>
            <w:tcW w:w="1120" w:type="dxa"/>
            <w:vAlign w:val="top"/>
          </w:tcPr>
          <w:p w14:paraId="677C9AEC">
            <w:pPr>
              <w:widowControl w:val="0"/>
              <w:spacing w:before="240" w:line="360" w:lineRule="auto"/>
              <w:jc w:val="left"/>
              <w:rPr>
                <w:color w:val="000000"/>
              </w:rPr>
            </w:pPr>
            <w:r>
              <w:rPr>
                <w:szCs w:val="26"/>
              </w:rPr>
              <w:t>TC04</w:t>
            </w:r>
          </w:p>
        </w:tc>
        <w:tc>
          <w:tcPr>
            <w:tcW w:w="1354" w:type="dxa"/>
            <w:vAlign w:val="center"/>
          </w:tcPr>
          <w:p w14:paraId="46CB0846">
            <w:pPr>
              <w:widowControl w:val="0"/>
              <w:jc w:val="left"/>
              <w:textAlignment w:val="center"/>
              <w:rPr>
                <w:color w:val="000000"/>
              </w:rPr>
            </w:pPr>
            <w:r>
              <w:rPr>
                <w:rFonts w:eastAsia="SimSun"/>
                <w:color w:val="000000"/>
                <w:lang w:bidi="ar"/>
              </w:rPr>
              <w:t>Thay đổi số lượng và cập nhật giỏ hàng</w:t>
            </w:r>
          </w:p>
        </w:tc>
        <w:tc>
          <w:tcPr>
            <w:tcW w:w="2300" w:type="dxa"/>
            <w:vAlign w:val="center"/>
          </w:tcPr>
          <w:p w14:paraId="6CF1A699">
            <w:pPr>
              <w:widowControl w:val="0"/>
              <w:jc w:val="left"/>
              <w:textAlignment w:val="center"/>
              <w:rPr>
                <w:color w:val="000000"/>
              </w:rPr>
            </w:pPr>
            <w:r>
              <w:rPr>
                <w:rFonts w:eastAsia="SimSun"/>
                <w:color w:val="000000"/>
                <w:lang w:bidi="ar"/>
              </w:rPr>
              <w:t>Qty = 3</w:t>
            </w:r>
          </w:p>
        </w:tc>
        <w:tc>
          <w:tcPr>
            <w:tcW w:w="1571" w:type="dxa"/>
            <w:vAlign w:val="center"/>
          </w:tcPr>
          <w:p w14:paraId="2A3BCCF5">
            <w:pPr>
              <w:widowControl w:val="0"/>
              <w:jc w:val="left"/>
              <w:textAlignment w:val="center"/>
              <w:rPr>
                <w:color w:val="000000"/>
                <w:lang w:val="vi-VN"/>
              </w:rPr>
            </w:pPr>
            <w:r>
              <w:rPr>
                <w:rFonts w:eastAsia="SimSun"/>
                <w:color w:val="000000"/>
                <w:lang w:bidi="ar"/>
              </w:rPr>
              <w:t xml:space="preserve">Subtotal = </w:t>
            </w:r>
            <w:r>
              <w:rPr>
                <w:rFonts w:eastAsia="SimSun"/>
                <w:color w:val="000000"/>
                <w:lang w:val="vi-VN" w:bidi="ar"/>
              </w:rPr>
              <w:t>66.000 đ</w:t>
            </w:r>
          </w:p>
        </w:tc>
        <w:tc>
          <w:tcPr>
            <w:tcW w:w="1429" w:type="dxa"/>
            <w:vAlign w:val="center"/>
          </w:tcPr>
          <w:p w14:paraId="1B5FDCB0">
            <w:pPr>
              <w:widowControl w:val="0"/>
              <w:jc w:val="left"/>
              <w:textAlignment w:val="center"/>
              <w:rPr>
                <w:color w:val="000000"/>
              </w:rPr>
            </w:pPr>
            <w:r>
              <w:rPr>
                <w:rFonts w:eastAsia="SimSun"/>
                <w:color w:val="000000"/>
                <w:lang w:bidi="ar"/>
              </w:rPr>
              <w:t>Đúng</w:t>
            </w:r>
          </w:p>
        </w:tc>
        <w:tc>
          <w:tcPr>
            <w:tcW w:w="971" w:type="dxa"/>
            <w:shd w:val="clear" w:color="auto" w:fill="FFFFFF" w:themeFill="background1"/>
            <w:vAlign w:val="center"/>
          </w:tcPr>
          <w:p w14:paraId="44BADA89">
            <w:pPr>
              <w:widowControl w:val="0"/>
              <w:jc w:val="left"/>
              <w:textAlignment w:val="center"/>
              <w:rPr>
                <w:color w:val="000000"/>
              </w:rPr>
            </w:pPr>
            <w:r>
              <w:rPr>
                <w:rFonts w:eastAsia="SimSun"/>
                <w:color w:val="000000"/>
                <w:lang w:bidi="ar"/>
              </w:rPr>
              <w:t>Pass</w:t>
            </w:r>
          </w:p>
        </w:tc>
      </w:tr>
      <w:tr w14:paraId="452C2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20" w:hRule="atLeast"/>
        </w:trPr>
        <w:tc>
          <w:tcPr>
            <w:tcW w:w="1120" w:type="dxa"/>
            <w:vAlign w:val="top"/>
          </w:tcPr>
          <w:p w14:paraId="0CE3D825">
            <w:pPr>
              <w:widowControl w:val="0"/>
              <w:spacing w:before="240" w:line="360" w:lineRule="auto"/>
              <w:jc w:val="left"/>
              <w:rPr>
                <w:color w:val="000000"/>
              </w:rPr>
            </w:pPr>
            <w:r>
              <w:rPr>
                <w:szCs w:val="26"/>
              </w:rPr>
              <w:t>TC05</w:t>
            </w:r>
          </w:p>
        </w:tc>
        <w:tc>
          <w:tcPr>
            <w:tcW w:w="1354" w:type="dxa"/>
            <w:vAlign w:val="center"/>
          </w:tcPr>
          <w:p w14:paraId="4C8F7449">
            <w:pPr>
              <w:widowControl w:val="0"/>
              <w:jc w:val="left"/>
              <w:textAlignment w:val="center"/>
              <w:rPr>
                <w:color w:val="000000"/>
              </w:rPr>
            </w:pPr>
            <w:r>
              <w:rPr>
                <w:rFonts w:eastAsia="SimSun"/>
                <w:color w:val="000000"/>
                <w:lang w:bidi="ar"/>
              </w:rPr>
              <w:t>Kiểm tra khi số lượng bằng 0</w:t>
            </w:r>
          </w:p>
        </w:tc>
        <w:tc>
          <w:tcPr>
            <w:tcW w:w="2300" w:type="dxa"/>
            <w:vAlign w:val="center"/>
          </w:tcPr>
          <w:p w14:paraId="1A9CA47D">
            <w:pPr>
              <w:widowControl w:val="0"/>
              <w:jc w:val="left"/>
              <w:textAlignment w:val="center"/>
              <w:rPr>
                <w:color w:val="000000"/>
              </w:rPr>
            </w:pPr>
            <w:r>
              <w:rPr>
                <w:rFonts w:eastAsia="SimSun"/>
                <w:color w:val="000000"/>
                <w:lang w:bidi="ar"/>
              </w:rPr>
              <w:t>Qty = 0</w:t>
            </w:r>
          </w:p>
        </w:tc>
        <w:tc>
          <w:tcPr>
            <w:tcW w:w="1571" w:type="dxa"/>
            <w:vAlign w:val="center"/>
          </w:tcPr>
          <w:p w14:paraId="75FCEC43">
            <w:pPr>
              <w:widowControl w:val="0"/>
              <w:jc w:val="left"/>
              <w:textAlignment w:val="center"/>
              <w:rPr>
                <w:color w:val="000000"/>
              </w:rPr>
            </w:pPr>
            <w:r>
              <w:rPr>
                <w:rFonts w:eastAsia="SimSun"/>
                <w:color w:val="000000"/>
                <w:lang w:bidi="ar"/>
              </w:rPr>
              <w:t>Sản phẩm bị xóa khỏi giỏ</w:t>
            </w:r>
          </w:p>
        </w:tc>
        <w:tc>
          <w:tcPr>
            <w:tcW w:w="1429" w:type="dxa"/>
            <w:vAlign w:val="center"/>
          </w:tcPr>
          <w:p w14:paraId="75E5C906">
            <w:pPr>
              <w:widowControl w:val="0"/>
              <w:jc w:val="left"/>
              <w:textAlignment w:val="center"/>
              <w:rPr>
                <w:color w:val="000000"/>
              </w:rPr>
            </w:pPr>
            <w:r>
              <w:rPr>
                <w:rFonts w:eastAsia="SimSun"/>
                <w:color w:val="000000"/>
                <w:lang w:bidi="ar"/>
              </w:rPr>
              <w:t>Đúng</w:t>
            </w:r>
          </w:p>
        </w:tc>
        <w:tc>
          <w:tcPr>
            <w:tcW w:w="971" w:type="dxa"/>
            <w:shd w:val="clear" w:color="auto" w:fill="FFFFFF" w:themeFill="background1"/>
            <w:vAlign w:val="center"/>
          </w:tcPr>
          <w:p w14:paraId="5C27F6DF">
            <w:pPr>
              <w:widowControl w:val="0"/>
              <w:jc w:val="left"/>
              <w:textAlignment w:val="center"/>
              <w:rPr>
                <w:color w:val="000000"/>
              </w:rPr>
            </w:pPr>
            <w:r>
              <w:rPr>
                <w:rFonts w:eastAsia="SimSun"/>
                <w:color w:val="000000"/>
                <w:lang w:bidi="ar"/>
              </w:rPr>
              <w:t>Pass</w:t>
            </w:r>
          </w:p>
        </w:tc>
      </w:tr>
      <w:tr w14:paraId="71AC3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59" w:hRule="atLeast"/>
        </w:trPr>
        <w:tc>
          <w:tcPr>
            <w:tcW w:w="1120" w:type="dxa"/>
            <w:vAlign w:val="top"/>
          </w:tcPr>
          <w:p w14:paraId="6EDAC2C4">
            <w:pPr>
              <w:widowControl w:val="0"/>
              <w:spacing w:before="240" w:line="360" w:lineRule="auto"/>
              <w:jc w:val="left"/>
              <w:rPr>
                <w:color w:val="000000"/>
                <w:lang w:val="vi-VN"/>
              </w:rPr>
            </w:pPr>
            <w:r>
              <w:rPr>
                <w:szCs w:val="26"/>
              </w:rPr>
              <w:t>TC06</w:t>
            </w:r>
          </w:p>
        </w:tc>
        <w:tc>
          <w:tcPr>
            <w:tcW w:w="1354" w:type="dxa"/>
            <w:vAlign w:val="center"/>
          </w:tcPr>
          <w:p w14:paraId="15CF7A17">
            <w:pPr>
              <w:widowControl w:val="0"/>
              <w:jc w:val="left"/>
              <w:textAlignment w:val="center"/>
              <w:rPr>
                <w:color w:val="000000"/>
              </w:rPr>
            </w:pPr>
            <w:r>
              <w:rPr>
                <w:rFonts w:eastAsia="SimSun"/>
                <w:color w:val="000000"/>
                <w:lang w:bidi="ar"/>
              </w:rPr>
              <w:t>Mã giảm giá hợp lệ</w:t>
            </w:r>
          </w:p>
        </w:tc>
        <w:tc>
          <w:tcPr>
            <w:tcW w:w="2300" w:type="dxa"/>
            <w:vAlign w:val="center"/>
          </w:tcPr>
          <w:p w14:paraId="1ED86A67">
            <w:pPr>
              <w:widowControl w:val="0"/>
              <w:jc w:val="left"/>
              <w:textAlignment w:val="center"/>
              <w:rPr>
                <w:color w:val="000000"/>
              </w:rPr>
            </w:pPr>
            <w:r>
              <w:rPr>
                <w:rFonts w:eastAsia="SimSun"/>
                <w:color w:val="000000"/>
                <w:lang w:bidi="ar"/>
              </w:rPr>
              <w:t>SALE10</w:t>
            </w:r>
          </w:p>
        </w:tc>
        <w:tc>
          <w:tcPr>
            <w:tcW w:w="1571" w:type="dxa"/>
            <w:vAlign w:val="center"/>
          </w:tcPr>
          <w:p w14:paraId="58A7846F">
            <w:pPr>
              <w:widowControl w:val="0"/>
              <w:jc w:val="left"/>
              <w:textAlignment w:val="center"/>
              <w:rPr>
                <w:color w:val="000000"/>
                <w:lang w:val="vi-VN"/>
              </w:rPr>
            </w:pPr>
            <w:r>
              <w:rPr>
                <w:rFonts w:eastAsia="SimSun"/>
                <w:color w:val="000000"/>
                <w:lang w:bidi="ar"/>
              </w:rPr>
              <w:t xml:space="preserve">Giảm 10%, Order Total = </w:t>
            </w:r>
            <w:r>
              <w:rPr>
                <w:rFonts w:eastAsia="SimSun"/>
                <w:color w:val="000000"/>
                <w:lang w:val="vi-VN" w:bidi="ar"/>
              </w:rPr>
              <w:t>65.400 đ</w:t>
            </w:r>
          </w:p>
        </w:tc>
        <w:tc>
          <w:tcPr>
            <w:tcW w:w="1429" w:type="dxa"/>
            <w:vAlign w:val="center"/>
          </w:tcPr>
          <w:p w14:paraId="141BACD8">
            <w:pPr>
              <w:widowControl w:val="0"/>
              <w:jc w:val="left"/>
              <w:textAlignment w:val="center"/>
              <w:rPr>
                <w:color w:val="000000"/>
              </w:rPr>
            </w:pPr>
            <w:r>
              <w:rPr>
                <w:rFonts w:eastAsia="SimSun"/>
                <w:color w:val="000000"/>
                <w:lang w:bidi="ar"/>
              </w:rPr>
              <w:t>Đúng</w:t>
            </w:r>
          </w:p>
        </w:tc>
        <w:tc>
          <w:tcPr>
            <w:tcW w:w="971" w:type="dxa"/>
            <w:shd w:val="clear" w:color="auto" w:fill="FFFFFF" w:themeFill="background1"/>
            <w:vAlign w:val="center"/>
          </w:tcPr>
          <w:p w14:paraId="762DB00F">
            <w:pPr>
              <w:widowControl w:val="0"/>
              <w:jc w:val="left"/>
              <w:textAlignment w:val="center"/>
              <w:rPr>
                <w:color w:val="000000"/>
              </w:rPr>
            </w:pPr>
            <w:r>
              <w:rPr>
                <w:rFonts w:eastAsia="SimSun"/>
                <w:color w:val="000000"/>
                <w:lang w:bidi="ar"/>
              </w:rPr>
              <w:t>Pass</w:t>
            </w:r>
          </w:p>
        </w:tc>
      </w:tr>
      <w:tr w14:paraId="40130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1" w:hRule="atLeast"/>
        </w:trPr>
        <w:tc>
          <w:tcPr>
            <w:tcW w:w="1120" w:type="dxa"/>
            <w:vAlign w:val="top"/>
          </w:tcPr>
          <w:p w14:paraId="509D61B1">
            <w:pPr>
              <w:widowControl w:val="0"/>
              <w:spacing w:before="240" w:line="360" w:lineRule="auto"/>
              <w:jc w:val="left"/>
              <w:rPr>
                <w:color w:val="000000"/>
                <w:lang w:val="vi-VN"/>
              </w:rPr>
            </w:pPr>
            <w:r>
              <w:rPr>
                <w:szCs w:val="26"/>
              </w:rPr>
              <w:t>TC07</w:t>
            </w:r>
          </w:p>
        </w:tc>
        <w:tc>
          <w:tcPr>
            <w:tcW w:w="1354" w:type="dxa"/>
            <w:vAlign w:val="center"/>
          </w:tcPr>
          <w:p w14:paraId="1E342C32">
            <w:pPr>
              <w:widowControl w:val="0"/>
              <w:jc w:val="left"/>
              <w:textAlignment w:val="center"/>
              <w:rPr>
                <w:color w:val="000000"/>
              </w:rPr>
            </w:pPr>
            <w:r>
              <w:rPr>
                <w:rFonts w:eastAsia="SimSun"/>
                <w:color w:val="000000"/>
                <w:lang w:bidi="ar"/>
              </w:rPr>
              <w:t>Mã giảm giá không hợp lệ</w:t>
            </w:r>
          </w:p>
        </w:tc>
        <w:tc>
          <w:tcPr>
            <w:tcW w:w="2300" w:type="dxa"/>
            <w:vAlign w:val="center"/>
          </w:tcPr>
          <w:p w14:paraId="69FE78AD">
            <w:pPr>
              <w:widowControl w:val="0"/>
              <w:jc w:val="left"/>
              <w:textAlignment w:val="center"/>
              <w:rPr>
                <w:color w:val="000000"/>
              </w:rPr>
            </w:pPr>
            <w:r>
              <w:rPr>
                <w:rFonts w:eastAsia="SimSun"/>
                <w:color w:val="000000"/>
                <w:lang w:bidi="ar"/>
              </w:rPr>
              <w:t>XYZ123</w:t>
            </w:r>
          </w:p>
        </w:tc>
        <w:tc>
          <w:tcPr>
            <w:tcW w:w="1571" w:type="dxa"/>
            <w:vAlign w:val="center"/>
          </w:tcPr>
          <w:p w14:paraId="26CCC6B8">
            <w:pPr>
              <w:widowControl w:val="0"/>
              <w:jc w:val="left"/>
              <w:textAlignment w:val="center"/>
              <w:rPr>
                <w:color w:val="000000"/>
              </w:rPr>
            </w:pPr>
            <w:r>
              <w:rPr>
                <w:rFonts w:eastAsia="SimSun"/>
                <w:color w:val="000000"/>
                <w:lang w:bidi="ar"/>
              </w:rPr>
              <w:t>Hiển thị lỗi mã không hợp lệ</w:t>
            </w:r>
          </w:p>
        </w:tc>
        <w:tc>
          <w:tcPr>
            <w:tcW w:w="1429" w:type="dxa"/>
            <w:vAlign w:val="center"/>
          </w:tcPr>
          <w:p w14:paraId="5434088C">
            <w:pPr>
              <w:widowControl w:val="0"/>
              <w:jc w:val="left"/>
              <w:textAlignment w:val="center"/>
              <w:rPr>
                <w:color w:val="000000"/>
              </w:rPr>
            </w:pPr>
            <w:r>
              <w:rPr>
                <w:rFonts w:eastAsia="SimSun"/>
                <w:color w:val="000000"/>
                <w:lang w:bidi="ar"/>
              </w:rPr>
              <w:t>Có lỗi</w:t>
            </w:r>
          </w:p>
        </w:tc>
        <w:tc>
          <w:tcPr>
            <w:tcW w:w="971" w:type="dxa"/>
            <w:shd w:val="clear" w:color="auto" w:fill="FFFFFF" w:themeFill="background1"/>
            <w:vAlign w:val="center"/>
          </w:tcPr>
          <w:p w14:paraId="190BE52C">
            <w:pPr>
              <w:widowControl w:val="0"/>
              <w:jc w:val="left"/>
              <w:textAlignment w:val="center"/>
              <w:rPr>
                <w:color w:val="000000"/>
              </w:rPr>
            </w:pPr>
            <w:r>
              <w:rPr>
                <w:rFonts w:eastAsia="SimSun"/>
                <w:color w:val="000000"/>
                <w:lang w:bidi="ar"/>
              </w:rPr>
              <w:t>Pass</w:t>
            </w:r>
          </w:p>
        </w:tc>
      </w:tr>
      <w:tr w14:paraId="566DE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15" w:hRule="atLeast"/>
        </w:trPr>
        <w:tc>
          <w:tcPr>
            <w:tcW w:w="1120" w:type="dxa"/>
            <w:vAlign w:val="center"/>
          </w:tcPr>
          <w:p w14:paraId="057B4FFD">
            <w:pPr>
              <w:widowControl w:val="0"/>
              <w:jc w:val="left"/>
              <w:textAlignment w:val="center"/>
              <w:rPr>
                <w:color w:val="000000"/>
                <w:lang w:val="vi-VN"/>
              </w:rPr>
            </w:pPr>
            <w:r>
              <w:rPr>
                <w:rFonts w:eastAsia="SimSun"/>
                <w:color w:val="000000"/>
                <w:lang w:bidi="ar"/>
              </w:rPr>
              <w:t>TC0</w:t>
            </w:r>
            <w:r>
              <w:rPr>
                <w:rFonts w:eastAsia="SimSun"/>
                <w:color w:val="000000"/>
                <w:lang w:val="vi-VN" w:bidi="ar"/>
              </w:rPr>
              <w:t>8</w:t>
            </w:r>
          </w:p>
        </w:tc>
        <w:tc>
          <w:tcPr>
            <w:tcW w:w="1354" w:type="dxa"/>
            <w:vAlign w:val="center"/>
          </w:tcPr>
          <w:p w14:paraId="47171D1F">
            <w:pPr>
              <w:widowControl w:val="0"/>
              <w:jc w:val="left"/>
              <w:textAlignment w:val="center"/>
              <w:rPr>
                <w:color w:val="000000"/>
              </w:rPr>
            </w:pPr>
            <w:r>
              <w:rPr>
                <w:rFonts w:eastAsia="SimSun"/>
                <w:color w:val="000000"/>
                <w:lang w:bidi="ar"/>
              </w:rPr>
              <w:t>Không nhập mã nhưng vẫn Apply</w:t>
            </w:r>
          </w:p>
        </w:tc>
        <w:tc>
          <w:tcPr>
            <w:tcW w:w="2300" w:type="dxa"/>
            <w:vAlign w:val="center"/>
          </w:tcPr>
          <w:p w14:paraId="0A757A2D">
            <w:pPr>
              <w:widowControl w:val="0"/>
              <w:jc w:val="left"/>
              <w:textAlignment w:val="center"/>
              <w:rPr>
                <w:color w:val="000000"/>
              </w:rPr>
            </w:pPr>
            <w:r>
              <w:rPr>
                <w:rFonts w:eastAsia="SimSun"/>
                <w:color w:val="000000"/>
                <w:lang w:bidi="ar"/>
              </w:rPr>
              <w:t>Trống</w:t>
            </w:r>
          </w:p>
        </w:tc>
        <w:tc>
          <w:tcPr>
            <w:tcW w:w="1571" w:type="dxa"/>
            <w:vAlign w:val="center"/>
          </w:tcPr>
          <w:p w14:paraId="6DD7D853">
            <w:pPr>
              <w:widowControl w:val="0"/>
              <w:jc w:val="left"/>
              <w:textAlignment w:val="center"/>
              <w:rPr>
                <w:color w:val="000000"/>
              </w:rPr>
            </w:pPr>
            <w:r>
              <w:rPr>
                <w:rFonts w:eastAsia="SimSun"/>
                <w:color w:val="000000"/>
                <w:lang w:bidi="ar"/>
              </w:rPr>
              <w:t>Hiển thị lỗi yêu cầu nhập mã</w:t>
            </w:r>
          </w:p>
        </w:tc>
        <w:tc>
          <w:tcPr>
            <w:tcW w:w="1429" w:type="dxa"/>
            <w:vAlign w:val="center"/>
          </w:tcPr>
          <w:p w14:paraId="360890AC">
            <w:pPr>
              <w:widowControl w:val="0"/>
              <w:jc w:val="left"/>
              <w:textAlignment w:val="center"/>
              <w:rPr>
                <w:color w:val="000000"/>
              </w:rPr>
            </w:pPr>
            <w:r>
              <w:rPr>
                <w:rFonts w:eastAsia="SimSun"/>
                <w:color w:val="000000"/>
                <w:lang w:bidi="ar"/>
              </w:rPr>
              <w:t>Có lỗi</w:t>
            </w:r>
          </w:p>
        </w:tc>
        <w:tc>
          <w:tcPr>
            <w:tcW w:w="971" w:type="dxa"/>
            <w:shd w:val="clear" w:color="auto" w:fill="FFFFFF" w:themeFill="background1"/>
            <w:vAlign w:val="center"/>
          </w:tcPr>
          <w:p w14:paraId="14F373E1">
            <w:pPr>
              <w:widowControl w:val="0"/>
              <w:jc w:val="left"/>
              <w:textAlignment w:val="center"/>
              <w:rPr>
                <w:color w:val="000000"/>
              </w:rPr>
            </w:pPr>
            <w:r>
              <w:rPr>
                <w:rFonts w:eastAsia="SimSun"/>
                <w:color w:val="000000"/>
                <w:lang w:bidi="ar"/>
              </w:rPr>
              <w:t>Pass</w:t>
            </w:r>
          </w:p>
        </w:tc>
      </w:tr>
      <w:tr w14:paraId="10635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1" w:hRule="atLeast"/>
        </w:trPr>
        <w:tc>
          <w:tcPr>
            <w:tcW w:w="1120" w:type="dxa"/>
            <w:vAlign w:val="center"/>
          </w:tcPr>
          <w:p w14:paraId="5767A1DA">
            <w:pPr>
              <w:widowControl w:val="0"/>
              <w:jc w:val="left"/>
              <w:textAlignment w:val="center"/>
              <w:rPr>
                <w:color w:val="000000"/>
                <w:lang w:val="vi-VN"/>
              </w:rPr>
            </w:pPr>
            <w:r>
              <w:rPr>
                <w:rFonts w:eastAsia="SimSun"/>
                <w:color w:val="000000"/>
                <w:lang w:bidi="ar"/>
              </w:rPr>
              <w:t>TC</w:t>
            </w:r>
            <w:r>
              <w:rPr>
                <w:rFonts w:eastAsia="SimSun"/>
                <w:color w:val="000000"/>
                <w:lang w:val="vi-VN" w:bidi="ar"/>
              </w:rPr>
              <w:t>09</w:t>
            </w:r>
          </w:p>
        </w:tc>
        <w:tc>
          <w:tcPr>
            <w:tcW w:w="1354" w:type="dxa"/>
            <w:vAlign w:val="center"/>
          </w:tcPr>
          <w:p w14:paraId="0E1E37BC">
            <w:pPr>
              <w:widowControl w:val="0"/>
              <w:jc w:val="left"/>
              <w:textAlignment w:val="center"/>
              <w:rPr>
                <w:color w:val="000000"/>
              </w:rPr>
            </w:pPr>
            <w:r>
              <w:rPr>
                <w:rFonts w:eastAsia="SimSun"/>
                <w:color w:val="000000"/>
                <w:lang w:bidi="ar"/>
              </w:rPr>
              <w:t>Kiểm tra mã có ký tự đặc biệt</w:t>
            </w:r>
          </w:p>
        </w:tc>
        <w:tc>
          <w:tcPr>
            <w:tcW w:w="2300" w:type="dxa"/>
            <w:vAlign w:val="center"/>
          </w:tcPr>
          <w:p w14:paraId="612B7694">
            <w:pPr>
              <w:widowControl w:val="0"/>
              <w:jc w:val="left"/>
              <w:textAlignment w:val="center"/>
              <w:rPr>
                <w:color w:val="000000"/>
              </w:rPr>
            </w:pPr>
            <w:r>
              <w:rPr>
                <w:rFonts w:eastAsia="SimSun"/>
                <w:color w:val="000000"/>
                <w:lang w:bidi="ar"/>
              </w:rPr>
              <w:t>DIS@123</w:t>
            </w:r>
          </w:p>
        </w:tc>
        <w:tc>
          <w:tcPr>
            <w:tcW w:w="1571" w:type="dxa"/>
            <w:vAlign w:val="center"/>
          </w:tcPr>
          <w:p w14:paraId="16AD88A1">
            <w:pPr>
              <w:widowControl w:val="0"/>
              <w:jc w:val="left"/>
              <w:textAlignment w:val="center"/>
              <w:rPr>
                <w:color w:val="000000"/>
              </w:rPr>
            </w:pPr>
            <w:r>
              <w:rPr>
                <w:rFonts w:eastAsia="SimSun"/>
                <w:color w:val="000000"/>
                <w:lang w:bidi="ar"/>
              </w:rPr>
              <w:t>Hiển thị lỗi</w:t>
            </w:r>
          </w:p>
        </w:tc>
        <w:tc>
          <w:tcPr>
            <w:tcW w:w="1429" w:type="dxa"/>
            <w:vAlign w:val="center"/>
          </w:tcPr>
          <w:p w14:paraId="2799AD43">
            <w:pPr>
              <w:widowControl w:val="0"/>
              <w:jc w:val="left"/>
              <w:textAlignment w:val="center"/>
              <w:rPr>
                <w:color w:val="000000"/>
              </w:rPr>
            </w:pPr>
            <w:r>
              <w:rPr>
                <w:rFonts w:eastAsia="SimSun"/>
                <w:color w:val="000000"/>
                <w:lang w:bidi="ar"/>
              </w:rPr>
              <w:t>Có lỗi</w:t>
            </w:r>
          </w:p>
        </w:tc>
        <w:tc>
          <w:tcPr>
            <w:tcW w:w="971" w:type="dxa"/>
            <w:shd w:val="clear" w:color="auto" w:fill="FFFFFF" w:themeFill="background1"/>
            <w:vAlign w:val="center"/>
          </w:tcPr>
          <w:p w14:paraId="4A727581">
            <w:pPr>
              <w:widowControl w:val="0"/>
              <w:jc w:val="left"/>
              <w:textAlignment w:val="center"/>
              <w:rPr>
                <w:color w:val="000000"/>
              </w:rPr>
            </w:pPr>
            <w:r>
              <w:rPr>
                <w:rFonts w:eastAsia="SimSun"/>
                <w:color w:val="000000"/>
                <w:lang w:bidi="ar"/>
              </w:rPr>
              <w:t>Pass</w:t>
            </w:r>
          </w:p>
        </w:tc>
      </w:tr>
      <w:tr w14:paraId="14D15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1" w:hRule="atLeast"/>
        </w:trPr>
        <w:tc>
          <w:tcPr>
            <w:tcW w:w="1120" w:type="dxa"/>
            <w:vAlign w:val="center"/>
          </w:tcPr>
          <w:p w14:paraId="6C89E126">
            <w:pPr>
              <w:widowControl w:val="0"/>
              <w:jc w:val="left"/>
              <w:textAlignment w:val="center"/>
              <w:rPr>
                <w:color w:val="000000"/>
                <w:lang w:val="vi-VN"/>
              </w:rPr>
            </w:pPr>
            <w:r>
              <w:rPr>
                <w:rFonts w:eastAsia="SimSun"/>
                <w:color w:val="000000"/>
                <w:lang w:bidi="ar"/>
              </w:rPr>
              <w:t>TC01</w:t>
            </w:r>
            <w:r>
              <w:rPr>
                <w:rFonts w:eastAsia="SimSun"/>
                <w:color w:val="000000"/>
                <w:lang w:val="vi-VN" w:bidi="ar"/>
              </w:rPr>
              <w:t>0</w:t>
            </w:r>
          </w:p>
        </w:tc>
        <w:tc>
          <w:tcPr>
            <w:tcW w:w="1354" w:type="dxa"/>
            <w:vAlign w:val="center"/>
          </w:tcPr>
          <w:p w14:paraId="6FC3A708">
            <w:pPr>
              <w:widowControl w:val="0"/>
              <w:jc w:val="left"/>
              <w:textAlignment w:val="center"/>
              <w:rPr>
                <w:color w:val="000000"/>
              </w:rPr>
            </w:pPr>
            <w:r>
              <w:rPr>
                <w:rFonts w:eastAsia="SimSun"/>
                <w:color w:val="000000"/>
                <w:lang w:bidi="ar"/>
              </w:rPr>
              <w:t>Tổng tiền thay đổi sau khi áp dụng mã giảm giá</w:t>
            </w:r>
          </w:p>
        </w:tc>
        <w:tc>
          <w:tcPr>
            <w:tcW w:w="2300" w:type="dxa"/>
            <w:vAlign w:val="center"/>
          </w:tcPr>
          <w:p w14:paraId="552634C0">
            <w:pPr>
              <w:widowControl w:val="0"/>
              <w:jc w:val="left"/>
              <w:textAlignment w:val="center"/>
              <w:rPr>
                <w:color w:val="000000"/>
              </w:rPr>
            </w:pPr>
            <w:r>
              <w:rPr>
                <w:rFonts w:eastAsia="SimSun"/>
                <w:color w:val="000000"/>
                <w:lang w:bidi="ar"/>
              </w:rPr>
              <w:t>SALE10</w:t>
            </w:r>
          </w:p>
        </w:tc>
        <w:tc>
          <w:tcPr>
            <w:tcW w:w="1571" w:type="dxa"/>
            <w:vAlign w:val="center"/>
          </w:tcPr>
          <w:p w14:paraId="0539C6E3">
            <w:pPr>
              <w:widowControl w:val="0"/>
              <w:jc w:val="left"/>
              <w:textAlignment w:val="center"/>
              <w:rPr>
                <w:color w:val="000000"/>
                <w:lang w:val="vi-VN"/>
              </w:rPr>
            </w:pPr>
            <w:r>
              <w:rPr>
                <w:rFonts w:eastAsia="SimSun"/>
                <w:color w:val="000000"/>
                <w:lang w:bidi="ar"/>
              </w:rPr>
              <w:t xml:space="preserve">Order Total = </w:t>
            </w:r>
            <w:r>
              <w:rPr>
                <w:rFonts w:eastAsia="SimSun"/>
                <w:color w:val="000000"/>
                <w:lang w:val="vi-VN" w:bidi="ar"/>
              </w:rPr>
              <w:t>65.400 đ</w:t>
            </w:r>
          </w:p>
        </w:tc>
        <w:tc>
          <w:tcPr>
            <w:tcW w:w="1429" w:type="dxa"/>
            <w:vAlign w:val="center"/>
          </w:tcPr>
          <w:p w14:paraId="4CD56BC9">
            <w:pPr>
              <w:widowControl w:val="0"/>
              <w:jc w:val="left"/>
              <w:textAlignment w:val="center"/>
              <w:rPr>
                <w:color w:val="000000"/>
              </w:rPr>
            </w:pPr>
            <w:r>
              <w:rPr>
                <w:rFonts w:eastAsia="SimSun"/>
                <w:color w:val="000000"/>
                <w:lang w:bidi="ar"/>
              </w:rPr>
              <w:t>Đúng</w:t>
            </w:r>
          </w:p>
        </w:tc>
        <w:tc>
          <w:tcPr>
            <w:tcW w:w="971" w:type="dxa"/>
            <w:shd w:val="clear" w:color="auto" w:fill="FFFFFF" w:themeFill="background1"/>
            <w:vAlign w:val="center"/>
          </w:tcPr>
          <w:p w14:paraId="79EF1816">
            <w:pPr>
              <w:widowControl w:val="0"/>
              <w:jc w:val="left"/>
              <w:textAlignment w:val="center"/>
              <w:rPr>
                <w:color w:val="000000"/>
              </w:rPr>
            </w:pPr>
            <w:r>
              <w:rPr>
                <w:rFonts w:eastAsia="SimSun"/>
                <w:color w:val="000000"/>
                <w:lang w:bidi="ar"/>
              </w:rPr>
              <w:t>Pass</w:t>
            </w:r>
          </w:p>
        </w:tc>
      </w:tr>
      <w:tr w14:paraId="37ECB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1" w:hRule="atLeast"/>
        </w:trPr>
        <w:tc>
          <w:tcPr>
            <w:tcW w:w="1120" w:type="dxa"/>
            <w:vAlign w:val="center"/>
          </w:tcPr>
          <w:p w14:paraId="31FE02FA">
            <w:pPr>
              <w:widowControl w:val="0"/>
              <w:jc w:val="left"/>
              <w:textAlignment w:val="center"/>
              <w:rPr>
                <w:color w:val="000000"/>
                <w:lang w:val="vi-VN"/>
              </w:rPr>
            </w:pPr>
            <w:r>
              <w:rPr>
                <w:rFonts w:eastAsia="SimSun"/>
                <w:color w:val="000000"/>
                <w:lang w:bidi="ar"/>
              </w:rPr>
              <w:t>TC01</w:t>
            </w:r>
            <w:r>
              <w:rPr>
                <w:rFonts w:eastAsia="SimSun"/>
                <w:color w:val="000000"/>
                <w:lang w:val="vi-VN" w:bidi="ar"/>
              </w:rPr>
              <w:t>1</w:t>
            </w:r>
          </w:p>
        </w:tc>
        <w:tc>
          <w:tcPr>
            <w:tcW w:w="1354" w:type="dxa"/>
            <w:vAlign w:val="center"/>
          </w:tcPr>
          <w:p w14:paraId="62CA8911">
            <w:pPr>
              <w:widowControl w:val="0"/>
              <w:jc w:val="left"/>
              <w:textAlignment w:val="center"/>
              <w:rPr>
                <w:color w:val="000000"/>
              </w:rPr>
            </w:pPr>
            <w:r>
              <w:rPr>
                <w:rFonts w:eastAsia="SimSun"/>
                <w:color w:val="000000"/>
                <w:lang w:bidi="ar"/>
              </w:rPr>
              <w:t>Kiểm tra chức năng điều hướng checkout</w:t>
            </w:r>
          </w:p>
        </w:tc>
        <w:tc>
          <w:tcPr>
            <w:tcW w:w="2300" w:type="dxa"/>
            <w:vAlign w:val="center"/>
          </w:tcPr>
          <w:p w14:paraId="27A96537">
            <w:pPr>
              <w:widowControl w:val="0"/>
              <w:jc w:val="left"/>
              <w:textAlignment w:val="center"/>
              <w:rPr>
                <w:color w:val="000000"/>
              </w:rPr>
            </w:pPr>
            <w:r>
              <w:rPr>
                <w:rFonts w:eastAsia="SimSun"/>
                <w:color w:val="000000"/>
                <w:lang w:bidi="ar"/>
              </w:rPr>
              <w:t>-</w:t>
            </w:r>
          </w:p>
        </w:tc>
        <w:tc>
          <w:tcPr>
            <w:tcW w:w="1571" w:type="dxa"/>
            <w:vAlign w:val="center"/>
          </w:tcPr>
          <w:p w14:paraId="7EF9B499">
            <w:pPr>
              <w:widowControl w:val="0"/>
              <w:jc w:val="left"/>
              <w:textAlignment w:val="center"/>
              <w:rPr>
                <w:color w:val="000000"/>
              </w:rPr>
            </w:pPr>
            <w:r>
              <w:rPr>
                <w:rFonts w:eastAsia="SimSun"/>
                <w:color w:val="000000"/>
                <w:lang w:bidi="ar"/>
              </w:rPr>
              <w:t>Điều hướng đến trang thanh toán</w:t>
            </w:r>
          </w:p>
        </w:tc>
        <w:tc>
          <w:tcPr>
            <w:tcW w:w="1429" w:type="dxa"/>
            <w:vAlign w:val="center"/>
          </w:tcPr>
          <w:p w14:paraId="68A3B775">
            <w:pPr>
              <w:widowControl w:val="0"/>
              <w:jc w:val="left"/>
              <w:textAlignment w:val="center"/>
              <w:rPr>
                <w:color w:val="000000"/>
              </w:rPr>
            </w:pPr>
            <w:r>
              <w:rPr>
                <w:rFonts w:eastAsia="SimSun"/>
                <w:color w:val="000000"/>
                <w:lang w:bidi="ar"/>
              </w:rPr>
              <w:t>Điều hướng thành công</w:t>
            </w:r>
          </w:p>
        </w:tc>
        <w:tc>
          <w:tcPr>
            <w:tcW w:w="971" w:type="dxa"/>
            <w:shd w:val="clear" w:color="auto" w:fill="FFFFFF" w:themeFill="background1"/>
            <w:vAlign w:val="center"/>
          </w:tcPr>
          <w:p w14:paraId="01B5C610">
            <w:pPr>
              <w:widowControl w:val="0"/>
              <w:jc w:val="left"/>
              <w:textAlignment w:val="center"/>
              <w:rPr>
                <w:color w:val="000000"/>
              </w:rPr>
            </w:pPr>
            <w:r>
              <w:rPr>
                <w:rFonts w:eastAsia="SimSun"/>
                <w:color w:val="000000"/>
                <w:lang w:bidi="ar"/>
              </w:rPr>
              <w:t>Pass</w:t>
            </w:r>
          </w:p>
        </w:tc>
      </w:tr>
      <w:tr w14:paraId="60FC4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1" w:hRule="atLeast"/>
        </w:trPr>
        <w:tc>
          <w:tcPr>
            <w:tcW w:w="1120" w:type="dxa"/>
            <w:vAlign w:val="center"/>
          </w:tcPr>
          <w:p w14:paraId="3C130B00">
            <w:pPr>
              <w:widowControl w:val="0"/>
              <w:jc w:val="left"/>
              <w:textAlignment w:val="center"/>
              <w:rPr>
                <w:color w:val="000000"/>
                <w:lang w:val="vi-VN"/>
              </w:rPr>
            </w:pPr>
            <w:r>
              <w:rPr>
                <w:rFonts w:eastAsia="SimSun"/>
                <w:color w:val="000000"/>
                <w:lang w:bidi="ar"/>
              </w:rPr>
              <w:t>TC01</w:t>
            </w:r>
            <w:r>
              <w:rPr>
                <w:rFonts w:eastAsia="SimSun"/>
                <w:color w:val="000000"/>
                <w:lang w:val="vi-VN" w:bidi="ar"/>
              </w:rPr>
              <w:t>2</w:t>
            </w:r>
          </w:p>
        </w:tc>
        <w:tc>
          <w:tcPr>
            <w:tcW w:w="1354" w:type="dxa"/>
            <w:vAlign w:val="center"/>
          </w:tcPr>
          <w:p w14:paraId="5202FF23">
            <w:pPr>
              <w:widowControl w:val="0"/>
              <w:jc w:val="left"/>
              <w:textAlignment w:val="center"/>
              <w:rPr>
                <w:color w:val="000000"/>
              </w:rPr>
            </w:pPr>
            <w:r>
              <w:rPr>
                <w:rFonts w:eastAsia="SimSun"/>
                <w:color w:val="000000"/>
                <w:lang w:bidi="ar"/>
              </w:rPr>
              <w:t>Xóa sản phẩm khỏi giỏ</w:t>
            </w:r>
          </w:p>
        </w:tc>
        <w:tc>
          <w:tcPr>
            <w:tcW w:w="2300" w:type="dxa"/>
            <w:vAlign w:val="center"/>
          </w:tcPr>
          <w:p w14:paraId="365AAA7F">
            <w:pPr>
              <w:widowControl w:val="0"/>
              <w:jc w:val="left"/>
              <w:textAlignment w:val="center"/>
              <w:rPr>
                <w:color w:val="000000"/>
              </w:rPr>
            </w:pPr>
            <w:r>
              <w:rPr>
                <w:rFonts w:eastAsia="SimSun"/>
                <w:color w:val="000000"/>
                <w:lang w:bidi="ar"/>
              </w:rPr>
              <w:t>-</w:t>
            </w:r>
          </w:p>
        </w:tc>
        <w:tc>
          <w:tcPr>
            <w:tcW w:w="1571" w:type="dxa"/>
            <w:vAlign w:val="center"/>
          </w:tcPr>
          <w:p w14:paraId="579B8D2D">
            <w:pPr>
              <w:widowControl w:val="0"/>
              <w:jc w:val="left"/>
              <w:textAlignment w:val="center"/>
              <w:rPr>
                <w:color w:val="000000"/>
              </w:rPr>
            </w:pPr>
            <w:r>
              <w:rPr>
                <w:rFonts w:eastAsia="SimSun"/>
                <w:color w:val="000000"/>
                <w:lang w:bidi="ar"/>
              </w:rPr>
              <w:t>Sản phẩm bị xóa</w:t>
            </w:r>
          </w:p>
        </w:tc>
        <w:tc>
          <w:tcPr>
            <w:tcW w:w="1429" w:type="dxa"/>
            <w:vAlign w:val="center"/>
          </w:tcPr>
          <w:p w14:paraId="7F29EB57">
            <w:pPr>
              <w:widowControl w:val="0"/>
              <w:jc w:val="left"/>
              <w:textAlignment w:val="center"/>
              <w:rPr>
                <w:color w:val="000000"/>
              </w:rPr>
            </w:pPr>
            <w:r>
              <w:rPr>
                <w:rFonts w:eastAsia="SimSun"/>
                <w:color w:val="000000"/>
                <w:lang w:bidi="ar"/>
              </w:rPr>
              <w:t>Đúng</w:t>
            </w:r>
          </w:p>
        </w:tc>
        <w:tc>
          <w:tcPr>
            <w:tcW w:w="971" w:type="dxa"/>
            <w:shd w:val="clear" w:color="auto" w:fill="FFFFFF" w:themeFill="background1"/>
            <w:vAlign w:val="center"/>
          </w:tcPr>
          <w:p w14:paraId="616998E5">
            <w:pPr>
              <w:widowControl w:val="0"/>
              <w:jc w:val="left"/>
              <w:textAlignment w:val="center"/>
              <w:rPr>
                <w:color w:val="000000"/>
              </w:rPr>
            </w:pPr>
            <w:r>
              <w:rPr>
                <w:rFonts w:eastAsia="SimSun"/>
                <w:color w:val="000000"/>
                <w:lang w:bidi="ar"/>
              </w:rPr>
              <w:t>Pass</w:t>
            </w:r>
          </w:p>
        </w:tc>
      </w:tr>
      <w:tr w14:paraId="6B28E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10" w:hRule="atLeast"/>
        </w:trPr>
        <w:tc>
          <w:tcPr>
            <w:tcW w:w="1120" w:type="dxa"/>
            <w:vAlign w:val="center"/>
          </w:tcPr>
          <w:p w14:paraId="36F5B065">
            <w:pPr>
              <w:widowControl w:val="0"/>
              <w:jc w:val="left"/>
              <w:textAlignment w:val="center"/>
              <w:rPr>
                <w:color w:val="000000"/>
                <w:lang w:val="vi-VN"/>
              </w:rPr>
            </w:pPr>
            <w:r>
              <w:rPr>
                <w:rFonts w:eastAsia="SimSun"/>
                <w:color w:val="000000"/>
                <w:lang w:bidi="ar"/>
              </w:rPr>
              <w:t>TC01</w:t>
            </w:r>
            <w:r>
              <w:rPr>
                <w:rFonts w:eastAsia="SimSun"/>
                <w:color w:val="000000"/>
                <w:lang w:val="vi-VN" w:bidi="ar"/>
              </w:rPr>
              <w:t>3</w:t>
            </w:r>
          </w:p>
        </w:tc>
        <w:tc>
          <w:tcPr>
            <w:tcW w:w="1354" w:type="dxa"/>
            <w:vAlign w:val="center"/>
          </w:tcPr>
          <w:p w14:paraId="53BB61F4">
            <w:pPr>
              <w:widowControl w:val="0"/>
              <w:jc w:val="left"/>
              <w:textAlignment w:val="center"/>
              <w:rPr>
                <w:color w:val="000000"/>
              </w:rPr>
            </w:pPr>
            <w:r>
              <w:rPr>
                <w:rFonts w:eastAsia="SimSun"/>
                <w:color w:val="000000"/>
                <w:lang w:bidi="ar"/>
              </w:rPr>
              <w:t>Giỏ hàng trống hiển thị đúng</w:t>
            </w:r>
          </w:p>
        </w:tc>
        <w:tc>
          <w:tcPr>
            <w:tcW w:w="2300" w:type="dxa"/>
            <w:vAlign w:val="center"/>
          </w:tcPr>
          <w:p w14:paraId="45E18A70">
            <w:pPr>
              <w:widowControl w:val="0"/>
              <w:jc w:val="left"/>
              <w:textAlignment w:val="center"/>
              <w:rPr>
                <w:color w:val="000000"/>
              </w:rPr>
            </w:pPr>
            <w:r>
              <w:rPr>
                <w:rFonts w:eastAsia="SimSun"/>
                <w:color w:val="000000"/>
                <w:lang w:bidi="ar"/>
              </w:rPr>
              <w:t>-</w:t>
            </w:r>
          </w:p>
        </w:tc>
        <w:tc>
          <w:tcPr>
            <w:tcW w:w="1571" w:type="dxa"/>
            <w:vAlign w:val="center"/>
          </w:tcPr>
          <w:p w14:paraId="32F958B5">
            <w:pPr>
              <w:widowControl w:val="0"/>
              <w:jc w:val="left"/>
              <w:textAlignment w:val="center"/>
              <w:rPr>
                <w:color w:val="000000"/>
              </w:rPr>
            </w:pPr>
            <w:r>
              <w:rPr>
                <w:rFonts w:eastAsia="SimSun"/>
                <w:color w:val="000000"/>
                <w:lang w:bidi="ar"/>
              </w:rPr>
              <w:t>Hiển thị “Giỏ hàng trống”</w:t>
            </w:r>
          </w:p>
        </w:tc>
        <w:tc>
          <w:tcPr>
            <w:tcW w:w="1429" w:type="dxa"/>
            <w:vAlign w:val="center"/>
          </w:tcPr>
          <w:p w14:paraId="4CEC0AE0">
            <w:pPr>
              <w:widowControl w:val="0"/>
              <w:jc w:val="left"/>
              <w:textAlignment w:val="center"/>
              <w:rPr>
                <w:color w:val="000000"/>
              </w:rPr>
            </w:pPr>
            <w:r>
              <w:rPr>
                <w:rFonts w:eastAsia="SimSun"/>
                <w:color w:val="000000"/>
                <w:lang w:bidi="ar"/>
              </w:rPr>
              <w:t>Hiển thị đúng</w:t>
            </w:r>
          </w:p>
        </w:tc>
        <w:tc>
          <w:tcPr>
            <w:tcW w:w="971" w:type="dxa"/>
            <w:shd w:val="clear" w:color="auto" w:fill="FFFFFF" w:themeFill="background1"/>
            <w:vAlign w:val="center"/>
          </w:tcPr>
          <w:p w14:paraId="66C41BF4">
            <w:pPr>
              <w:widowControl w:val="0"/>
              <w:jc w:val="left"/>
              <w:textAlignment w:val="center"/>
              <w:rPr>
                <w:color w:val="000000"/>
              </w:rPr>
            </w:pPr>
            <w:r>
              <w:rPr>
                <w:rFonts w:eastAsia="SimSun"/>
                <w:color w:val="000000"/>
                <w:lang w:bidi="ar"/>
              </w:rPr>
              <w:t>Pass</w:t>
            </w:r>
          </w:p>
        </w:tc>
      </w:tr>
      <w:tr w14:paraId="346B4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05" w:hRule="atLeast"/>
        </w:trPr>
        <w:tc>
          <w:tcPr>
            <w:tcW w:w="1120" w:type="dxa"/>
            <w:vAlign w:val="center"/>
          </w:tcPr>
          <w:p w14:paraId="0900D058">
            <w:pPr>
              <w:widowControl w:val="0"/>
              <w:jc w:val="left"/>
              <w:textAlignment w:val="center"/>
              <w:rPr>
                <w:color w:val="000000"/>
                <w:lang w:val="vi-VN"/>
              </w:rPr>
            </w:pPr>
            <w:r>
              <w:rPr>
                <w:rFonts w:eastAsia="SimSun"/>
                <w:color w:val="000000"/>
                <w:lang w:bidi="ar"/>
              </w:rPr>
              <w:t>TC01</w:t>
            </w:r>
            <w:r>
              <w:rPr>
                <w:rFonts w:eastAsia="SimSun"/>
                <w:color w:val="000000"/>
                <w:lang w:val="vi-VN" w:bidi="ar"/>
              </w:rPr>
              <w:t>4</w:t>
            </w:r>
          </w:p>
        </w:tc>
        <w:tc>
          <w:tcPr>
            <w:tcW w:w="1354" w:type="dxa"/>
            <w:vAlign w:val="center"/>
          </w:tcPr>
          <w:p w14:paraId="7B08446B">
            <w:pPr>
              <w:widowControl w:val="0"/>
              <w:jc w:val="left"/>
              <w:textAlignment w:val="center"/>
              <w:rPr>
                <w:color w:val="000000"/>
              </w:rPr>
            </w:pPr>
            <w:r>
              <w:rPr>
                <w:rFonts w:eastAsia="SimSun"/>
                <w:color w:val="000000"/>
                <w:lang w:bidi="ar"/>
              </w:rPr>
              <w:t>Nhấn update mà không thay đổi số lượng</w:t>
            </w:r>
          </w:p>
        </w:tc>
        <w:tc>
          <w:tcPr>
            <w:tcW w:w="2300" w:type="dxa"/>
            <w:vAlign w:val="center"/>
          </w:tcPr>
          <w:p w14:paraId="2ADA8191">
            <w:pPr>
              <w:widowControl w:val="0"/>
              <w:jc w:val="left"/>
              <w:textAlignment w:val="center"/>
              <w:rPr>
                <w:color w:val="000000"/>
              </w:rPr>
            </w:pPr>
            <w:r>
              <w:rPr>
                <w:rFonts w:eastAsia="SimSun"/>
                <w:color w:val="000000"/>
                <w:lang w:bidi="ar"/>
              </w:rPr>
              <w:t>Không đổi</w:t>
            </w:r>
          </w:p>
        </w:tc>
        <w:tc>
          <w:tcPr>
            <w:tcW w:w="1571" w:type="dxa"/>
            <w:vAlign w:val="center"/>
          </w:tcPr>
          <w:p w14:paraId="5BFE55E5">
            <w:pPr>
              <w:widowControl w:val="0"/>
              <w:jc w:val="left"/>
              <w:textAlignment w:val="center"/>
              <w:rPr>
                <w:color w:val="000000"/>
              </w:rPr>
            </w:pPr>
            <w:r>
              <w:rPr>
                <w:rFonts w:eastAsia="SimSun"/>
                <w:color w:val="000000"/>
                <w:lang w:bidi="ar"/>
              </w:rPr>
              <w:t>Không có thay đổi subtotal</w:t>
            </w:r>
          </w:p>
        </w:tc>
        <w:tc>
          <w:tcPr>
            <w:tcW w:w="1429" w:type="dxa"/>
            <w:vAlign w:val="center"/>
          </w:tcPr>
          <w:p w14:paraId="3004B117">
            <w:pPr>
              <w:widowControl w:val="0"/>
              <w:jc w:val="left"/>
              <w:textAlignment w:val="center"/>
              <w:rPr>
                <w:color w:val="000000"/>
              </w:rPr>
            </w:pPr>
            <w:r>
              <w:rPr>
                <w:rFonts w:eastAsia="SimSun"/>
                <w:color w:val="000000"/>
                <w:lang w:bidi="ar"/>
              </w:rPr>
              <w:t>Đúng</w:t>
            </w:r>
          </w:p>
        </w:tc>
        <w:tc>
          <w:tcPr>
            <w:tcW w:w="971" w:type="dxa"/>
            <w:shd w:val="clear" w:color="auto" w:fill="FFFFFF" w:themeFill="background1"/>
            <w:vAlign w:val="center"/>
          </w:tcPr>
          <w:p w14:paraId="66FC745D">
            <w:pPr>
              <w:widowControl w:val="0"/>
              <w:jc w:val="left"/>
              <w:textAlignment w:val="center"/>
              <w:rPr>
                <w:color w:val="000000"/>
              </w:rPr>
            </w:pPr>
            <w:r>
              <w:rPr>
                <w:rFonts w:eastAsia="SimSun"/>
                <w:color w:val="000000"/>
                <w:lang w:bidi="ar"/>
              </w:rPr>
              <w:t>Pass</w:t>
            </w:r>
          </w:p>
        </w:tc>
      </w:tr>
    </w:tbl>
    <w:p w14:paraId="03B21A1F">
      <w:pPr>
        <w:pStyle w:val="3"/>
        <w:rPr>
          <w:lang w:val="vi-VN"/>
        </w:rPr>
      </w:pPr>
      <w:bookmarkStart w:id="453" w:name="_Toc19512"/>
      <w:bookmarkStart w:id="454" w:name="_Toc18418"/>
      <w:r>
        <w:rPr>
          <w:rFonts w:hint="default"/>
          <w:lang w:val="vi-VN"/>
        </w:rPr>
        <w:t>4</w:t>
      </w:r>
      <w:r>
        <w:t>.4 Giao di</w:t>
      </w:r>
      <w:r>
        <w:rPr>
          <w:lang w:val="vi-VN"/>
        </w:rPr>
        <w:t>ện Admin</w:t>
      </w:r>
      <w:bookmarkEnd w:id="453"/>
      <w:bookmarkEnd w:id="454"/>
    </w:p>
    <w:p w14:paraId="06C1D149">
      <w:pPr>
        <w:pStyle w:val="4"/>
        <w:rPr>
          <w:lang w:val="vi-VN"/>
        </w:rPr>
      </w:pPr>
      <w:bookmarkStart w:id="455" w:name="_Toc217334571"/>
      <w:bookmarkStart w:id="456" w:name="_Toc22410"/>
      <w:bookmarkStart w:id="457" w:name="_Toc13042"/>
      <w:r>
        <w:rPr>
          <w:rFonts w:hint="default"/>
          <w:lang w:val="vi-VN"/>
        </w:rPr>
        <w:t>4</w:t>
      </w:r>
      <w:r>
        <w:rPr>
          <w:lang w:val="vi-VN"/>
        </w:rPr>
        <w:t>.4.1 Giao diện đăng nhập</w:t>
      </w:r>
      <w:bookmarkEnd w:id="455"/>
      <w:bookmarkEnd w:id="456"/>
      <w:bookmarkEnd w:id="457"/>
    </w:p>
    <w:p w14:paraId="6537FF32">
      <w:pPr>
        <w:jc w:val="center"/>
        <w:rPr>
          <w:lang w:val="vi-VN"/>
        </w:rPr>
      </w:pPr>
      <w:r>
        <w:drawing>
          <wp:inline distT="0" distB="0" distL="114300" distR="114300">
            <wp:extent cx="4210050" cy="7504430"/>
            <wp:effectExtent l="0" t="0" r="6350" b="127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
                    <pic:cNvPicPr>
                      <a:picLocks noChangeAspect="1"/>
                    </pic:cNvPicPr>
                  </pic:nvPicPr>
                  <pic:blipFill>
                    <a:blip r:embed="rId48"/>
                    <a:stretch>
                      <a:fillRect/>
                    </a:stretch>
                  </pic:blipFill>
                  <pic:spPr>
                    <a:xfrm>
                      <a:off x="0" y="0"/>
                      <a:ext cx="4210050" cy="7504430"/>
                    </a:xfrm>
                    <a:prstGeom prst="rect">
                      <a:avLst/>
                    </a:prstGeom>
                    <a:noFill/>
                    <a:ln>
                      <a:noFill/>
                    </a:ln>
                  </pic:spPr>
                </pic:pic>
              </a:graphicData>
            </a:graphic>
          </wp:inline>
        </w:drawing>
      </w:r>
    </w:p>
    <w:p w14:paraId="33B231C5">
      <w:pPr>
        <w:pStyle w:val="23"/>
        <w:jc w:val="center"/>
        <w:rPr>
          <w:rFonts w:hint="default" w:ascii="Times New Roman" w:hAnsi="Times New Roman" w:cs="Times New Roman"/>
          <w:i/>
          <w:iCs/>
          <w:sz w:val="24"/>
          <w:szCs w:val="24"/>
          <w:lang w:val="vi-VN"/>
        </w:rPr>
      </w:pPr>
      <w:bookmarkStart w:id="458" w:name="_Toc26763"/>
      <w:r>
        <w:rPr>
          <w:rFonts w:hint="default" w:ascii="Times New Roman" w:hAnsi="Times New Roman" w:cs="Times New Roman"/>
          <w:i/>
          <w:iCs/>
          <w:sz w:val="24"/>
          <w:szCs w:val="24"/>
        </w:rPr>
        <w:t xml:space="preserve">Hình </w:t>
      </w:r>
      <w:r>
        <w:rPr>
          <w:rFonts w:hint="default" w:ascii="Times New Roman" w:hAnsi="Times New Roman" w:cs="Times New Roman"/>
          <w:i/>
          <w:iCs/>
          <w:sz w:val="24"/>
          <w:szCs w:val="24"/>
          <w:lang w:val="vi-VN"/>
        </w:rPr>
        <w:t>4.</w:t>
      </w:r>
      <w:r>
        <w:rPr>
          <w:rFonts w:hint="default" w:ascii="Times New Roman" w:hAnsi="Times New Roman" w:cs="Times New Roman"/>
          <w:i/>
          <w:iCs/>
          <w:sz w:val="24"/>
          <w:szCs w:val="24"/>
        </w:rPr>
        <w:fldChar w:fldCharType="begin"/>
      </w:r>
      <w:r>
        <w:rPr>
          <w:rFonts w:hint="default" w:ascii="Times New Roman" w:hAnsi="Times New Roman" w:cs="Times New Roman"/>
          <w:i/>
          <w:iCs/>
          <w:sz w:val="24"/>
          <w:szCs w:val="24"/>
        </w:rPr>
        <w:instrText xml:space="preserve"> SEQ Hình \* ARABIC \s 1 </w:instrText>
      </w:r>
      <w:r>
        <w:rPr>
          <w:rFonts w:hint="default" w:ascii="Times New Roman" w:hAnsi="Times New Roman" w:cs="Times New Roman"/>
          <w:i/>
          <w:iCs/>
          <w:sz w:val="24"/>
          <w:szCs w:val="24"/>
        </w:rPr>
        <w:fldChar w:fldCharType="separate"/>
      </w:r>
      <w:r>
        <w:rPr>
          <w:rFonts w:hint="default" w:ascii="Times New Roman" w:hAnsi="Times New Roman" w:cs="Times New Roman"/>
          <w:i/>
          <w:iCs/>
          <w:sz w:val="24"/>
          <w:szCs w:val="24"/>
        </w:rPr>
        <w:t>1</w:t>
      </w:r>
      <w:r>
        <w:rPr>
          <w:rFonts w:hint="default" w:ascii="Times New Roman" w:hAnsi="Times New Roman" w:cs="Times New Roman"/>
          <w:i/>
          <w:iCs/>
          <w:sz w:val="24"/>
          <w:szCs w:val="24"/>
        </w:rPr>
        <w:fldChar w:fldCharType="end"/>
      </w:r>
      <w:bookmarkStart w:id="459" w:name="_Toc24327"/>
      <w:bookmarkStart w:id="460" w:name="_Toc22581"/>
      <w:bookmarkStart w:id="461" w:name="_Toc3819"/>
      <w:r>
        <w:rPr>
          <w:rFonts w:hint="default" w:ascii="Times New Roman" w:hAnsi="Times New Roman" w:cs="Times New Roman"/>
          <w:i/>
          <w:iCs/>
          <w:sz w:val="24"/>
          <w:szCs w:val="24"/>
          <w:lang w:val="vi-VN"/>
        </w:rPr>
        <w:t xml:space="preserve"> </w:t>
      </w:r>
      <w:r>
        <w:rPr>
          <w:rFonts w:hint="default" w:ascii="Times New Roman" w:hAnsi="Times New Roman" w:cs="Times New Roman"/>
          <w:i/>
          <w:iCs/>
          <w:sz w:val="24"/>
          <w:szCs w:val="24"/>
        </w:rPr>
        <w:t>Giao diện chức năng</w:t>
      </w:r>
      <w:r>
        <w:rPr>
          <w:rFonts w:hint="default" w:ascii="Times New Roman" w:hAnsi="Times New Roman" w:cs="Times New Roman"/>
          <w:i/>
          <w:iCs/>
          <w:sz w:val="24"/>
          <w:szCs w:val="24"/>
          <w:lang w:val="vi-VN"/>
        </w:rPr>
        <w:t xml:space="preserve"> đăng nhập</w:t>
      </w:r>
      <w:bookmarkEnd w:id="458"/>
      <w:bookmarkEnd w:id="459"/>
      <w:bookmarkEnd w:id="460"/>
      <w:bookmarkEnd w:id="461"/>
    </w:p>
    <w:p w14:paraId="2F51714C">
      <w:pPr>
        <w:rPr>
          <w:lang w:val="vi-VN"/>
        </w:rPr>
      </w:pPr>
    </w:p>
    <w:p w14:paraId="58EC3259">
      <w:pPr>
        <w:pStyle w:val="4"/>
        <w:rPr>
          <w:lang w:val="vi-VN"/>
        </w:rPr>
      </w:pPr>
      <w:bookmarkStart w:id="462" w:name="_Toc743"/>
      <w:bookmarkStart w:id="463" w:name="_Toc217334572"/>
      <w:bookmarkStart w:id="464" w:name="_Toc9793"/>
      <w:r>
        <w:rPr>
          <w:rFonts w:hint="default"/>
          <w:lang w:val="vi-VN"/>
        </w:rPr>
        <w:t>4</w:t>
      </w:r>
      <w:r>
        <w:t>.</w:t>
      </w:r>
      <w:r>
        <w:rPr>
          <w:lang w:val="vi-VN"/>
        </w:rPr>
        <w:t>4.2 Giao diện chức năng báo cáo - thống kê</w:t>
      </w:r>
      <w:bookmarkEnd w:id="462"/>
      <w:bookmarkEnd w:id="463"/>
      <w:bookmarkEnd w:id="464"/>
    </w:p>
    <w:p w14:paraId="35617C18">
      <w:pPr>
        <w:jc w:val="center"/>
      </w:pPr>
      <w:r>
        <w:drawing>
          <wp:inline distT="0" distB="0" distL="114300" distR="114300">
            <wp:extent cx="2505075" cy="6950710"/>
            <wp:effectExtent l="0" t="0" r="9525" b="8890"/>
            <wp:docPr id="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3"/>
                    <pic:cNvPicPr>
                      <a:picLocks noChangeAspect="1"/>
                    </pic:cNvPicPr>
                  </pic:nvPicPr>
                  <pic:blipFill>
                    <a:blip r:embed="rId49"/>
                    <a:stretch>
                      <a:fillRect/>
                    </a:stretch>
                  </pic:blipFill>
                  <pic:spPr>
                    <a:xfrm>
                      <a:off x="0" y="0"/>
                      <a:ext cx="2505075" cy="6950710"/>
                    </a:xfrm>
                    <a:prstGeom prst="rect">
                      <a:avLst/>
                    </a:prstGeom>
                    <a:noFill/>
                    <a:ln>
                      <a:noFill/>
                    </a:ln>
                  </pic:spPr>
                </pic:pic>
              </a:graphicData>
            </a:graphic>
          </wp:inline>
        </w:drawing>
      </w:r>
      <w:r>
        <w:drawing>
          <wp:inline distT="0" distB="0" distL="114300" distR="114300">
            <wp:extent cx="2505075" cy="6958330"/>
            <wp:effectExtent l="0" t="0" r="9525" b="1270"/>
            <wp:docPr id="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
                    <pic:cNvPicPr>
                      <a:picLocks noChangeAspect="1"/>
                    </pic:cNvPicPr>
                  </pic:nvPicPr>
                  <pic:blipFill>
                    <a:blip r:embed="rId50"/>
                    <a:stretch>
                      <a:fillRect/>
                    </a:stretch>
                  </pic:blipFill>
                  <pic:spPr>
                    <a:xfrm>
                      <a:off x="0" y="0"/>
                      <a:ext cx="2505075" cy="6958330"/>
                    </a:xfrm>
                    <a:prstGeom prst="rect">
                      <a:avLst/>
                    </a:prstGeom>
                    <a:noFill/>
                    <a:ln>
                      <a:noFill/>
                    </a:ln>
                  </pic:spPr>
                </pic:pic>
              </a:graphicData>
            </a:graphic>
          </wp:inline>
        </w:drawing>
      </w:r>
    </w:p>
    <w:p w14:paraId="320C7AF9">
      <w:pPr>
        <w:pStyle w:val="23"/>
        <w:jc w:val="center"/>
        <w:rPr>
          <w:rFonts w:hint="default" w:ascii="Times New Roman" w:hAnsi="Times New Roman" w:cs="Times New Roman"/>
          <w:i/>
          <w:iCs/>
          <w:sz w:val="24"/>
          <w:szCs w:val="24"/>
        </w:rPr>
      </w:pPr>
      <w:bookmarkStart w:id="465" w:name="_Toc4318"/>
      <w:r>
        <w:rPr>
          <w:rFonts w:hint="default" w:ascii="Times New Roman" w:hAnsi="Times New Roman" w:cs="Times New Roman"/>
          <w:i/>
          <w:iCs/>
          <w:sz w:val="24"/>
          <w:szCs w:val="24"/>
        </w:rPr>
        <w:t xml:space="preserve">Hình </w:t>
      </w:r>
      <w:r>
        <w:rPr>
          <w:rFonts w:hint="default" w:ascii="Times New Roman" w:hAnsi="Times New Roman" w:cs="Times New Roman"/>
          <w:i/>
          <w:iCs/>
          <w:sz w:val="24"/>
          <w:szCs w:val="24"/>
          <w:lang w:val="vi-VN"/>
        </w:rPr>
        <w:t>4.</w:t>
      </w:r>
      <w:r>
        <w:rPr>
          <w:rFonts w:hint="default" w:ascii="Times New Roman" w:hAnsi="Times New Roman" w:cs="Times New Roman"/>
          <w:i/>
          <w:iCs/>
          <w:sz w:val="24"/>
          <w:szCs w:val="24"/>
        </w:rPr>
        <w:fldChar w:fldCharType="begin"/>
      </w:r>
      <w:r>
        <w:rPr>
          <w:rFonts w:hint="default" w:ascii="Times New Roman" w:hAnsi="Times New Roman" w:cs="Times New Roman"/>
          <w:i/>
          <w:iCs/>
          <w:sz w:val="24"/>
          <w:szCs w:val="24"/>
        </w:rPr>
        <w:instrText xml:space="preserve"> SEQ Hình \* ARABIC \s 1 </w:instrText>
      </w:r>
      <w:r>
        <w:rPr>
          <w:rFonts w:hint="default" w:ascii="Times New Roman" w:hAnsi="Times New Roman" w:cs="Times New Roman"/>
          <w:i/>
          <w:iCs/>
          <w:sz w:val="24"/>
          <w:szCs w:val="24"/>
        </w:rPr>
        <w:fldChar w:fldCharType="separate"/>
      </w:r>
      <w:r>
        <w:rPr>
          <w:rFonts w:hint="default" w:ascii="Times New Roman" w:hAnsi="Times New Roman" w:cs="Times New Roman"/>
          <w:i/>
          <w:iCs/>
          <w:sz w:val="24"/>
          <w:szCs w:val="24"/>
        </w:rPr>
        <w:t>2</w:t>
      </w:r>
      <w:r>
        <w:rPr>
          <w:rFonts w:hint="default" w:ascii="Times New Roman" w:hAnsi="Times New Roman" w:cs="Times New Roman"/>
          <w:i/>
          <w:iCs/>
          <w:sz w:val="24"/>
          <w:szCs w:val="24"/>
        </w:rPr>
        <w:fldChar w:fldCharType="end"/>
      </w:r>
      <w:bookmarkStart w:id="466" w:name="_Toc27018"/>
      <w:bookmarkStart w:id="467" w:name="_Toc19968"/>
      <w:bookmarkStart w:id="468" w:name="_Toc124"/>
      <w:r>
        <w:rPr>
          <w:rFonts w:hint="default" w:ascii="Times New Roman" w:hAnsi="Times New Roman" w:cs="Times New Roman"/>
          <w:i/>
          <w:iCs/>
          <w:sz w:val="24"/>
          <w:szCs w:val="24"/>
          <w:lang w:val="vi-VN"/>
        </w:rPr>
        <w:t xml:space="preserve"> </w:t>
      </w:r>
      <w:r>
        <w:rPr>
          <w:rFonts w:hint="default" w:ascii="Times New Roman" w:hAnsi="Times New Roman" w:cs="Times New Roman"/>
          <w:i/>
          <w:iCs/>
          <w:sz w:val="24"/>
          <w:szCs w:val="24"/>
        </w:rPr>
        <w:t>Giao diện chức năng Báo cáo - Thống kê</w:t>
      </w:r>
      <w:bookmarkEnd w:id="465"/>
      <w:bookmarkEnd w:id="466"/>
      <w:bookmarkEnd w:id="467"/>
      <w:bookmarkEnd w:id="468"/>
    </w:p>
    <w:p w14:paraId="3CF7EE8B">
      <w:pPr>
        <w:pStyle w:val="254"/>
        <w:ind w:left="0"/>
        <w:jc w:val="left"/>
      </w:pPr>
    </w:p>
    <w:p w14:paraId="214C72CB">
      <w:pPr>
        <w:pStyle w:val="4"/>
        <w:rPr>
          <w:lang w:val="vi-VN"/>
        </w:rPr>
      </w:pPr>
      <w:bookmarkStart w:id="469" w:name="_Toc26353"/>
      <w:bookmarkStart w:id="470" w:name="_Toc217334573"/>
      <w:bookmarkStart w:id="471" w:name="_Toc2181"/>
      <w:bookmarkStart w:id="472" w:name="_Toc5658"/>
      <w:r>
        <w:rPr>
          <w:rFonts w:hint="default"/>
          <w:lang w:val="vi-VN"/>
        </w:rPr>
        <w:t>4</w:t>
      </w:r>
      <w:r>
        <w:rPr>
          <w:lang w:val="vi-VN"/>
        </w:rPr>
        <w:t>.4.3 Giao diện chức năng menu quản lý và chat của admin</w:t>
      </w:r>
      <w:bookmarkEnd w:id="469"/>
      <w:bookmarkEnd w:id="470"/>
      <w:bookmarkEnd w:id="471"/>
      <w:bookmarkEnd w:id="472"/>
    </w:p>
    <w:p w14:paraId="1E4BB2C0">
      <w:pPr>
        <w:jc w:val="center"/>
        <w:rPr>
          <w:lang w:val="vi-VN"/>
        </w:rPr>
      </w:pPr>
      <w:r>
        <w:drawing>
          <wp:inline distT="0" distB="0" distL="114300" distR="114300">
            <wp:extent cx="2466975" cy="7694295"/>
            <wp:effectExtent l="0" t="0" r="9525" b="1905"/>
            <wp:docPr id="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5"/>
                    <pic:cNvPicPr>
                      <a:picLocks noChangeAspect="1"/>
                    </pic:cNvPicPr>
                  </pic:nvPicPr>
                  <pic:blipFill>
                    <a:blip r:embed="rId51"/>
                    <a:stretch>
                      <a:fillRect/>
                    </a:stretch>
                  </pic:blipFill>
                  <pic:spPr>
                    <a:xfrm>
                      <a:off x="0" y="0"/>
                      <a:ext cx="2466975" cy="7694295"/>
                    </a:xfrm>
                    <a:prstGeom prst="rect">
                      <a:avLst/>
                    </a:prstGeom>
                    <a:noFill/>
                    <a:ln>
                      <a:noFill/>
                    </a:ln>
                  </pic:spPr>
                </pic:pic>
              </a:graphicData>
            </a:graphic>
          </wp:inline>
        </w:drawing>
      </w:r>
      <w:r>
        <w:drawing>
          <wp:inline distT="0" distB="0" distL="114300" distR="114300">
            <wp:extent cx="2495550" cy="7701280"/>
            <wp:effectExtent l="0" t="0" r="6350" b="7620"/>
            <wp:docPr id="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6"/>
                    <pic:cNvPicPr>
                      <a:picLocks noChangeAspect="1"/>
                    </pic:cNvPicPr>
                  </pic:nvPicPr>
                  <pic:blipFill>
                    <a:blip r:embed="rId52"/>
                    <a:stretch>
                      <a:fillRect/>
                    </a:stretch>
                  </pic:blipFill>
                  <pic:spPr>
                    <a:xfrm>
                      <a:off x="0" y="0"/>
                      <a:ext cx="2495550" cy="7701280"/>
                    </a:xfrm>
                    <a:prstGeom prst="rect">
                      <a:avLst/>
                    </a:prstGeom>
                    <a:noFill/>
                    <a:ln>
                      <a:noFill/>
                    </a:ln>
                  </pic:spPr>
                </pic:pic>
              </a:graphicData>
            </a:graphic>
          </wp:inline>
        </w:drawing>
      </w:r>
    </w:p>
    <w:p w14:paraId="7C57A28D">
      <w:pPr>
        <w:pStyle w:val="23"/>
        <w:jc w:val="center"/>
        <w:rPr>
          <w:rFonts w:hint="default" w:ascii="Times New Roman" w:hAnsi="Times New Roman" w:cs="Times New Roman"/>
          <w:i/>
          <w:iCs/>
          <w:sz w:val="24"/>
          <w:szCs w:val="24"/>
        </w:rPr>
      </w:pPr>
      <w:bookmarkStart w:id="473" w:name="_Toc23277"/>
      <w:r>
        <w:rPr>
          <w:rFonts w:hint="default" w:ascii="Times New Roman" w:hAnsi="Times New Roman" w:cs="Times New Roman"/>
          <w:i/>
          <w:iCs/>
          <w:sz w:val="24"/>
          <w:szCs w:val="24"/>
        </w:rPr>
        <w:t xml:space="preserve">Hình </w:t>
      </w:r>
      <w:r>
        <w:rPr>
          <w:rFonts w:hint="default" w:ascii="Times New Roman" w:hAnsi="Times New Roman" w:cs="Times New Roman"/>
          <w:i/>
          <w:iCs/>
          <w:sz w:val="24"/>
          <w:szCs w:val="24"/>
          <w:lang w:val="vi-VN"/>
        </w:rPr>
        <w:t>4.</w:t>
      </w:r>
      <w:r>
        <w:rPr>
          <w:rFonts w:hint="default" w:ascii="Times New Roman" w:hAnsi="Times New Roman" w:cs="Times New Roman"/>
          <w:i/>
          <w:iCs/>
          <w:sz w:val="24"/>
          <w:szCs w:val="24"/>
        </w:rPr>
        <w:fldChar w:fldCharType="begin"/>
      </w:r>
      <w:r>
        <w:rPr>
          <w:rFonts w:hint="default" w:ascii="Times New Roman" w:hAnsi="Times New Roman" w:cs="Times New Roman"/>
          <w:i/>
          <w:iCs/>
          <w:sz w:val="24"/>
          <w:szCs w:val="24"/>
        </w:rPr>
        <w:instrText xml:space="preserve"> SEQ Hình \* ARABIC \s 1 </w:instrText>
      </w:r>
      <w:r>
        <w:rPr>
          <w:rFonts w:hint="default" w:ascii="Times New Roman" w:hAnsi="Times New Roman" w:cs="Times New Roman"/>
          <w:i/>
          <w:iCs/>
          <w:sz w:val="24"/>
          <w:szCs w:val="24"/>
        </w:rPr>
        <w:fldChar w:fldCharType="separate"/>
      </w:r>
      <w:r>
        <w:rPr>
          <w:rFonts w:hint="default" w:ascii="Times New Roman" w:hAnsi="Times New Roman" w:cs="Times New Roman"/>
          <w:i/>
          <w:iCs/>
          <w:sz w:val="24"/>
          <w:szCs w:val="24"/>
        </w:rPr>
        <w:t>3</w:t>
      </w:r>
      <w:r>
        <w:rPr>
          <w:rFonts w:hint="default" w:ascii="Times New Roman" w:hAnsi="Times New Roman" w:cs="Times New Roman"/>
          <w:i/>
          <w:iCs/>
          <w:sz w:val="24"/>
          <w:szCs w:val="24"/>
        </w:rPr>
        <w:fldChar w:fldCharType="end"/>
      </w:r>
      <w:bookmarkStart w:id="474" w:name="_Toc24870"/>
      <w:bookmarkStart w:id="475" w:name="_Toc14597"/>
      <w:bookmarkStart w:id="476" w:name="_Toc431"/>
      <w:r>
        <w:rPr>
          <w:rFonts w:hint="default" w:ascii="Times New Roman" w:hAnsi="Times New Roman" w:cs="Times New Roman"/>
          <w:i/>
          <w:iCs/>
          <w:sz w:val="24"/>
          <w:szCs w:val="24"/>
          <w:lang w:val="vi-VN"/>
        </w:rPr>
        <w:t xml:space="preserve"> </w:t>
      </w:r>
      <w:r>
        <w:rPr>
          <w:rFonts w:hint="default" w:ascii="Times New Roman" w:hAnsi="Times New Roman" w:cs="Times New Roman"/>
          <w:i/>
          <w:iCs/>
          <w:sz w:val="24"/>
          <w:szCs w:val="24"/>
        </w:rPr>
        <w:t>Giao diện menu quản lý và chat của Admin</w:t>
      </w:r>
      <w:bookmarkEnd w:id="473"/>
      <w:bookmarkEnd w:id="474"/>
      <w:bookmarkEnd w:id="475"/>
      <w:bookmarkEnd w:id="476"/>
    </w:p>
    <w:p w14:paraId="42A644F2">
      <w:pPr>
        <w:pStyle w:val="4"/>
        <w:rPr>
          <w:lang w:val="vi-VN"/>
        </w:rPr>
      </w:pPr>
      <w:bookmarkStart w:id="477" w:name="_Toc217334574"/>
      <w:bookmarkStart w:id="478" w:name="_Toc18502"/>
      <w:bookmarkStart w:id="479" w:name="_Toc29053"/>
      <w:bookmarkStart w:id="480" w:name="_Toc21810"/>
      <w:r>
        <w:rPr>
          <w:rFonts w:hint="default"/>
          <w:lang w:val="vi-VN"/>
        </w:rPr>
        <w:t>4</w:t>
      </w:r>
      <w:r>
        <w:rPr>
          <w:lang w:val="vi-VN"/>
        </w:rPr>
        <w:t>.4.4 Giao diện chức năng quản lý sản phẩm</w:t>
      </w:r>
      <w:bookmarkEnd w:id="477"/>
      <w:bookmarkEnd w:id="478"/>
      <w:bookmarkEnd w:id="479"/>
      <w:bookmarkEnd w:id="480"/>
    </w:p>
    <w:p w14:paraId="0654883D">
      <w:pPr>
        <w:jc w:val="center"/>
      </w:pPr>
      <w:r>
        <w:drawing>
          <wp:inline distT="0" distB="0" distL="114300" distR="114300">
            <wp:extent cx="2778125" cy="7461250"/>
            <wp:effectExtent l="0" t="0" r="3175" b="6350"/>
            <wp:docPr id="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7"/>
                    <pic:cNvPicPr>
                      <a:picLocks noChangeAspect="1"/>
                    </pic:cNvPicPr>
                  </pic:nvPicPr>
                  <pic:blipFill>
                    <a:blip r:embed="rId53"/>
                    <a:stretch>
                      <a:fillRect/>
                    </a:stretch>
                  </pic:blipFill>
                  <pic:spPr>
                    <a:xfrm>
                      <a:off x="0" y="0"/>
                      <a:ext cx="2778125" cy="7461250"/>
                    </a:xfrm>
                    <a:prstGeom prst="rect">
                      <a:avLst/>
                    </a:prstGeom>
                    <a:noFill/>
                    <a:ln>
                      <a:noFill/>
                    </a:ln>
                  </pic:spPr>
                </pic:pic>
              </a:graphicData>
            </a:graphic>
          </wp:inline>
        </w:drawing>
      </w:r>
      <w:r>
        <w:drawing>
          <wp:inline distT="0" distB="0" distL="114300" distR="114300">
            <wp:extent cx="2678430" cy="7470140"/>
            <wp:effectExtent l="0" t="0" r="1270" b="10160"/>
            <wp:docPr id="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8"/>
                    <pic:cNvPicPr>
                      <a:picLocks noChangeAspect="1"/>
                    </pic:cNvPicPr>
                  </pic:nvPicPr>
                  <pic:blipFill>
                    <a:blip r:embed="rId54"/>
                    <a:stretch>
                      <a:fillRect/>
                    </a:stretch>
                  </pic:blipFill>
                  <pic:spPr>
                    <a:xfrm>
                      <a:off x="0" y="0"/>
                      <a:ext cx="2678430" cy="7470140"/>
                    </a:xfrm>
                    <a:prstGeom prst="rect">
                      <a:avLst/>
                    </a:prstGeom>
                    <a:noFill/>
                    <a:ln>
                      <a:noFill/>
                    </a:ln>
                  </pic:spPr>
                </pic:pic>
              </a:graphicData>
            </a:graphic>
          </wp:inline>
        </w:drawing>
      </w:r>
    </w:p>
    <w:p w14:paraId="0D40F3E3">
      <w:pPr>
        <w:jc w:val="center"/>
      </w:pPr>
    </w:p>
    <w:p w14:paraId="6E4CBB0A">
      <w:pPr>
        <w:pStyle w:val="23"/>
        <w:jc w:val="center"/>
        <w:rPr>
          <w:rFonts w:hint="default" w:ascii="Times New Roman" w:hAnsi="Times New Roman" w:cs="Times New Roman"/>
          <w:i/>
          <w:iCs/>
          <w:sz w:val="24"/>
          <w:szCs w:val="24"/>
        </w:rPr>
      </w:pPr>
      <w:bookmarkStart w:id="481" w:name="_Toc26076"/>
      <w:r>
        <w:rPr>
          <w:rFonts w:hint="default" w:ascii="Times New Roman" w:hAnsi="Times New Roman" w:cs="Times New Roman"/>
          <w:i/>
          <w:iCs/>
          <w:sz w:val="24"/>
          <w:szCs w:val="24"/>
        </w:rPr>
        <w:t xml:space="preserve">Hình </w:t>
      </w:r>
      <w:r>
        <w:rPr>
          <w:rFonts w:hint="default" w:ascii="Times New Roman" w:hAnsi="Times New Roman" w:cs="Times New Roman"/>
          <w:i/>
          <w:iCs/>
          <w:sz w:val="24"/>
          <w:szCs w:val="24"/>
          <w:lang w:val="vi-VN"/>
        </w:rPr>
        <w:t>4.</w:t>
      </w:r>
      <w:r>
        <w:rPr>
          <w:rFonts w:hint="default" w:ascii="Times New Roman" w:hAnsi="Times New Roman" w:cs="Times New Roman"/>
          <w:i/>
          <w:iCs/>
          <w:sz w:val="24"/>
          <w:szCs w:val="24"/>
        </w:rPr>
        <w:fldChar w:fldCharType="begin"/>
      </w:r>
      <w:r>
        <w:rPr>
          <w:rFonts w:hint="default" w:ascii="Times New Roman" w:hAnsi="Times New Roman" w:cs="Times New Roman"/>
          <w:i/>
          <w:iCs/>
          <w:sz w:val="24"/>
          <w:szCs w:val="24"/>
        </w:rPr>
        <w:instrText xml:space="preserve"> SEQ Hình \* ARABIC \s 1 </w:instrText>
      </w:r>
      <w:r>
        <w:rPr>
          <w:rFonts w:hint="default" w:ascii="Times New Roman" w:hAnsi="Times New Roman" w:cs="Times New Roman"/>
          <w:i/>
          <w:iCs/>
          <w:sz w:val="24"/>
          <w:szCs w:val="24"/>
        </w:rPr>
        <w:fldChar w:fldCharType="separate"/>
      </w:r>
      <w:r>
        <w:rPr>
          <w:rFonts w:hint="default" w:ascii="Times New Roman" w:hAnsi="Times New Roman" w:cs="Times New Roman"/>
          <w:i/>
          <w:iCs/>
          <w:sz w:val="24"/>
          <w:szCs w:val="24"/>
        </w:rPr>
        <w:t>4</w:t>
      </w:r>
      <w:r>
        <w:rPr>
          <w:rFonts w:hint="default" w:ascii="Times New Roman" w:hAnsi="Times New Roman" w:cs="Times New Roman"/>
          <w:i/>
          <w:iCs/>
          <w:sz w:val="24"/>
          <w:szCs w:val="24"/>
        </w:rPr>
        <w:fldChar w:fldCharType="end"/>
      </w:r>
      <w:bookmarkStart w:id="482" w:name="_Toc30503"/>
      <w:bookmarkStart w:id="483" w:name="_Toc27275"/>
      <w:bookmarkStart w:id="484" w:name="_Toc3222"/>
      <w:r>
        <w:rPr>
          <w:rFonts w:hint="default" w:ascii="Times New Roman" w:hAnsi="Times New Roman" w:cs="Times New Roman"/>
          <w:i/>
          <w:iCs/>
          <w:sz w:val="24"/>
          <w:szCs w:val="24"/>
          <w:lang w:val="vi-VN"/>
        </w:rPr>
        <w:t xml:space="preserve"> </w:t>
      </w:r>
      <w:r>
        <w:rPr>
          <w:rFonts w:hint="default" w:ascii="Times New Roman" w:hAnsi="Times New Roman" w:cs="Times New Roman"/>
          <w:i/>
          <w:iCs/>
          <w:sz w:val="24"/>
          <w:szCs w:val="24"/>
        </w:rPr>
        <w:t>Giao diện chức năng Quản lý sản phẩm</w:t>
      </w:r>
      <w:bookmarkEnd w:id="481"/>
      <w:bookmarkEnd w:id="482"/>
      <w:bookmarkEnd w:id="483"/>
      <w:bookmarkEnd w:id="484"/>
    </w:p>
    <w:p w14:paraId="62DDE2F3">
      <w:pPr>
        <w:pStyle w:val="4"/>
        <w:rPr>
          <w:lang w:val="vi-VN"/>
        </w:rPr>
      </w:pPr>
      <w:bookmarkStart w:id="485" w:name="_Toc217334575"/>
      <w:bookmarkStart w:id="486" w:name="_Toc2585"/>
      <w:bookmarkStart w:id="487" w:name="_Toc14513"/>
      <w:bookmarkStart w:id="488" w:name="_Toc1491"/>
      <w:r>
        <w:rPr>
          <w:rFonts w:hint="default"/>
          <w:lang w:val="vi-VN"/>
        </w:rPr>
        <w:t>4</w:t>
      </w:r>
      <w:r>
        <w:rPr>
          <w:lang w:val="vi-VN"/>
        </w:rPr>
        <w:t>.4.5Giao diện chức năng quản lý danh mục</w:t>
      </w:r>
      <w:bookmarkEnd w:id="485"/>
      <w:bookmarkEnd w:id="486"/>
      <w:bookmarkEnd w:id="487"/>
      <w:bookmarkEnd w:id="488"/>
    </w:p>
    <w:p w14:paraId="74299F53">
      <w:pPr>
        <w:jc w:val="center"/>
      </w:pPr>
      <w:r>
        <w:drawing>
          <wp:inline distT="0" distB="0" distL="114300" distR="114300">
            <wp:extent cx="2635250" cy="7837805"/>
            <wp:effectExtent l="0" t="0" r="6350" b="10795"/>
            <wp:docPr id="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9"/>
                    <pic:cNvPicPr>
                      <a:picLocks noChangeAspect="1"/>
                    </pic:cNvPicPr>
                  </pic:nvPicPr>
                  <pic:blipFill>
                    <a:blip r:embed="rId55"/>
                    <a:stretch>
                      <a:fillRect/>
                    </a:stretch>
                  </pic:blipFill>
                  <pic:spPr>
                    <a:xfrm>
                      <a:off x="0" y="0"/>
                      <a:ext cx="2635250" cy="7837805"/>
                    </a:xfrm>
                    <a:prstGeom prst="rect">
                      <a:avLst/>
                    </a:prstGeom>
                    <a:noFill/>
                    <a:ln>
                      <a:noFill/>
                    </a:ln>
                  </pic:spPr>
                </pic:pic>
              </a:graphicData>
            </a:graphic>
          </wp:inline>
        </w:drawing>
      </w:r>
      <w:r>
        <w:drawing>
          <wp:inline distT="0" distB="0" distL="114300" distR="114300">
            <wp:extent cx="2621915" cy="7839710"/>
            <wp:effectExtent l="0" t="0" r="6985" b="8890"/>
            <wp:docPr id="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0"/>
                    <pic:cNvPicPr>
                      <a:picLocks noChangeAspect="1"/>
                    </pic:cNvPicPr>
                  </pic:nvPicPr>
                  <pic:blipFill>
                    <a:blip r:embed="rId56"/>
                    <a:stretch>
                      <a:fillRect/>
                    </a:stretch>
                  </pic:blipFill>
                  <pic:spPr>
                    <a:xfrm>
                      <a:off x="0" y="0"/>
                      <a:ext cx="2621915" cy="7839710"/>
                    </a:xfrm>
                    <a:prstGeom prst="rect">
                      <a:avLst/>
                    </a:prstGeom>
                    <a:noFill/>
                    <a:ln>
                      <a:noFill/>
                    </a:ln>
                  </pic:spPr>
                </pic:pic>
              </a:graphicData>
            </a:graphic>
          </wp:inline>
        </w:drawing>
      </w:r>
    </w:p>
    <w:p w14:paraId="729E4C0A">
      <w:pPr>
        <w:pStyle w:val="23"/>
        <w:jc w:val="center"/>
        <w:rPr>
          <w:rFonts w:hint="default" w:ascii="Times New Roman" w:hAnsi="Times New Roman" w:cs="Times New Roman"/>
          <w:i/>
          <w:iCs/>
          <w:sz w:val="24"/>
          <w:szCs w:val="24"/>
        </w:rPr>
      </w:pPr>
      <w:bookmarkStart w:id="489" w:name="_Toc13101"/>
      <w:r>
        <w:rPr>
          <w:rFonts w:hint="default" w:ascii="Times New Roman" w:hAnsi="Times New Roman" w:cs="Times New Roman"/>
          <w:i/>
          <w:iCs/>
          <w:sz w:val="24"/>
          <w:szCs w:val="24"/>
        </w:rPr>
        <w:t xml:space="preserve">Hình </w:t>
      </w:r>
      <w:r>
        <w:rPr>
          <w:rFonts w:hint="default" w:ascii="Times New Roman" w:hAnsi="Times New Roman" w:cs="Times New Roman"/>
          <w:i/>
          <w:iCs/>
          <w:sz w:val="24"/>
          <w:szCs w:val="24"/>
          <w:lang w:val="vi-VN"/>
        </w:rPr>
        <w:t>4.</w:t>
      </w:r>
      <w:r>
        <w:rPr>
          <w:rFonts w:hint="default" w:ascii="Times New Roman" w:hAnsi="Times New Roman" w:cs="Times New Roman"/>
          <w:i/>
          <w:iCs/>
          <w:sz w:val="24"/>
          <w:szCs w:val="24"/>
        </w:rPr>
        <w:fldChar w:fldCharType="begin"/>
      </w:r>
      <w:r>
        <w:rPr>
          <w:rFonts w:hint="default" w:ascii="Times New Roman" w:hAnsi="Times New Roman" w:cs="Times New Roman"/>
          <w:i/>
          <w:iCs/>
          <w:sz w:val="24"/>
          <w:szCs w:val="24"/>
        </w:rPr>
        <w:instrText xml:space="preserve"> SEQ Hình \* ARABIC \s 1 </w:instrText>
      </w:r>
      <w:r>
        <w:rPr>
          <w:rFonts w:hint="default" w:ascii="Times New Roman" w:hAnsi="Times New Roman" w:cs="Times New Roman"/>
          <w:i/>
          <w:iCs/>
          <w:sz w:val="24"/>
          <w:szCs w:val="24"/>
        </w:rPr>
        <w:fldChar w:fldCharType="separate"/>
      </w:r>
      <w:r>
        <w:rPr>
          <w:rFonts w:hint="default" w:ascii="Times New Roman" w:hAnsi="Times New Roman" w:cs="Times New Roman"/>
          <w:i/>
          <w:iCs/>
          <w:sz w:val="24"/>
          <w:szCs w:val="24"/>
        </w:rPr>
        <w:t>5</w:t>
      </w:r>
      <w:r>
        <w:rPr>
          <w:rFonts w:hint="default" w:ascii="Times New Roman" w:hAnsi="Times New Roman" w:cs="Times New Roman"/>
          <w:i/>
          <w:iCs/>
          <w:sz w:val="24"/>
          <w:szCs w:val="24"/>
        </w:rPr>
        <w:fldChar w:fldCharType="end"/>
      </w:r>
      <w:bookmarkStart w:id="490" w:name="_Toc8366"/>
      <w:bookmarkStart w:id="491" w:name="_Toc4163"/>
      <w:bookmarkStart w:id="492" w:name="_Toc29840"/>
      <w:r>
        <w:rPr>
          <w:rFonts w:hint="default" w:ascii="Times New Roman" w:hAnsi="Times New Roman" w:cs="Times New Roman"/>
          <w:i/>
          <w:iCs/>
          <w:sz w:val="24"/>
          <w:szCs w:val="24"/>
          <w:lang w:val="vi-VN"/>
        </w:rPr>
        <w:t xml:space="preserve"> </w:t>
      </w:r>
      <w:r>
        <w:rPr>
          <w:rFonts w:hint="default" w:ascii="Times New Roman" w:hAnsi="Times New Roman" w:cs="Times New Roman"/>
          <w:i/>
          <w:iCs/>
          <w:sz w:val="24"/>
          <w:szCs w:val="24"/>
        </w:rPr>
        <w:t>Giao diện chức năng Quản lý danh mục</w:t>
      </w:r>
      <w:bookmarkEnd w:id="489"/>
      <w:bookmarkEnd w:id="490"/>
      <w:bookmarkEnd w:id="491"/>
      <w:bookmarkEnd w:id="492"/>
    </w:p>
    <w:p w14:paraId="44A05423">
      <w:pPr>
        <w:pStyle w:val="4"/>
        <w:rPr>
          <w:lang w:val="vi-VN"/>
        </w:rPr>
      </w:pPr>
      <w:bookmarkStart w:id="493" w:name="_Toc20639"/>
      <w:bookmarkStart w:id="494" w:name="_Toc217334576"/>
      <w:bookmarkStart w:id="495" w:name="_Toc25857"/>
      <w:bookmarkStart w:id="496" w:name="_Toc1485"/>
      <w:r>
        <w:rPr>
          <w:rFonts w:hint="default"/>
          <w:lang w:val="vi-VN"/>
        </w:rPr>
        <w:t>4</w:t>
      </w:r>
      <w:r>
        <w:rPr>
          <w:lang w:val="vi-VN"/>
        </w:rPr>
        <w:t>.4.6 Giao diện chức năng quản lý đơn hàng</w:t>
      </w:r>
      <w:bookmarkEnd w:id="493"/>
      <w:bookmarkEnd w:id="494"/>
      <w:bookmarkEnd w:id="495"/>
      <w:bookmarkEnd w:id="496"/>
    </w:p>
    <w:p w14:paraId="07A7CA57">
      <w:pPr>
        <w:jc w:val="center"/>
        <w:rPr>
          <w:lang w:val="vi-VN"/>
        </w:rPr>
      </w:pPr>
      <w:r>
        <w:drawing>
          <wp:inline distT="0" distB="0" distL="114300" distR="114300">
            <wp:extent cx="2559685" cy="7583805"/>
            <wp:effectExtent l="0" t="0" r="5715" b="10795"/>
            <wp:docPr id="4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11"/>
                    <pic:cNvPicPr>
                      <a:picLocks noChangeAspect="1"/>
                    </pic:cNvPicPr>
                  </pic:nvPicPr>
                  <pic:blipFill>
                    <a:blip r:embed="rId57"/>
                    <a:stretch>
                      <a:fillRect/>
                    </a:stretch>
                  </pic:blipFill>
                  <pic:spPr>
                    <a:xfrm>
                      <a:off x="0" y="0"/>
                      <a:ext cx="2559685" cy="7583805"/>
                    </a:xfrm>
                    <a:prstGeom prst="rect">
                      <a:avLst/>
                    </a:prstGeom>
                    <a:noFill/>
                    <a:ln>
                      <a:noFill/>
                    </a:ln>
                  </pic:spPr>
                </pic:pic>
              </a:graphicData>
            </a:graphic>
          </wp:inline>
        </w:drawing>
      </w:r>
      <w:bookmarkStart w:id="497" w:name="_Toc17554"/>
      <w:r>
        <w:drawing>
          <wp:inline distT="0" distB="0" distL="114300" distR="114300">
            <wp:extent cx="2639695" cy="7588885"/>
            <wp:effectExtent l="0" t="0" r="1905" b="5715"/>
            <wp:docPr id="5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12"/>
                    <pic:cNvPicPr>
                      <a:picLocks noChangeAspect="1"/>
                    </pic:cNvPicPr>
                  </pic:nvPicPr>
                  <pic:blipFill>
                    <a:blip r:embed="rId58"/>
                    <a:stretch>
                      <a:fillRect/>
                    </a:stretch>
                  </pic:blipFill>
                  <pic:spPr>
                    <a:xfrm>
                      <a:off x="0" y="0"/>
                      <a:ext cx="2639695" cy="7588885"/>
                    </a:xfrm>
                    <a:prstGeom prst="rect">
                      <a:avLst/>
                    </a:prstGeom>
                    <a:noFill/>
                    <a:ln>
                      <a:noFill/>
                    </a:ln>
                  </pic:spPr>
                </pic:pic>
              </a:graphicData>
            </a:graphic>
          </wp:inline>
        </w:drawing>
      </w:r>
    </w:p>
    <w:p w14:paraId="6FF44D33">
      <w:pPr>
        <w:pStyle w:val="23"/>
        <w:jc w:val="center"/>
        <w:rPr>
          <w:rFonts w:hint="default" w:ascii="Times New Roman" w:hAnsi="Times New Roman" w:cs="Times New Roman"/>
          <w:i/>
          <w:iCs/>
          <w:sz w:val="24"/>
          <w:szCs w:val="24"/>
        </w:rPr>
      </w:pPr>
      <w:r>
        <w:rPr>
          <w:rFonts w:hint="default" w:ascii="Times New Roman" w:hAnsi="Times New Roman" w:cs="Times New Roman"/>
          <w:i/>
          <w:iCs/>
          <w:sz w:val="24"/>
          <w:szCs w:val="24"/>
        </w:rPr>
        <w:t xml:space="preserve">Hình </w:t>
      </w:r>
      <w:r>
        <w:rPr>
          <w:rFonts w:hint="default" w:ascii="Times New Roman" w:hAnsi="Times New Roman" w:cs="Times New Roman"/>
          <w:i/>
          <w:iCs/>
          <w:sz w:val="24"/>
          <w:szCs w:val="24"/>
          <w:lang w:val="vi-VN"/>
        </w:rPr>
        <w:t>4.</w:t>
      </w:r>
      <w:r>
        <w:rPr>
          <w:rFonts w:hint="default" w:ascii="Times New Roman" w:hAnsi="Times New Roman" w:cs="Times New Roman"/>
          <w:i/>
          <w:iCs/>
          <w:sz w:val="24"/>
          <w:szCs w:val="24"/>
        </w:rPr>
        <w:fldChar w:fldCharType="begin"/>
      </w:r>
      <w:r>
        <w:rPr>
          <w:rFonts w:hint="default" w:ascii="Times New Roman" w:hAnsi="Times New Roman" w:cs="Times New Roman"/>
          <w:i/>
          <w:iCs/>
          <w:sz w:val="24"/>
          <w:szCs w:val="24"/>
        </w:rPr>
        <w:instrText xml:space="preserve"> SEQ Hình \* ARABIC \s 1 </w:instrText>
      </w:r>
      <w:r>
        <w:rPr>
          <w:rFonts w:hint="default" w:ascii="Times New Roman" w:hAnsi="Times New Roman" w:cs="Times New Roman"/>
          <w:i/>
          <w:iCs/>
          <w:sz w:val="24"/>
          <w:szCs w:val="24"/>
        </w:rPr>
        <w:fldChar w:fldCharType="separate"/>
      </w:r>
      <w:r>
        <w:rPr>
          <w:rFonts w:hint="default" w:ascii="Times New Roman" w:hAnsi="Times New Roman" w:cs="Times New Roman"/>
          <w:i/>
          <w:iCs/>
          <w:sz w:val="24"/>
          <w:szCs w:val="24"/>
        </w:rPr>
        <w:t>6</w:t>
      </w:r>
      <w:r>
        <w:rPr>
          <w:rFonts w:hint="default" w:ascii="Times New Roman" w:hAnsi="Times New Roman" w:cs="Times New Roman"/>
          <w:i/>
          <w:iCs/>
          <w:sz w:val="24"/>
          <w:szCs w:val="24"/>
        </w:rPr>
        <w:fldChar w:fldCharType="end"/>
      </w:r>
      <w:bookmarkStart w:id="498" w:name="_Toc1559"/>
      <w:bookmarkStart w:id="499" w:name="_Toc19567"/>
      <w:bookmarkStart w:id="500" w:name="_Toc11783"/>
      <w:r>
        <w:rPr>
          <w:rFonts w:hint="default" w:ascii="Times New Roman" w:hAnsi="Times New Roman" w:cs="Times New Roman"/>
          <w:i/>
          <w:iCs/>
          <w:sz w:val="24"/>
          <w:szCs w:val="24"/>
          <w:lang w:val="vi-VN"/>
        </w:rPr>
        <w:t xml:space="preserve"> </w:t>
      </w:r>
      <w:r>
        <w:rPr>
          <w:rFonts w:hint="default" w:ascii="Times New Roman" w:hAnsi="Times New Roman" w:cs="Times New Roman"/>
          <w:i/>
          <w:iCs/>
          <w:sz w:val="24"/>
          <w:szCs w:val="24"/>
        </w:rPr>
        <w:t>Giao diện chức năng Quản lý đơn hàng</w:t>
      </w:r>
      <w:bookmarkEnd w:id="497"/>
      <w:bookmarkEnd w:id="498"/>
      <w:bookmarkEnd w:id="499"/>
      <w:bookmarkEnd w:id="500"/>
    </w:p>
    <w:p w14:paraId="46C8C070"/>
    <w:p w14:paraId="5C5724D4">
      <w:pPr>
        <w:pStyle w:val="4"/>
        <w:rPr>
          <w:lang w:val="vi-VN"/>
        </w:rPr>
      </w:pPr>
      <w:bookmarkStart w:id="501" w:name="_Toc217334577"/>
      <w:bookmarkStart w:id="502" w:name="_Toc31516"/>
      <w:bookmarkStart w:id="503" w:name="_Toc985"/>
      <w:bookmarkStart w:id="504" w:name="_Toc24770"/>
      <w:r>
        <w:rPr>
          <w:rFonts w:hint="default"/>
          <w:lang w:val="vi-VN"/>
        </w:rPr>
        <w:t>4</w:t>
      </w:r>
      <w:r>
        <w:rPr>
          <w:lang w:val="vi-VN"/>
        </w:rPr>
        <w:t>.4.7 Giao diện chức năng quản lý người dùng</w:t>
      </w:r>
      <w:bookmarkEnd w:id="501"/>
      <w:bookmarkEnd w:id="502"/>
      <w:bookmarkEnd w:id="503"/>
      <w:bookmarkEnd w:id="504"/>
    </w:p>
    <w:p w14:paraId="52CA2E06">
      <w:pPr>
        <w:jc w:val="center"/>
      </w:pPr>
      <w:r>
        <w:drawing>
          <wp:inline distT="0" distB="0" distL="114300" distR="114300">
            <wp:extent cx="2640965" cy="7448550"/>
            <wp:effectExtent l="0" t="0" r="635" b="6350"/>
            <wp:docPr id="5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4"/>
                    <pic:cNvPicPr>
                      <a:picLocks noChangeAspect="1"/>
                    </pic:cNvPicPr>
                  </pic:nvPicPr>
                  <pic:blipFill>
                    <a:blip r:embed="rId59"/>
                    <a:stretch>
                      <a:fillRect/>
                    </a:stretch>
                  </pic:blipFill>
                  <pic:spPr>
                    <a:xfrm>
                      <a:off x="0" y="0"/>
                      <a:ext cx="2640965" cy="7448550"/>
                    </a:xfrm>
                    <a:prstGeom prst="rect">
                      <a:avLst/>
                    </a:prstGeom>
                    <a:noFill/>
                    <a:ln>
                      <a:noFill/>
                    </a:ln>
                  </pic:spPr>
                </pic:pic>
              </a:graphicData>
            </a:graphic>
          </wp:inline>
        </w:drawing>
      </w:r>
      <w:r>
        <w:drawing>
          <wp:inline distT="0" distB="0" distL="114300" distR="114300">
            <wp:extent cx="2894965" cy="7446010"/>
            <wp:effectExtent l="0" t="0" r="635" b="8890"/>
            <wp:docPr id="5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15"/>
                    <pic:cNvPicPr>
                      <a:picLocks noChangeAspect="1"/>
                    </pic:cNvPicPr>
                  </pic:nvPicPr>
                  <pic:blipFill>
                    <a:blip r:embed="rId60"/>
                    <a:stretch>
                      <a:fillRect/>
                    </a:stretch>
                  </pic:blipFill>
                  <pic:spPr>
                    <a:xfrm>
                      <a:off x="0" y="0"/>
                      <a:ext cx="2894965" cy="7446010"/>
                    </a:xfrm>
                    <a:prstGeom prst="rect">
                      <a:avLst/>
                    </a:prstGeom>
                    <a:noFill/>
                    <a:ln>
                      <a:noFill/>
                    </a:ln>
                  </pic:spPr>
                </pic:pic>
              </a:graphicData>
            </a:graphic>
          </wp:inline>
        </w:drawing>
      </w:r>
    </w:p>
    <w:p w14:paraId="2C792E21">
      <w:pPr>
        <w:pStyle w:val="23"/>
        <w:jc w:val="center"/>
        <w:rPr>
          <w:rFonts w:hint="default" w:ascii="Times New Roman" w:hAnsi="Times New Roman" w:cs="Times New Roman"/>
          <w:i/>
          <w:iCs/>
          <w:sz w:val="24"/>
          <w:szCs w:val="24"/>
        </w:rPr>
      </w:pPr>
      <w:bookmarkStart w:id="505" w:name="_Toc6473"/>
      <w:r>
        <w:rPr>
          <w:rFonts w:hint="default" w:ascii="Times New Roman" w:hAnsi="Times New Roman" w:cs="Times New Roman"/>
          <w:i/>
          <w:iCs/>
          <w:sz w:val="24"/>
          <w:szCs w:val="24"/>
        </w:rPr>
        <w:t xml:space="preserve">Hình </w:t>
      </w:r>
      <w:r>
        <w:rPr>
          <w:rFonts w:hint="default" w:ascii="Times New Roman" w:hAnsi="Times New Roman" w:cs="Times New Roman"/>
          <w:i/>
          <w:iCs/>
          <w:sz w:val="24"/>
          <w:szCs w:val="24"/>
          <w:lang w:val="vi-VN"/>
        </w:rPr>
        <w:t>4.</w:t>
      </w:r>
      <w:r>
        <w:rPr>
          <w:rFonts w:hint="default" w:ascii="Times New Roman" w:hAnsi="Times New Roman" w:cs="Times New Roman"/>
          <w:i/>
          <w:iCs/>
          <w:sz w:val="24"/>
          <w:szCs w:val="24"/>
        </w:rPr>
        <w:fldChar w:fldCharType="begin"/>
      </w:r>
      <w:r>
        <w:rPr>
          <w:rFonts w:hint="default" w:ascii="Times New Roman" w:hAnsi="Times New Roman" w:cs="Times New Roman"/>
          <w:i/>
          <w:iCs/>
          <w:sz w:val="24"/>
          <w:szCs w:val="24"/>
        </w:rPr>
        <w:instrText xml:space="preserve"> SEQ Hình \* ARABIC \s 1 </w:instrText>
      </w:r>
      <w:r>
        <w:rPr>
          <w:rFonts w:hint="default" w:ascii="Times New Roman" w:hAnsi="Times New Roman" w:cs="Times New Roman"/>
          <w:i/>
          <w:iCs/>
          <w:sz w:val="24"/>
          <w:szCs w:val="24"/>
        </w:rPr>
        <w:fldChar w:fldCharType="separate"/>
      </w:r>
      <w:r>
        <w:rPr>
          <w:rFonts w:hint="default" w:ascii="Times New Roman" w:hAnsi="Times New Roman" w:cs="Times New Roman"/>
          <w:i/>
          <w:iCs/>
          <w:sz w:val="24"/>
          <w:szCs w:val="24"/>
        </w:rPr>
        <w:t>7</w:t>
      </w:r>
      <w:r>
        <w:rPr>
          <w:rFonts w:hint="default" w:ascii="Times New Roman" w:hAnsi="Times New Roman" w:cs="Times New Roman"/>
          <w:i/>
          <w:iCs/>
          <w:sz w:val="24"/>
          <w:szCs w:val="24"/>
        </w:rPr>
        <w:fldChar w:fldCharType="end"/>
      </w:r>
      <w:bookmarkStart w:id="506" w:name="_Toc14878"/>
      <w:bookmarkStart w:id="507" w:name="_Toc3672"/>
      <w:bookmarkStart w:id="508" w:name="_Toc8007"/>
      <w:r>
        <w:rPr>
          <w:rFonts w:hint="default" w:ascii="Times New Roman" w:hAnsi="Times New Roman" w:cs="Times New Roman"/>
          <w:i/>
          <w:iCs/>
          <w:sz w:val="24"/>
          <w:szCs w:val="24"/>
          <w:lang w:val="vi-VN"/>
        </w:rPr>
        <w:t xml:space="preserve"> </w:t>
      </w:r>
      <w:r>
        <w:rPr>
          <w:rFonts w:hint="default" w:ascii="Times New Roman" w:hAnsi="Times New Roman" w:cs="Times New Roman"/>
          <w:i/>
          <w:iCs/>
          <w:sz w:val="24"/>
          <w:szCs w:val="24"/>
        </w:rPr>
        <w:t>Giao diện chức năng Quản lý ngư</w:t>
      </w:r>
      <w:r>
        <w:rPr>
          <w:rFonts w:hint="default" w:ascii="Times New Roman" w:hAnsi="Times New Roman" w:cs="Times New Roman"/>
          <w:i/>
          <w:iCs/>
          <w:sz w:val="24"/>
          <w:szCs w:val="24"/>
          <w:lang w:val="vi-VN"/>
        </w:rPr>
        <w:t>ời</w:t>
      </w:r>
      <w:r>
        <w:rPr>
          <w:rFonts w:hint="default" w:ascii="Times New Roman" w:hAnsi="Times New Roman" w:cs="Times New Roman"/>
          <w:i/>
          <w:iCs/>
          <w:sz w:val="24"/>
          <w:szCs w:val="24"/>
        </w:rPr>
        <w:t xml:space="preserve"> dùng</w:t>
      </w:r>
      <w:bookmarkEnd w:id="505"/>
      <w:bookmarkEnd w:id="506"/>
      <w:bookmarkEnd w:id="507"/>
      <w:bookmarkEnd w:id="508"/>
    </w:p>
    <w:p w14:paraId="7FECAA23">
      <w:pPr>
        <w:jc w:val="center"/>
        <w:rPr>
          <w:i/>
          <w:iCs/>
          <w:sz w:val="24"/>
          <w:szCs w:val="24"/>
        </w:rPr>
      </w:pPr>
    </w:p>
    <w:p w14:paraId="552D1A47">
      <w:pPr>
        <w:pStyle w:val="4"/>
        <w:rPr>
          <w:rFonts w:hint="default"/>
          <w:lang w:val="vi-VN"/>
        </w:rPr>
      </w:pPr>
      <w:bookmarkStart w:id="509" w:name="_Toc11816"/>
      <w:bookmarkStart w:id="510" w:name="_Toc217334578"/>
      <w:bookmarkStart w:id="511" w:name="_Toc31482"/>
      <w:bookmarkStart w:id="512" w:name="_Toc32603"/>
      <w:r>
        <w:rPr>
          <w:rFonts w:hint="default"/>
          <w:lang w:val="vi-VN"/>
        </w:rPr>
        <w:t>4</w:t>
      </w:r>
      <w:r>
        <w:rPr>
          <w:lang w:val="vi-VN"/>
        </w:rPr>
        <w:t>.4.8 Giao diện chức năng quản lý mã giảm giá</w:t>
      </w:r>
      <w:bookmarkEnd w:id="509"/>
      <w:bookmarkEnd w:id="510"/>
      <w:r>
        <w:rPr>
          <w:rFonts w:hint="default"/>
          <w:lang w:val="vi-VN"/>
        </w:rPr>
        <w:t xml:space="preserve"> và cài đặt</w:t>
      </w:r>
      <w:bookmarkEnd w:id="511"/>
      <w:bookmarkEnd w:id="512"/>
    </w:p>
    <w:p w14:paraId="77C699DB">
      <w:pPr>
        <w:jc w:val="left"/>
      </w:pPr>
      <w:r>
        <w:drawing>
          <wp:inline distT="0" distB="0" distL="114300" distR="114300">
            <wp:extent cx="2661920" cy="7439660"/>
            <wp:effectExtent l="0" t="0" r="5080" b="2540"/>
            <wp:docPr id="5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3"/>
                    <pic:cNvPicPr>
                      <a:picLocks noChangeAspect="1"/>
                    </pic:cNvPicPr>
                  </pic:nvPicPr>
                  <pic:blipFill>
                    <a:blip r:embed="rId61"/>
                    <a:stretch>
                      <a:fillRect/>
                    </a:stretch>
                  </pic:blipFill>
                  <pic:spPr>
                    <a:xfrm>
                      <a:off x="0" y="0"/>
                      <a:ext cx="2661920" cy="7439660"/>
                    </a:xfrm>
                    <a:prstGeom prst="rect">
                      <a:avLst/>
                    </a:prstGeom>
                    <a:noFill/>
                    <a:ln>
                      <a:noFill/>
                    </a:ln>
                  </pic:spPr>
                </pic:pic>
              </a:graphicData>
            </a:graphic>
          </wp:inline>
        </w:drawing>
      </w:r>
      <w:r>
        <w:drawing>
          <wp:inline distT="0" distB="0" distL="114300" distR="114300">
            <wp:extent cx="2812415" cy="7436485"/>
            <wp:effectExtent l="0" t="0" r="6985" b="5715"/>
            <wp:docPr id="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6"/>
                    <pic:cNvPicPr>
                      <a:picLocks noChangeAspect="1"/>
                    </pic:cNvPicPr>
                  </pic:nvPicPr>
                  <pic:blipFill>
                    <a:blip r:embed="rId62"/>
                    <a:stretch>
                      <a:fillRect/>
                    </a:stretch>
                  </pic:blipFill>
                  <pic:spPr>
                    <a:xfrm>
                      <a:off x="0" y="0"/>
                      <a:ext cx="2812415" cy="7436485"/>
                    </a:xfrm>
                    <a:prstGeom prst="rect">
                      <a:avLst/>
                    </a:prstGeom>
                    <a:noFill/>
                    <a:ln>
                      <a:noFill/>
                    </a:ln>
                  </pic:spPr>
                </pic:pic>
              </a:graphicData>
            </a:graphic>
          </wp:inline>
        </w:drawing>
      </w:r>
    </w:p>
    <w:p w14:paraId="45C26120">
      <w:pPr>
        <w:pStyle w:val="23"/>
        <w:jc w:val="center"/>
        <w:rPr>
          <w:rFonts w:hint="default" w:ascii="Times New Roman" w:hAnsi="Times New Roman" w:cs="Times New Roman"/>
          <w:i/>
          <w:iCs/>
          <w:sz w:val="24"/>
          <w:szCs w:val="24"/>
          <w:lang w:val="vi-VN"/>
        </w:rPr>
      </w:pPr>
      <w:bookmarkStart w:id="513" w:name="_Toc24991"/>
      <w:r>
        <w:rPr>
          <w:rFonts w:hint="default" w:ascii="Times New Roman" w:hAnsi="Times New Roman" w:cs="Times New Roman"/>
          <w:i/>
          <w:iCs/>
          <w:sz w:val="24"/>
          <w:szCs w:val="24"/>
        </w:rPr>
        <w:t xml:space="preserve">Hình </w:t>
      </w:r>
      <w:r>
        <w:rPr>
          <w:rFonts w:hint="default" w:ascii="Times New Roman" w:hAnsi="Times New Roman" w:cs="Times New Roman"/>
          <w:i/>
          <w:iCs/>
          <w:sz w:val="24"/>
          <w:szCs w:val="24"/>
          <w:lang w:val="vi-VN"/>
        </w:rPr>
        <w:t>4.</w:t>
      </w:r>
      <w:r>
        <w:rPr>
          <w:rFonts w:hint="default" w:ascii="Times New Roman" w:hAnsi="Times New Roman" w:cs="Times New Roman"/>
          <w:i/>
          <w:iCs/>
          <w:sz w:val="24"/>
          <w:szCs w:val="24"/>
        </w:rPr>
        <w:fldChar w:fldCharType="begin"/>
      </w:r>
      <w:r>
        <w:rPr>
          <w:rFonts w:hint="default" w:ascii="Times New Roman" w:hAnsi="Times New Roman" w:cs="Times New Roman"/>
          <w:i/>
          <w:iCs/>
          <w:sz w:val="24"/>
          <w:szCs w:val="24"/>
        </w:rPr>
        <w:instrText xml:space="preserve"> SEQ Hình \* ARABIC \s 1 </w:instrText>
      </w:r>
      <w:r>
        <w:rPr>
          <w:rFonts w:hint="default" w:ascii="Times New Roman" w:hAnsi="Times New Roman" w:cs="Times New Roman"/>
          <w:i/>
          <w:iCs/>
          <w:sz w:val="24"/>
          <w:szCs w:val="24"/>
        </w:rPr>
        <w:fldChar w:fldCharType="separate"/>
      </w:r>
      <w:r>
        <w:rPr>
          <w:rFonts w:hint="default" w:ascii="Times New Roman" w:hAnsi="Times New Roman" w:cs="Times New Roman"/>
          <w:i/>
          <w:iCs/>
          <w:sz w:val="24"/>
          <w:szCs w:val="24"/>
        </w:rPr>
        <w:t>8</w:t>
      </w:r>
      <w:r>
        <w:rPr>
          <w:rFonts w:hint="default" w:ascii="Times New Roman" w:hAnsi="Times New Roman" w:cs="Times New Roman"/>
          <w:i/>
          <w:iCs/>
          <w:sz w:val="24"/>
          <w:szCs w:val="24"/>
        </w:rPr>
        <w:fldChar w:fldCharType="end"/>
      </w:r>
      <w:bookmarkStart w:id="514" w:name="_Toc14151"/>
      <w:bookmarkStart w:id="515" w:name="_Toc14056"/>
      <w:bookmarkStart w:id="516" w:name="_Toc30076"/>
      <w:r>
        <w:rPr>
          <w:rFonts w:hint="default" w:ascii="Times New Roman" w:hAnsi="Times New Roman" w:cs="Times New Roman"/>
          <w:i/>
          <w:iCs/>
          <w:sz w:val="24"/>
          <w:szCs w:val="24"/>
          <w:lang w:val="vi-VN"/>
        </w:rPr>
        <w:t xml:space="preserve"> </w:t>
      </w:r>
      <w:r>
        <w:rPr>
          <w:rFonts w:hint="default" w:ascii="Times New Roman" w:hAnsi="Times New Roman" w:cs="Times New Roman"/>
          <w:i/>
          <w:iCs/>
          <w:sz w:val="24"/>
          <w:szCs w:val="24"/>
        </w:rPr>
        <w:t>Giao diện chức năng Quản lý mã giảm giá</w:t>
      </w:r>
      <w:bookmarkEnd w:id="513"/>
      <w:r>
        <w:rPr>
          <w:rFonts w:hint="default" w:ascii="Times New Roman" w:hAnsi="Times New Roman" w:cs="Times New Roman"/>
          <w:i/>
          <w:iCs/>
          <w:sz w:val="24"/>
          <w:szCs w:val="24"/>
          <w:lang w:val="vi-VN"/>
        </w:rPr>
        <w:t xml:space="preserve"> và cài đặt</w:t>
      </w:r>
      <w:bookmarkEnd w:id="514"/>
      <w:bookmarkEnd w:id="515"/>
      <w:bookmarkEnd w:id="516"/>
    </w:p>
    <w:p w14:paraId="355E85DC"/>
    <w:p w14:paraId="3CB495F4">
      <w:pPr>
        <w:pStyle w:val="3"/>
        <w:rPr>
          <w:lang w:val="vi-VN"/>
        </w:rPr>
      </w:pPr>
      <w:bookmarkStart w:id="517" w:name="_Toc7459"/>
      <w:bookmarkStart w:id="518" w:name="_Toc217334581"/>
      <w:bookmarkStart w:id="519" w:name="_Toc15088"/>
      <w:bookmarkStart w:id="520" w:name="_Toc5098"/>
      <w:r>
        <w:rPr>
          <w:rFonts w:hint="default"/>
          <w:lang w:val="vi-VN"/>
        </w:rPr>
        <w:t>4</w:t>
      </w:r>
      <w:r>
        <w:rPr>
          <w:lang w:val="vi-VN"/>
        </w:rPr>
        <w:t>.5 Giao diện Khách hàng</w:t>
      </w:r>
      <w:bookmarkEnd w:id="517"/>
      <w:bookmarkEnd w:id="518"/>
      <w:bookmarkEnd w:id="519"/>
    </w:p>
    <w:p w14:paraId="25A1101B">
      <w:pPr>
        <w:pStyle w:val="4"/>
        <w:rPr>
          <w:rFonts w:hint="default"/>
          <w:lang w:val="vi-VN"/>
        </w:rPr>
      </w:pPr>
      <w:bookmarkStart w:id="521" w:name="_Toc217334582"/>
      <w:bookmarkStart w:id="522" w:name="_Toc24464"/>
      <w:bookmarkStart w:id="523" w:name="_Toc2450"/>
      <w:r>
        <w:rPr>
          <w:rFonts w:hint="default"/>
          <w:lang w:val="vi-VN"/>
        </w:rPr>
        <w:t>4</w:t>
      </w:r>
      <w:r>
        <w:rPr>
          <w:lang w:val="vi-VN"/>
        </w:rPr>
        <w:t xml:space="preserve">.5.1 Giao diện đăng kí </w:t>
      </w:r>
      <w:bookmarkEnd w:id="521"/>
      <w:r>
        <w:rPr>
          <w:rFonts w:hint="default"/>
          <w:lang w:val="vi-VN"/>
        </w:rPr>
        <w:t>và trang chủ</w:t>
      </w:r>
      <w:bookmarkEnd w:id="522"/>
      <w:bookmarkEnd w:id="523"/>
    </w:p>
    <w:p w14:paraId="58C9D9D5">
      <w:pPr>
        <w:jc w:val="left"/>
        <w:rPr>
          <w:lang w:val="vi-VN"/>
        </w:rPr>
      </w:pPr>
      <w:r>
        <w:drawing>
          <wp:inline distT="0" distB="0" distL="114300" distR="114300">
            <wp:extent cx="2565400" cy="7145020"/>
            <wp:effectExtent l="0" t="0" r="0" b="5080"/>
            <wp:docPr id="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
                    <pic:cNvPicPr>
                      <a:picLocks noChangeAspect="1"/>
                    </pic:cNvPicPr>
                  </pic:nvPicPr>
                  <pic:blipFill>
                    <a:blip r:embed="rId63"/>
                    <a:stretch>
                      <a:fillRect/>
                    </a:stretch>
                  </pic:blipFill>
                  <pic:spPr>
                    <a:xfrm>
                      <a:off x="0" y="0"/>
                      <a:ext cx="2565400" cy="7145020"/>
                    </a:xfrm>
                    <a:prstGeom prst="rect">
                      <a:avLst/>
                    </a:prstGeom>
                    <a:noFill/>
                    <a:ln>
                      <a:noFill/>
                    </a:ln>
                  </pic:spPr>
                </pic:pic>
              </a:graphicData>
            </a:graphic>
          </wp:inline>
        </w:drawing>
      </w:r>
      <w:r>
        <w:drawing>
          <wp:inline distT="0" distB="0" distL="114300" distR="114300">
            <wp:extent cx="2921000" cy="7087235"/>
            <wp:effectExtent l="0" t="0" r="0" b="12065"/>
            <wp:docPr id="1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7"/>
                    <pic:cNvPicPr>
                      <a:picLocks noChangeAspect="1"/>
                    </pic:cNvPicPr>
                  </pic:nvPicPr>
                  <pic:blipFill>
                    <a:blip r:embed="rId64"/>
                    <a:stretch>
                      <a:fillRect/>
                    </a:stretch>
                  </pic:blipFill>
                  <pic:spPr>
                    <a:xfrm>
                      <a:off x="0" y="0"/>
                      <a:ext cx="2921000" cy="7087235"/>
                    </a:xfrm>
                    <a:prstGeom prst="rect">
                      <a:avLst/>
                    </a:prstGeom>
                    <a:noFill/>
                    <a:ln>
                      <a:noFill/>
                    </a:ln>
                  </pic:spPr>
                </pic:pic>
              </a:graphicData>
            </a:graphic>
          </wp:inline>
        </w:drawing>
      </w:r>
    </w:p>
    <w:p w14:paraId="711578C3">
      <w:pPr>
        <w:pStyle w:val="23"/>
        <w:jc w:val="center"/>
        <w:rPr>
          <w:rFonts w:hint="default" w:ascii="Times New Roman" w:hAnsi="Times New Roman" w:cs="Times New Roman"/>
          <w:i/>
          <w:iCs/>
          <w:sz w:val="24"/>
          <w:szCs w:val="24"/>
          <w:lang w:val="vi-VN"/>
        </w:rPr>
      </w:pPr>
      <w:bookmarkStart w:id="524" w:name="_Toc8860"/>
      <w:r>
        <w:rPr>
          <w:rFonts w:hint="default" w:ascii="Times New Roman" w:hAnsi="Times New Roman" w:cs="Times New Roman"/>
          <w:i/>
          <w:iCs/>
          <w:sz w:val="24"/>
          <w:szCs w:val="24"/>
        </w:rPr>
        <w:t xml:space="preserve">Hình </w:t>
      </w:r>
      <w:r>
        <w:rPr>
          <w:rFonts w:hint="default" w:ascii="Times New Roman" w:hAnsi="Times New Roman" w:cs="Times New Roman"/>
          <w:i/>
          <w:iCs/>
          <w:sz w:val="24"/>
          <w:szCs w:val="24"/>
          <w:lang w:val="vi-VN"/>
        </w:rPr>
        <w:t>4.</w:t>
      </w:r>
      <w:r>
        <w:rPr>
          <w:rFonts w:hint="default" w:ascii="Times New Roman" w:hAnsi="Times New Roman" w:cs="Times New Roman"/>
          <w:i/>
          <w:iCs/>
          <w:sz w:val="24"/>
          <w:szCs w:val="24"/>
        </w:rPr>
        <w:fldChar w:fldCharType="begin"/>
      </w:r>
      <w:r>
        <w:rPr>
          <w:rFonts w:hint="default" w:ascii="Times New Roman" w:hAnsi="Times New Roman" w:cs="Times New Roman"/>
          <w:i/>
          <w:iCs/>
          <w:sz w:val="24"/>
          <w:szCs w:val="24"/>
        </w:rPr>
        <w:instrText xml:space="preserve"> SEQ Hình \* ARABIC \s 1 </w:instrText>
      </w:r>
      <w:r>
        <w:rPr>
          <w:rFonts w:hint="default" w:ascii="Times New Roman" w:hAnsi="Times New Roman" w:cs="Times New Roman"/>
          <w:i/>
          <w:iCs/>
          <w:sz w:val="24"/>
          <w:szCs w:val="24"/>
        </w:rPr>
        <w:fldChar w:fldCharType="separate"/>
      </w:r>
      <w:r>
        <w:rPr>
          <w:rFonts w:hint="default" w:ascii="Times New Roman" w:hAnsi="Times New Roman" w:cs="Times New Roman"/>
          <w:i/>
          <w:iCs/>
          <w:sz w:val="24"/>
          <w:szCs w:val="24"/>
        </w:rPr>
        <w:t>9</w:t>
      </w:r>
      <w:r>
        <w:rPr>
          <w:rFonts w:hint="default" w:ascii="Times New Roman" w:hAnsi="Times New Roman" w:cs="Times New Roman"/>
          <w:i/>
          <w:iCs/>
          <w:sz w:val="24"/>
          <w:szCs w:val="24"/>
        </w:rPr>
        <w:fldChar w:fldCharType="end"/>
      </w:r>
      <w:bookmarkStart w:id="525" w:name="_Toc591"/>
      <w:bookmarkStart w:id="526" w:name="_Toc28654"/>
      <w:bookmarkStart w:id="527" w:name="_Toc17768"/>
      <w:r>
        <w:rPr>
          <w:rFonts w:hint="default" w:ascii="Times New Roman" w:hAnsi="Times New Roman" w:cs="Times New Roman"/>
          <w:i/>
          <w:iCs/>
          <w:sz w:val="24"/>
          <w:szCs w:val="24"/>
          <w:lang w:val="vi-VN"/>
        </w:rPr>
        <w:t xml:space="preserve"> </w:t>
      </w:r>
      <w:r>
        <w:rPr>
          <w:rFonts w:hint="default" w:ascii="Times New Roman" w:hAnsi="Times New Roman" w:cs="Times New Roman"/>
          <w:i/>
          <w:iCs/>
          <w:sz w:val="24"/>
          <w:szCs w:val="24"/>
        </w:rPr>
        <w:t xml:space="preserve">Giao diện </w:t>
      </w:r>
      <w:r>
        <w:rPr>
          <w:rFonts w:hint="default" w:ascii="Times New Roman" w:hAnsi="Times New Roman" w:cs="Times New Roman"/>
          <w:i/>
          <w:iCs/>
          <w:sz w:val="24"/>
          <w:szCs w:val="24"/>
          <w:lang w:val="vi-VN"/>
        </w:rPr>
        <w:t xml:space="preserve">chức năng đăng kí </w:t>
      </w:r>
      <w:bookmarkEnd w:id="524"/>
      <w:r>
        <w:rPr>
          <w:rFonts w:hint="default" w:ascii="Times New Roman" w:hAnsi="Times New Roman" w:cs="Times New Roman"/>
          <w:i/>
          <w:iCs/>
          <w:sz w:val="24"/>
          <w:szCs w:val="24"/>
          <w:lang w:val="vi-VN"/>
        </w:rPr>
        <w:t>và trang chủ</w:t>
      </w:r>
      <w:bookmarkEnd w:id="525"/>
      <w:bookmarkEnd w:id="526"/>
      <w:bookmarkEnd w:id="527"/>
    </w:p>
    <w:bookmarkEnd w:id="520"/>
    <w:p w14:paraId="0AC9F58F"/>
    <w:p w14:paraId="765F27E3">
      <w:pPr>
        <w:pStyle w:val="4"/>
        <w:rPr>
          <w:lang w:val="vi-VN"/>
        </w:rPr>
      </w:pPr>
      <w:bookmarkStart w:id="528" w:name="_Toc217334584"/>
      <w:bookmarkStart w:id="529" w:name="_Toc20195"/>
      <w:bookmarkStart w:id="530" w:name="_Toc6807"/>
      <w:bookmarkStart w:id="531" w:name="_Toc21301"/>
      <w:r>
        <w:rPr>
          <w:rFonts w:hint="default"/>
          <w:lang w:val="vi-VN"/>
        </w:rPr>
        <w:t>4</w:t>
      </w:r>
      <w:r>
        <w:rPr>
          <w:lang w:val="vi-VN"/>
        </w:rPr>
        <w:t>.5.2 Giao diện giỏ hàng và thông tin cá nhân</w:t>
      </w:r>
      <w:bookmarkEnd w:id="528"/>
      <w:bookmarkEnd w:id="529"/>
      <w:bookmarkEnd w:id="530"/>
      <w:bookmarkEnd w:id="531"/>
    </w:p>
    <w:p w14:paraId="54D09EC1">
      <w:r>
        <w:drawing>
          <wp:inline distT="0" distB="0" distL="114300" distR="114300">
            <wp:extent cx="2775585" cy="7495540"/>
            <wp:effectExtent l="0" t="0" r="5715" b="10160"/>
            <wp:docPr id="10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9"/>
                    <pic:cNvPicPr>
                      <a:picLocks noChangeAspect="1"/>
                    </pic:cNvPicPr>
                  </pic:nvPicPr>
                  <pic:blipFill>
                    <a:blip r:embed="rId65"/>
                    <a:stretch>
                      <a:fillRect/>
                    </a:stretch>
                  </pic:blipFill>
                  <pic:spPr>
                    <a:xfrm>
                      <a:off x="0" y="0"/>
                      <a:ext cx="2775585" cy="7495540"/>
                    </a:xfrm>
                    <a:prstGeom prst="rect">
                      <a:avLst/>
                    </a:prstGeom>
                    <a:noFill/>
                    <a:ln>
                      <a:noFill/>
                    </a:ln>
                  </pic:spPr>
                </pic:pic>
              </a:graphicData>
            </a:graphic>
          </wp:inline>
        </w:drawing>
      </w:r>
      <w:r>
        <w:drawing>
          <wp:inline distT="0" distB="0" distL="114300" distR="114300">
            <wp:extent cx="2781300" cy="7483475"/>
            <wp:effectExtent l="0" t="0" r="0" b="9525"/>
            <wp:docPr id="10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20"/>
                    <pic:cNvPicPr>
                      <a:picLocks noChangeAspect="1"/>
                    </pic:cNvPicPr>
                  </pic:nvPicPr>
                  <pic:blipFill>
                    <a:blip r:embed="rId66"/>
                    <a:stretch>
                      <a:fillRect/>
                    </a:stretch>
                  </pic:blipFill>
                  <pic:spPr>
                    <a:xfrm>
                      <a:off x="0" y="0"/>
                      <a:ext cx="2781300" cy="7483475"/>
                    </a:xfrm>
                    <a:prstGeom prst="rect">
                      <a:avLst/>
                    </a:prstGeom>
                    <a:noFill/>
                    <a:ln>
                      <a:noFill/>
                    </a:ln>
                  </pic:spPr>
                </pic:pic>
              </a:graphicData>
            </a:graphic>
          </wp:inline>
        </w:drawing>
      </w:r>
    </w:p>
    <w:p w14:paraId="4E1F90F9"/>
    <w:p w14:paraId="2B31B6AB">
      <w:pPr>
        <w:pStyle w:val="23"/>
        <w:jc w:val="center"/>
        <w:rPr>
          <w:rFonts w:hint="default" w:ascii="Times New Roman" w:hAnsi="Times New Roman" w:cs="Times New Roman"/>
          <w:i/>
          <w:iCs/>
          <w:sz w:val="24"/>
          <w:szCs w:val="24"/>
        </w:rPr>
      </w:pPr>
      <w:bookmarkStart w:id="532" w:name="_Toc669"/>
      <w:r>
        <w:rPr>
          <w:rFonts w:hint="default" w:ascii="Times New Roman" w:hAnsi="Times New Roman" w:cs="Times New Roman"/>
          <w:i/>
          <w:iCs/>
          <w:sz w:val="24"/>
          <w:szCs w:val="24"/>
        </w:rPr>
        <w:t xml:space="preserve">Hình </w:t>
      </w:r>
      <w:r>
        <w:rPr>
          <w:rFonts w:hint="default" w:ascii="Times New Roman" w:hAnsi="Times New Roman" w:cs="Times New Roman"/>
          <w:i/>
          <w:iCs/>
          <w:sz w:val="24"/>
          <w:szCs w:val="24"/>
          <w:lang w:val="vi-VN"/>
        </w:rPr>
        <w:t>4.</w:t>
      </w:r>
      <w:r>
        <w:rPr>
          <w:rFonts w:hint="default" w:ascii="Times New Roman" w:hAnsi="Times New Roman" w:cs="Times New Roman"/>
          <w:i/>
          <w:iCs/>
          <w:sz w:val="24"/>
          <w:szCs w:val="24"/>
        </w:rPr>
        <w:fldChar w:fldCharType="begin"/>
      </w:r>
      <w:r>
        <w:rPr>
          <w:rFonts w:hint="default" w:ascii="Times New Roman" w:hAnsi="Times New Roman" w:cs="Times New Roman"/>
          <w:i/>
          <w:iCs/>
          <w:sz w:val="24"/>
          <w:szCs w:val="24"/>
        </w:rPr>
        <w:instrText xml:space="preserve"> SEQ Hình \* ARABIC \s 1 </w:instrText>
      </w:r>
      <w:r>
        <w:rPr>
          <w:rFonts w:hint="default" w:ascii="Times New Roman" w:hAnsi="Times New Roman" w:cs="Times New Roman"/>
          <w:i/>
          <w:iCs/>
          <w:sz w:val="24"/>
          <w:szCs w:val="24"/>
        </w:rPr>
        <w:fldChar w:fldCharType="separate"/>
      </w:r>
      <w:r>
        <w:rPr>
          <w:rFonts w:hint="default" w:ascii="Times New Roman" w:hAnsi="Times New Roman" w:cs="Times New Roman"/>
          <w:i/>
          <w:iCs/>
          <w:sz w:val="24"/>
          <w:szCs w:val="24"/>
        </w:rPr>
        <w:t>10</w:t>
      </w:r>
      <w:r>
        <w:rPr>
          <w:rFonts w:hint="default" w:ascii="Times New Roman" w:hAnsi="Times New Roman" w:cs="Times New Roman"/>
          <w:i/>
          <w:iCs/>
          <w:sz w:val="24"/>
          <w:szCs w:val="24"/>
        </w:rPr>
        <w:fldChar w:fldCharType="end"/>
      </w:r>
      <w:bookmarkStart w:id="533" w:name="_Toc9618"/>
      <w:bookmarkStart w:id="534" w:name="_Toc231"/>
      <w:bookmarkStart w:id="535" w:name="_Toc25791"/>
      <w:r>
        <w:rPr>
          <w:rFonts w:hint="default" w:ascii="Times New Roman" w:hAnsi="Times New Roman" w:cs="Times New Roman"/>
          <w:i/>
          <w:iCs/>
          <w:sz w:val="24"/>
          <w:szCs w:val="24"/>
          <w:lang w:val="vi-VN"/>
        </w:rPr>
        <w:t xml:space="preserve"> </w:t>
      </w:r>
      <w:r>
        <w:rPr>
          <w:rFonts w:hint="default" w:ascii="Times New Roman" w:hAnsi="Times New Roman" w:cs="Times New Roman"/>
          <w:i/>
          <w:iCs/>
          <w:sz w:val="24"/>
          <w:szCs w:val="24"/>
        </w:rPr>
        <w:t>Giao diện giỏ hàng và thông tin cá nhân khách hàng</w:t>
      </w:r>
      <w:bookmarkEnd w:id="532"/>
      <w:bookmarkEnd w:id="533"/>
      <w:bookmarkEnd w:id="534"/>
      <w:bookmarkEnd w:id="535"/>
    </w:p>
    <w:p w14:paraId="0DB4E183"/>
    <w:p w14:paraId="3A4E0388"/>
    <w:p w14:paraId="6FB977AD">
      <w:pPr>
        <w:pStyle w:val="4"/>
        <w:rPr>
          <w:lang w:val="vi-VN"/>
        </w:rPr>
      </w:pPr>
      <w:bookmarkStart w:id="536" w:name="_Toc7744"/>
      <w:bookmarkStart w:id="537" w:name="_Toc2886"/>
      <w:bookmarkStart w:id="538" w:name="_Toc217334585"/>
      <w:bookmarkStart w:id="539" w:name="_Toc11133"/>
      <w:r>
        <w:rPr>
          <w:rFonts w:hint="default"/>
          <w:lang w:val="vi-VN"/>
        </w:rPr>
        <w:t>4</w:t>
      </w:r>
      <w:r>
        <w:rPr>
          <w:lang w:val="vi-VN"/>
        </w:rPr>
        <w:t>.5.3 Giao diện xem chi tiết sản phẩm</w:t>
      </w:r>
      <w:bookmarkEnd w:id="536"/>
      <w:bookmarkEnd w:id="537"/>
      <w:bookmarkEnd w:id="538"/>
      <w:bookmarkEnd w:id="539"/>
    </w:p>
    <w:p w14:paraId="7FDEABBB">
      <w:pPr>
        <w:jc w:val="center"/>
      </w:pPr>
      <w:r>
        <w:drawing>
          <wp:inline distT="0" distB="0" distL="114300" distR="114300">
            <wp:extent cx="2718435" cy="7501890"/>
            <wp:effectExtent l="0" t="0" r="12065" b="3810"/>
            <wp:docPr id="5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18"/>
                    <pic:cNvPicPr>
                      <a:picLocks noChangeAspect="1"/>
                    </pic:cNvPicPr>
                  </pic:nvPicPr>
                  <pic:blipFill>
                    <a:blip r:embed="rId67"/>
                    <a:stretch>
                      <a:fillRect/>
                    </a:stretch>
                  </pic:blipFill>
                  <pic:spPr>
                    <a:xfrm>
                      <a:off x="0" y="0"/>
                      <a:ext cx="2718435" cy="7501890"/>
                    </a:xfrm>
                    <a:prstGeom prst="rect">
                      <a:avLst/>
                    </a:prstGeom>
                    <a:noFill/>
                    <a:ln>
                      <a:noFill/>
                    </a:ln>
                  </pic:spPr>
                </pic:pic>
              </a:graphicData>
            </a:graphic>
          </wp:inline>
        </w:drawing>
      </w:r>
      <w:r>
        <w:drawing>
          <wp:inline distT="0" distB="0" distL="114300" distR="114300">
            <wp:extent cx="2696845" cy="7497445"/>
            <wp:effectExtent l="0" t="0" r="8255" b="8255"/>
            <wp:docPr id="5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19"/>
                    <pic:cNvPicPr>
                      <a:picLocks noChangeAspect="1"/>
                    </pic:cNvPicPr>
                  </pic:nvPicPr>
                  <pic:blipFill>
                    <a:blip r:embed="rId68"/>
                    <a:stretch>
                      <a:fillRect/>
                    </a:stretch>
                  </pic:blipFill>
                  <pic:spPr>
                    <a:xfrm>
                      <a:off x="0" y="0"/>
                      <a:ext cx="2696845" cy="7497445"/>
                    </a:xfrm>
                    <a:prstGeom prst="rect">
                      <a:avLst/>
                    </a:prstGeom>
                    <a:noFill/>
                    <a:ln>
                      <a:noFill/>
                    </a:ln>
                  </pic:spPr>
                </pic:pic>
              </a:graphicData>
            </a:graphic>
          </wp:inline>
        </w:drawing>
      </w:r>
    </w:p>
    <w:p w14:paraId="4C168CA8"/>
    <w:p w14:paraId="04C2F775">
      <w:pPr>
        <w:pStyle w:val="23"/>
        <w:jc w:val="center"/>
        <w:rPr>
          <w:rFonts w:hint="default" w:ascii="Times New Roman" w:hAnsi="Times New Roman" w:cs="Times New Roman"/>
          <w:i/>
          <w:iCs/>
          <w:sz w:val="24"/>
          <w:szCs w:val="24"/>
          <w:lang w:val="vi-VN"/>
        </w:rPr>
      </w:pPr>
      <w:bookmarkStart w:id="540" w:name="_Toc13457"/>
      <w:r>
        <w:rPr>
          <w:rFonts w:hint="default" w:ascii="Times New Roman" w:hAnsi="Times New Roman" w:cs="Times New Roman"/>
          <w:i/>
          <w:iCs/>
          <w:sz w:val="24"/>
          <w:szCs w:val="24"/>
        </w:rPr>
        <w:t xml:space="preserve">Hình </w:t>
      </w:r>
      <w:r>
        <w:rPr>
          <w:rFonts w:hint="default" w:ascii="Times New Roman" w:hAnsi="Times New Roman" w:cs="Times New Roman"/>
          <w:i/>
          <w:iCs/>
          <w:sz w:val="24"/>
          <w:szCs w:val="24"/>
          <w:lang w:val="vi-VN"/>
        </w:rPr>
        <w:t>4.</w:t>
      </w:r>
      <w:r>
        <w:rPr>
          <w:rFonts w:hint="default" w:ascii="Times New Roman" w:hAnsi="Times New Roman" w:cs="Times New Roman"/>
          <w:i/>
          <w:iCs/>
          <w:sz w:val="24"/>
          <w:szCs w:val="24"/>
        </w:rPr>
        <w:fldChar w:fldCharType="begin"/>
      </w:r>
      <w:r>
        <w:rPr>
          <w:rFonts w:hint="default" w:ascii="Times New Roman" w:hAnsi="Times New Roman" w:cs="Times New Roman"/>
          <w:i/>
          <w:iCs/>
          <w:sz w:val="24"/>
          <w:szCs w:val="24"/>
        </w:rPr>
        <w:instrText xml:space="preserve"> SEQ Hình \* ARABIC \s 1 </w:instrText>
      </w:r>
      <w:r>
        <w:rPr>
          <w:rFonts w:hint="default" w:ascii="Times New Roman" w:hAnsi="Times New Roman" w:cs="Times New Roman"/>
          <w:i/>
          <w:iCs/>
          <w:sz w:val="24"/>
          <w:szCs w:val="24"/>
        </w:rPr>
        <w:fldChar w:fldCharType="separate"/>
      </w:r>
      <w:r>
        <w:rPr>
          <w:rFonts w:hint="default" w:ascii="Times New Roman" w:hAnsi="Times New Roman" w:cs="Times New Roman"/>
          <w:i/>
          <w:iCs/>
          <w:sz w:val="24"/>
          <w:szCs w:val="24"/>
        </w:rPr>
        <w:t>11</w:t>
      </w:r>
      <w:r>
        <w:rPr>
          <w:rFonts w:hint="default" w:ascii="Times New Roman" w:hAnsi="Times New Roman" w:cs="Times New Roman"/>
          <w:i/>
          <w:iCs/>
          <w:sz w:val="24"/>
          <w:szCs w:val="24"/>
        </w:rPr>
        <w:fldChar w:fldCharType="end"/>
      </w:r>
      <w:bookmarkStart w:id="541" w:name="_Toc31474"/>
      <w:bookmarkStart w:id="542" w:name="_Toc15848"/>
      <w:bookmarkStart w:id="543" w:name="_Toc24539"/>
      <w:r>
        <w:rPr>
          <w:rFonts w:hint="default" w:ascii="Times New Roman" w:hAnsi="Times New Roman" w:cs="Times New Roman"/>
          <w:i/>
          <w:iCs/>
          <w:sz w:val="24"/>
          <w:szCs w:val="24"/>
          <w:lang w:val="vi-VN"/>
        </w:rPr>
        <w:t xml:space="preserve"> </w:t>
      </w:r>
      <w:r>
        <w:rPr>
          <w:rFonts w:hint="default" w:ascii="Times New Roman" w:hAnsi="Times New Roman" w:cs="Times New Roman"/>
          <w:i/>
          <w:iCs/>
          <w:sz w:val="24"/>
          <w:szCs w:val="24"/>
        </w:rPr>
        <w:t>Giao diện</w:t>
      </w:r>
      <w:r>
        <w:rPr>
          <w:rFonts w:hint="default" w:ascii="Times New Roman" w:hAnsi="Times New Roman" w:cs="Times New Roman"/>
          <w:i/>
          <w:iCs/>
          <w:sz w:val="24"/>
          <w:szCs w:val="24"/>
          <w:lang w:val="vi-VN"/>
        </w:rPr>
        <w:t xml:space="preserve"> chi tiết sản phẩm</w:t>
      </w:r>
      <w:bookmarkEnd w:id="540"/>
      <w:bookmarkEnd w:id="541"/>
      <w:bookmarkEnd w:id="542"/>
      <w:bookmarkEnd w:id="543"/>
    </w:p>
    <w:p w14:paraId="16608629"/>
    <w:p w14:paraId="5CD6146A">
      <w:pPr>
        <w:pStyle w:val="4"/>
        <w:rPr>
          <w:lang w:val="vi-VN"/>
        </w:rPr>
      </w:pPr>
      <w:bookmarkStart w:id="544" w:name="_Toc13766"/>
      <w:bookmarkStart w:id="545" w:name="_Toc217334586"/>
      <w:bookmarkStart w:id="546" w:name="_Toc27780"/>
      <w:bookmarkStart w:id="547" w:name="_Toc15564"/>
      <w:r>
        <w:rPr>
          <w:rFonts w:hint="default"/>
          <w:lang w:val="vi-VN"/>
        </w:rPr>
        <w:t>4</w:t>
      </w:r>
      <w:r>
        <w:rPr>
          <w:lang w:val="vi-VN"/>
        </w:rPr>
        <w:t>.5.4 Giao diện giỏ hàng và đặt hàn</w:t>
      </w:r>
      <w:bookmarkEnd w:id="544"/>
      <w:bookmarkEnd w:id="545"/>
      <w:r>
        <w:rPr>
          <w:lang w:val="vi-VN"/>
        </w:rPr>
        <w:t>g</w:t>
      </w:r>
      <w:bookmarkEnd w:id="546"/>
      <w:bookmarkEnd w:id="547"/>
    </w:p>
    <w:p w14:paraId="317AB3B6">
      <w:pPr>
        <w:jc w:val="center"/>
        <w:rPr>
          <w:lang w:val="vi-VN"/>
        </w:rPr>
      </w:pPr>
      <w:r>
        <w:drawing>
          <wp:inline distT="0" distB="0" distL="114300" distR="114300">
            <wp:extent cx="2766060" cy="7470140"/>
            <wp:effectExtent l="0" t="0" r="2540" b="10160"/>
            <wp:docPr id="5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20"/>
                    <pic:cNvPicPr>
                      <a:picLocks noChangeAspect="1"/>
                    </pic:cNvPicPr>
                  </pic:nvPicPr>
                  <pic:blipFill>
                    <a:blip r:embed="rId69"/>
                    <a:stretch>
                      <a:fillRect/>
                    </a:stretch>
                  </pic:blipFill>
                  <pic:spPr>
                    <a:xfrm>
                      <a:off x="0" y="0"/>
                      <a:ext cx="2766060" cy="7470140"/>
                    </a:xfrm>
                    <a:prstGeom prst="rect">
                      <a:avLst/>
                    </a:prstGeom>
                    <a:noFill/>
                    <a:ln>
                      <a:noFill/>
                    </a:ln>
                  </pic:spPr>
                </pic:pic>
              </a:graphicData>
            </a:graphic>
          </wp:inline>
        </w:drawing>
      </w:r>
      <w:r>
        <w:drawing>
          <wp:inline distT="0" distB="0" distL="114300" distR="114300">
            <wp:extent cx="2625090" cy="7470140"/>
            <wp:effectExtent l="0" t="0" r="3810" b="10160"/>
            <wp:docPr id="5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21"/>
                    <pic:cNvPicPr>
                      <a:picLocks noChangeAspect="1"/>
                    </pic:cNvPicPr>
                  </pic:nvPicPr>
                  <pic:blipFill>
                    <a:blip r:embed="rId70"/>
                    <a:stretch>
                      <a:fillRect/>
                    </a:stretch>
                  </pic:blipFill>
                  <pic:spPr>
                    <a:xfrm>
                      <a:off x="0" y="0"/>
                      <a:ext cx="2625090" cy="7470140"/>
                    </a:xfrm>
                    <a:prstGeom prst="rect">
                      <a:avLst/>
                    </a:prstGeom>
                    <a:noFill/>
                    <a:ln>
                      <a:noFill/>
                    </a:ln>
                  </pic:spPr>
                </pic:pic>
              </a:graphicData>
            </a:graphic>
          </wp:inline>
        </w:drawing>
      </w:r>
    </w:p>
    <w:p w14:paraId="7883CA9B">
      <w:pPr>
        <w:pStyle w:val="23"/>
        <w:jc w:val="center"/>
      </w:pPr>
      <w:bookmarkStart w:id="548" w:name="_Toc4831"/>
      <w:r>
        <w:rPr>
          <w:rFonts w:hint="default" w:ascii="Times New Roman" w:hAnsi="Times New Roman" w:cs="Times New Roman"/>
          <w:i/>
          <w:iCs/>
          <w:sz w:val="24"/>
          <w:szCs w:val="24"/>
        </w:rPr>
        <w:t xml:space="preserve">Hình </w:t>
      </w:r>
      <w:r>
        <w:rPr>
          <w:rFonts w:hint="default" w:ascii="Times New Roman" w:hAnsi="Times New Roman" w:cs="Times New Roman"/>
          <w:i/>
          <w:iCs/>
          <w:sz w:val="24"/>
          <w:szCs w:val="24"/>
          <w:lang w:val="vi-VN"/>
        </w:rPr>
        <w:t>4.</w:t>
      </w:r>
      <w:r>
        <w:rPr>
          <w:rFonts w:hint="default" w:ascii="Times New Roman" w:hAnsi="Times New Roman" w:cs="Times New Roman"/>
          <w:i/>
          <w:iCs/>
          <w:sz w:val="24"/>
          <w:szCs w:val="24"/>
        </w:rPr>
        <w:fldChar w:fldCharType="begin"/>
      </w:r>
      <w:r>
        <w:rPr>
          <w:rFonts w:hint="default" w:ascii="Times New Roman" w:hAnsi="Times New Roman" w:cs="Times New Roman"/>
          <w:i/>
          <w:iCs/>
          <w:sz w:val="24"/>
          <w:szCs w:val="24"/>
        </w:rPr>
        <w:instrText xml:space="preserve"> SEQ Hình \* ARABIC \s 1 </w:instrText>
      </w:r>
      <w:r>
        <w:rPr>
          <w:rFonts w:hint="default" w:ascii="Times New Roman" w:hAnsi="Times New Roman" w:cs="Times New Roman"/>
          <w:i/>
          <w:iCs/>
          <w:sz w:val="24"/>
          <w:szCs w:val="24"/>
        </w:rPr>
        <w:fldChar w:fldCharType="separate"/>
      </w:r>
      <w:r>
        <w:rPr>
          <w:rFonts w:hint="default" w:ascii="Times New Roman" w:hAnsi="Times New Roman" w:cs="Times New Roman"/>
          <w:i/>
          <w:iCs/>
          <w:sz w:val="24"/>
          <w:szCs w:val="24"/>
        </w:rPr>
        <w:t>12</w:t>
      </w:r>
      <w:r>
        <w:rPr>
          <w:rFonts w:hint="default" w:ascii="Times New Roman" w:hAnsi="Times New Roman" w:cs="Times New Roman"/>
          <w:i/>
          <w:iCs/>
          <w:sz w:val="24"/>
          <w:szCs w:val="24"/>
        </w:rPr>
        <w:fldChar w:fldCharType="end"/>
      </w:r>
      <w:bookmarkStart w:id="549" w:name="_Toc13428"/>
      <w:bookmarkStart w:id="550" w:name="_Toc28997"/>
      <w:bookmarkStart w:id="551" w:name="_Toc12371"/>
      <w:r>
        <w:rPr>
          <w:rFonts w:hint="default" w:ascii="Times New Roman" w:hAnsi="Times New Roman" w:cs="Times New Roman"/>
          <w:i/>
          <w:iCs/>
          <w:sz w:val="24"/>
          <w:szCs w:val="24"/>
        </w:rPr>
        <w:t>Giao điện thanh toán khi khách hàng mua sản phẩm</w:t>
      </w:r>
      <w:bookmarkEnd w:id="548"/>
      <w:bookmarkEnd w:id="549"/>
      <w:bookmarkEnd w:id="550"/>
      <w:bookmarkEnd w:id="551"/>
    </w:p>
    <w:p w14:paraId="615F6973"/>
    <w:p w14:paraId="12405940">
      <w:pPr>
        <w:pStyle w:val="4"/>
        <w:rPr>
          <w:lang w:val="vi-VN"/>
        </w:rPr>
      </w:pPr>
      <w:bookmarkStart w:id="552" w:name="_Toc20303"/>
      <w:bookmarkStart w:id="553" w:name="_Toc217334588"/>
      <w:bookmarkStart w:id="554" w:name="_Toc4932"/>
      <w:bookmarkStart w:id="555" w:name="_Toc26396"/>
      <w:r>
        <w:rPr>
          <w:rFonts w:hint="default"/>
          <w:lang w:val="vi-VN"/>
        </w:rPr>
        <w:t>4</w:t>
      </w:r>
      <w:r>
        <w:rPr>
          <w:lang w:val="vi-VN"/>
        </w:rPr>
        <w:t>.5.</w:t>
      </w:r>
      <w:r>
        <w:rPr>
          <w:rFonts w:hint="default"/>
          <w:lang w:val="vi-VN"/>
        </w:rPr>
        <w:t>5</w:t>
      </w:r>
      <w:r>
        <w:rPr>
          <w:lang w:val="vi-VN"/>
        </w:rPr>
        <w:t xml:space="preserve"> Giao diện sản phẩm yêu thích</w:t>
      </w:r>
      <w:bookmarkEnd w:id="552"/>
      <w:bookmarkEnd w:id="553"/>
      <w:bookmarkEnd w:id="554"/>
      <w:bookmarkEnd w:id="555"/>
    </w:p>
    <w:p w14:paraId="7EC6D9BD">
      <w:pPr>
        <w:jc w:val="center"/>
      </w:pPr>
      <w:r>
        <w:drawing>
          <wp:inline distT="0" distB="0" distL="114300" distR="114300">
            <wp:extent cx="2638425" cy="7500620"/>
            <wp:effectExtent l="0" t="0" r="3175" b="5080"/>
            <wp:docPr id="6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25"/>
                    <pic:cNvPicPr>
                      <a:picLocks noChangeAspect="1"/>
                    </pic:cNvPicPr>
                  </pic:nvPicPr>
                  <pic:blipFill>
                    <a:blip r:embed="rId71"/>
                    <a:stretch>
                      <a:fillRect/>
                    </a:stretch>
                  </pic:blipFill>
                  <pic:spPr>
                    <a:xfrm>
                      <a:off x="0" y="0"/>
                      <a:ext cx="2638425" cy="7500620"/>
                    </a:xfrm>
                    <a:prstGeom prst="rect">
                      <a:avLst/>
                    </a:prstGeom>
                    <a:noFill/>
                    <a:ln>
                      <a:noFill/>
                    </a:ln>
                  </pic:spPr>
                </pic:pic>
              </a:graphicData>
            </a:graphic>
          </wp:inline>
        </w:drawing>
      </w:r>
      <w:r>
        <w:drawing>
          <wp:inline distT="0" distB="0" distL="114300" distR="114300">
            <wp:extent cx="2700020" cy="7491095"/>
            <wp:effectExtent l="0" t="0" r="5080" b="1905"/>
            <wp:docPr id="6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26"/>
                    <pic:cNvPicPr>
                      <a:picLocks noChangeAspect="1"/>
                    </pic:cNvPicPr>
                  </pic:nvPicPr>
                  <pic:blipFill>
                    <a:blip r:embed="rId72"/>
                    <a:stretch>
                      <a:fillRect/>
                    </a:stretch>
                  </pic:blipFill>
                  <pic:spPr>
                    <a:xfrm>
                      <a:off x="0" y="0"/>
                      <a:ext cx="2700020" cy="7491095"/>
                    </a:xfrm>
                    <a:prstGeom prst="rect">
                      <a:avLst/>
                    </a:prstGeom>
                    <a:noFill/>
                    <a:ln>
                      <a:noFill/>
                    </a:ln>
                  </pic:spPr>
                </pic:pic>
              </a:graphicData>
            </a:graphic>
          </wp:inline>
        </w:drawing>
      </w:r>
    </w:p>
    <w:p w14:paraId="0DF6F203"/>
    <w:p w14:paraId="55FD094E">
      <w:pPr>
        <w:pStyle w:val="23"/>
        <w:jc w:val="center"/>
        <w:rPr>
          <w:rFonts w:hint="default" w:ascii="Times New Roman" w:hAnsi="Times New Roman" w:cs="Times New Roman"/>
          <w:i/>
          <w:iCs/>
          <w:sz w:val="24"/>
          <w:szCs w:val="24"/>
        </w:rPr>
      </w:pPr>
      <w:bookmarkStart w:id="556" w:name="_Toc216306087"/>
      <w:bookmarkStart w:id="557" w:name="_Toc23977"/>
      <w:r>
        <w:rPr>
          <w:rFonts w:hint="default" w:ascii="Times New Roman" w:hAnsi="Times New Roman" w:cs="Times New Roman"/>
          <w:i/>
          <w:iCs/>
          <w:sz w:val="24"/>
          <w:szCs w:val="24"/>
        </w:rPr>
        <w:t xml:space="preserve">Hình </w:t>
      </w:r>
      <w:r>
        <w:rPr>
          <w:rFonts w:hint="default" w:ascii="Times New Roman" w:hAnsi="Times New Roman" w:cs="Times New Roman"/>
          <w:i/>
          <w:iCs/>
          <w:sz w:val="24"/>
          <w:szCs w:val="24"/>
          <w:lang w:val="vi-VN"/>
        </w:rPr>
        <w:t>4.</w:t>
      </w:r>
      <w:r>
        <w:rPr>
          <w:rFonts w:hint="default" w:ascii="Times New Roman" w:hAnsi="Times New Roman" w:cs="Times New Roman"/>
          <w:i/>
          <w:iCs/>
          <w:sz w:val="24"/>
          <w:szCs w:val="24"/>
        </w:rPr>
        <w:fldChar w:fldCharType="begin"/>
      </w:r>
      <w:r>
        <w:rPr>
          <w:rFonts w:hint="default" w:ascii="Times New Roman" w:hAnsi="Times New Roman" w:cs="Times New Roman"/>
          <w:i/>
          <w:iCs/>
          <w:sz w:val="24"/>
          <w:szCs w:val="24"/>
        </w:rPr>
        <w:instrText xml:space="preserve"> SEQ Hình \* ARABIC \s 1 </w:instrText>
      </w:r>
      <w:r>
        <w:rPr>
          <w:rFonts w:hint="default" w:ascii="Times New Roman" w:hAnsi="Times New Roman" w:cs="Times New Roman"/>
          <w:i/>
          <w:iCs/>
          <w:sz w:val="24"/>
          <w:szCs w:val="24"/>
        </w:rPr>
        <w:fldChar w:fldCharType="separate"/>
      </w:r>
      <w:r>
        <w:rPr>
          <w:rFonts w:hint="default" w:ascii="Times New Roman" w:hAnsi="Times New Roman" w:cs="Times New Roman"/>
          <w:i/>
          <w:iCs/>
          <w:sz w:val="24"/>
          <w:szCs w:val="24"/>
        </w:rPr>
        <w:t>13</w:t>
      </w:r>
      <w:r>
        <w:rPr>
          <w:rFonts w:hint="default" w:ascii="Times New Roman" w:hAnsi="Times New Roman" w:cs="Times New Roman"/>
          <w:i/>
          <w:iCs/>
          <w:sz w:val="24"/>
          <w:szCs w:val="24"/>
        </w:rPr>
        <w:fldChar w:fldCharType="end"/>
      </w:r>
      <w:bookmarkStart w:id="558" w:name="_Toc11806"/>
      <w:bookmarkStart w:id="559" w:name="_Toc24637"/>
      <w:bookmarkStart w:id="560" w:name="_Toc27268"/>
      <w:r>
        <w:rPr>
          <w:rFonts w:hint="default" w:ascii="Times New Roman" w:hAnsi="Times New Roman" w:cs="Times New Roman"/>
          <w:i/>
          <w:iCs/>
          <w:sz w:val="24"/>
          <w:szCs w:val="24"/>
          <w:lang w:val="vi-VN"/>
        </w:rPr>
        <w:t xml:space="preserve"> </w:t>
      </w:r>
      <w:r>
        <w:rPr>
          <w:rFonts w:hint="default" w:ascii="Times New Roman" w:hAnsi="Times New Roman" w:cs="Times New Roman"/>
          <w:i/>
          <w:iCs/>
          <w:sz w:val="24"/>
          <w:szCs w:val="24"/>
        </w:rPr>
        <w:t>Giao diện sản phẩm yêu thích và mục chat của khách hàng</w:t>
      </w:r>
      <w:bookmarkEnd w:id="556"/>
      <w:bookmarkEnd w:id="557"/>
      <w:bookmarkEnd w:id="558"/>
      <w:bookmarkEnd w:id="559"/>
      <w:bookmarkEnd w:id="560"/>
    </w:p>
    <w:p w14:paraId="3A6201E4"/>
    <w:p w14:paraId="37DA7FD8"/>
    <w:p w14:paraId="7D38C502">
      <w:pPr>
        <w:pStyle w:val="4"/>
        <w:rPr>
          <w:lang w:val="vi-VN"/>
        </w:rPr>
      </w:pPr>
      <w:bookmarkStart w:id="561" w:name="_Toc11581"/>
      <w:bookmarkStart w:id="562" w:name="_Toc22155"/>
      <w:bookmarkStart w:id="563" w:name="_Toc217334589"/>
      <w:bookmarkStart w:id="564" w:name="_Toc29371"/>
      <w:r>
        <w:rPr>
          <w:rFonts w:hint="default"/>
          <w:lang w:val="vi-VN"/>
        </w:rPr>
        <w:t>4</w:t>
      </w:r>
      <w:r>
        <w:rPr>
          <w:lang w:val="vi-VN"/>
        </w:rPr>
        <w:t>.5.</w:t>
      </w:r>
      <w:r>
        <w:rPr>
          <w:rFonts w:hint="default"/>
          <w:lang w:val="vi-VN"/>
        </w:rPr>
        <w:t>6</w:t>
      </w:r>
      <w:r>
        <w:rPr>
          <w:lang w:val="vi-VN"/>
        </w:rPr>
        <w:t xml:space="preserve"> Giao diện theo dõi đơn hàng</w:t>
      </w:r>
      <w:bookmarkEnd w:id="561"/>
      <w:bookmarkEnd w:id="562"/>
    </w:p>
    <w:p w14:paraId="662C5845">
      <w:pPr>
        <w:jc w:val="center"/>
        <w:rPr>
          <w:lang w:val="vi-VN"/>
        </w:rPr>
      </w:pPr>
      <w:r>
        <w:drawing>
          <wp:inline distT="0" distB="0" distL="114300" distR="114300">
            <wp:extent cx="2750185" cy="7604760"/>
            <wp:effectExtent l="0" t="0" r="5715" b="2540"/>
            <wp:docPr id="6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27"/>
                    <pic:cNvPicPr>
                      <a:picLocks noChangeAspect="1"/>
                    </pic:cNvPicPr>
                  </pic:nvPicPr>
                  <pic:blipFill>
                    <a:blip r:embed="rId73"/>
                    <a:stretch>
                      <a:fillRect/>
                    </a:stretch>
                  </pic:blipFill>
                  <pic:spPr>
                    <a:xfrm>
                      <a:off x="0" y="0"/>
                      <a:ext cx="2750185" cy="7604760"/>
                    </a:xfrm>
                    <a:prstGeom prst="rect">
                      <a:avLst/>
                    </a:prstGeom>
                    <a:noFill/>
                    <a:ln>
                      <a:noFill/>
                    </a:ln>
                  </pic:spPr>
                </pic:pic>
              </a:graphicData>
            </a:graphic>
          </wp:inline>
        </w:drawing>
      </w:r>
      <w:r>
        <w:drawing>
          <wp:inline distT="0" distB="0" distL="114300" distR="114300">
            <wp:extent cx="2729230" cy="7595235"/>
            <wp:effectExtent l="0" t="0" r="1270" b="12065"/>
            <wp:docPr id="6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28"/>
                    <pic:cNvPicPr>
                      <a:picLocks noChangeAspect="1"/>
                    </pic:cNvPicPr>
                  </pic:nvPicPr>
                  <pic:blipFill>
                    <a:blip r:embed="rId74"/>
                    <a:stretch>
                      <a:fillRect/>
                    </a:stretch>
                  </pic:blipFill>
                  <pic:spPr>
                    <a:xfrm>
                      <a:off x="0" y="0"/>
                      <a:ext cx="2729230" cy="7595235"/>
                    </a:xfrm>
                    <a:prstGeom prst="rect">
                      <a:avLst/>
                    </a:prstGeom>
                    <a:noFill/>
                    <a:ln>
                      <a:noFill/>
                    </a:ln>
                  </pic:spPr>
                </pic:pic>
              </a:graphicData>
            </a:graphic>
          </wp:inline>
        </w:drawing>
      </w:r>
    </w:p>
    <w:p w14:paraId="2D5F9CC5">
      <w:pPr>
        <w:pStyle w:val="23"/>
        <w:jc w:val="center"/>
        <w:rPr>
          <w:rFonts w:hint="default" w:ascii="Times New Roman" w:hAnsi="Times New Roman" w:cs="Times New Roman"/>
          <w:i/>
          <w:iCs/>
          <w:sz w:val="24"/>
          <w:szCs w:val="24"/>
        </w:rPr>
      </w:pPr>
      <w:r>
        <w:rPr>
          <w:rFonts w:hint="default" w:ascii="Times New Roman" w:hAnsi="Times New Roman" w:cs="Times New Roman"/>
          <w:i/>
          <w:iCs/>
          <w:sz w:val="24"/>
          <w:szCs w:val="24"/>
        </w:rPr>
        <w:t xml:space="preserve">Hình </w:t>
      </w:r>
      <w:r>
        <w:rPr>
          <w:rFonts w:hint="default" w:ascii="Times New Roman" w:hAnsi="Times New Roman" w:cs="Times New Roman"/>
          <w:i/>
          <w:iCs/>
          <w:sz w:val="24"/>
          <w:szCs w:val="24"/>
          <w:lang w:val="vi-VN"/>
        </w:rPr>
        <w:t>4.</w:t>
      </w:r>
      <w:r>
        <w:rPr>
          <w:rFonts w:hint="default" w:ascii="Times New Roman" w:hAnsi="Times New Roman" w:cs="Times New Roman"/>
          <w:i/>
          <w:iCs/>
          <w:sz w:val="24"/>
          <w:szCs w:val="24"/>
        </w:rPr>
        <w:fldChar w:fldCharType="begin"/>
      </w:r>
      <w:r>
        <w:rPr>
          <w:rFonts w:hint="default" w:ascii="Times New Roman" w:hAnsi="Times New Roman" w:cs="Times New Roman"/>
          <w:i/>
          <w:iCs/>
          <w:sz w:val="24"/>
          <w:szCs w:val="24"/>
        </w:rPr>
        <w:instrText xml:space="preserve"> SEQ Hình \* ARABIC \s 1 </w:instrText>
      </w:r>
      <w:r>
        <w:rPr>
          <w:rFonts w:hint="default" w:ascii="Times New Roman" w:hAnsi="Times New Roman" w:cs="Times New Roman"/>
          <w:i/>
          <w:iCs/>
          <w:sz w:val="24"/>
          <w:szCs w:val="24"/>
        </w:rPr>
        <w:fldChar w:fldCharType="separate"/>
      </w:r>
      <w:r>
        <w:rPr>
          <w:rFonts w:hint="default" w:ascii="Times New Roman" w:hAnsi="Times New Roman" w:cs="Times New Roman"/>
          <w:i/>
          <w:iCs/>
          <w:sz w:val="24"/>
          <w:szCs w:val="24"/>
        </w:rPr>
        <w:t>14</w:t>
      </w:r>
      <w:r>
        <w:rPr>
          <w:rFonts w:hint="default" w:ascii="Times New Roman" w:hAnsi="Times New Roman" w:cs="Times New Roman"/>
          <w:i/>
          <w:iCs/>
          <w:sz w:val="24"/>
          <w:szCs w:val="24"/>
        </w:rPr>
        <w:fldChar w:fldCharType="end"/>
      </w:r>
      <w:bookmarkStart w:id="565" w:name="_Toc13739"/>
      <w:bookmarkStart w:id="566" w:name="_Toc26387"/>
      <w:bookmarkStart w:id="567" w:name="_Toc14793"/>
      <w:r>
        <w:rPr>
          <w:rFonts w:hint="default" w:ascii="Times New Roman" w:hAnsi="Times New Roman" w:cs="Times New Roman"/>
          <w:i/>
          <w:iCs/>
          <w:sz w:val="24"/>
          <w:szCs w:val="24"/>
          <w:lang w:val="vi-VN"/>
        </w:rPr>
        <w:t xml:space="preserve"> </w:t>
      </w:r>
      <w:r>
        <w:rPr>
          <w:rFonts w:hint="default" w:ascii="Times New Roman" w:hAnsi="Times New Roman" w:cs="Times New Roman"/>
          <w:i/>
          <w:iCs/>
          <w:sz w:val="24"/>
          <w:szCs w:val="24"/>
        </w:rPr>
        <w:t xml:space="preserve">Giao diện </w:t>
      </w:r>
      <w:r>
        <w:rPr>
          <w:rFonts w:hint="default" w:ascii="Times New Roman" w:hAnsi="Times New Roman" w:cs="Times New Roman"/>
          <w:i/>
          <w:iCs/>
          <w:sz w:val="24"/>
          <w:szCs w:val="24"/>
          <w:lang w:val="vi-VN"/>
        </w:rPr>
        <w:t>theo dõi đơn hàng</w:t>
      </w:r>
      <w:r>
        <w:rPr>
          <w:rFonts w:hint="default" w:ascii="Times New Roman" w:hAnsi="Times New Roman" w:cs="Times New Roman"/>
          <w:i/>
          <w:iCs/>
          <w:sz w:val="24"/>
          <w:szCs w:val="24"/>
        </w:rPr>
        <w:t xml:space="preserve"> của khách h</w:t>
      </w:r>
      <w:r>
        <w:rPr>
          <w:rFonts w:hint="default" w:ascii="Times New Roman" w:hAnsi="Times New Roman" w:cs="Times New Roman"/>
          <w:i/>
          <w:iCs/>
          <w:sz w:val="24"/>
          <w:szCs w:val="24"/>
          <w:lang w:val="vi-VN"/>
        </w:rPr>
        <w:t>àng</w:t>
      </w:r>
      <w:bookmarkEnd w:id="565"/>
      <w:bookmarkEnd w:id="566"/>
      <w:bookmarkEnd w:id="567"/>
    </w:p>
    <w:p w14:paraId="6CEBDA39">
      <w:pPr>
        <w:pStyle w:val="4"/>
        <w:rPr>
          <w:lang w:val="vi-VN"/>
        </w:rPr>
      </w:pPr>
      <w:bookmarkStart w:id="568" w:name="_Toc11286"/>
      <w:bookmarkStart w:id="569" w:name="_Toc24917"/>
      <w:r>
        <w:rPr>
          <w:rFonts w:hint="default"/>
          <w:lang w:val="vi-VN"/>
        </w:rPr>
        <w:t>4</w:t>
      </w:r>
      <w:r>
        <w:rPr>
          <w:lang w:val="vi-VN"/>
        </w:rPr>
        <w:t>.5.</w:t>
      </w:r>
      <w:r>
        <w:rPr>
          <w:rFonts w:hint="default"/>
          <w:lang w:val="vi-VN"/>
        </w:rPr>
        <w:t>7</w:t>
      </w:r>
      <w:r>
        <w:rPr>
          <w:lang w:val="vi-VN"/>
        </w:rPr>
        <w:t xml:space="preserve"> Giao diện Đánh giá đơn hàng</w:t>
      </w:r>
      <w:bookmarkEnd w:id="568"/>
      <w:bookmarkEnd w:id="569"/>
    </w:p>
    <w:p w14:paraId="79895A7A">
      <w:pPr>
        <w:jc w:val="center"/>
        <w:rPr>
          <w:lang w:val="vi-VN"/>
        </w:rPr>
      </w:pPr>
      <w:r>
        <w:drawing>
          <wp:inline distT="0" distB="0" distL="114300" distR="114300">
            <wp:extent cx="2747010" cy="7491095"/>
            <wp:effectExtent l="0" t="0" r="8890" b="1905"/>
            <wp:docPr id="6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30"/>
                    <pic:cNvPicPr>
                      <a:picLocks noChangeAspect="1"/>
                    </pic:cNvPicPr>
                  </pic:nvPicPr>
                  <pic:blipFill>
                    <a:blip r:embed="rId75"/>
                    <a:stretch>
                      <a:fillRect/>
                    </a:stretch>
                  </pic:blipFill>
                  <pic:spPr>
                    <a:xfrm>
                      <a:off x="0" y="0"/>
                      <a:ext cx="2747010" cy="7491095"/>
                    </a:xfrm>
                    <a:prstGeom prst="rect">
                      <a:avLst/>
                    </a:prstGeom>
                    <a:noFill/>
                    <a:ln>
                      <a:noFill/>
                    </a:ln>
                  </pic:spPr>
                </pic:pic>
              </a:graphicData>
            </a:graphic>
          </wp:inline>
        </w:drawing>
      </w:r>
      <w:r>
        <w:drawing>
          <wp:inline distT="0" distB="0" distL="114300" distR="114300">
            <wp:extent cx="2680335" cy="7474585"/>
            <wp:effectExtent l="0" t="0" r="12065" b="5715"/>
            <wp:docPr id="6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29"/>
                    <pic:cNvPicPr>
                      <a:picLocks noChangeAspect="1"/>
                    </pic:cNvPicPr>
                  </pic:nvPicPr>
                  <pic:blipFill>
                    <a:blip r:embed="rId76"/>
                    <a:stretch>
                      <a:fillRect/>
                    </a:stretch>
                  </pic:blipFill>
                  <pic:spPr>
                    <a:xfrm>
                      <a:off x="0" y="0"/>
                      <a:ext cx="2680335" cy="7474585"/>
                    </a:xfrm>
                    <a:prstGeom prst="rect">
                      <a:avLst/>
                    </a:prstGeom>
                    <a:noFill/>
                    <a:ln>
                      <a:noFill/>
                    </a:ln>
                  </pic:spPr>
                </pic:pic>
              </a:graphicData>
            </a:graphic>
          </wp:inline>
        </w:drawing>
      </w:r>
    </w:p>
    <w:p w14:paraId="496CCD15">
      <w:pPr>
        <w:pStyle w:val="23"/>
        <w:jc w:val="center"/>
        <w:rPr>
          <w:rFonts w:hint="default" w:ascii="Times New Roman" w:hAnsi="Times New Roman" w:cs="Times New Roman"/>
          <w:i/>
          <w:iCs/>
          <w:sz w:val="24"/>
          <w:szCs w:val="24"/>
          <w:lang w:val="vi-VN"/>
        </w:rPr>
      </w:pPr>
      <w:r>
        <w:rPr>
          <w:rFonts w:hint="default" w:ascii="Times New Roman" w:hAnsi="Times New Roman" w:cs="Times New Roman"/>
          <w:i/>
          <w:iCs/>
          <w:sz w:val="24"/>
          <w:szCs w:val="24"/>
        </w:rPr>
        <w:t xml:space="preserve">Hình </w:t>
      </w:r>
      <w:r>
        <w:rPr>
          <w:rFonts w:hint="default" w:ascii="Times New Roman" w:hAnsi="Times New Roman" w:cs="Times New Roman"/>
          <w:i/>
          <w:iCs/>
          <w:sz w:val="24"/>
          <w:szCs w:val="24"/>
          <w:lang w:val="vi-VN"/>
        </w:rPr>
        <w:t>4.</w:t>
      </w:r>
      <w:r>
        <w:rPr>
          <w:rFonts w:hint="default" w:ascii="Times New Roman" w:hAnsi="Times New Roman" w:cs="Times New Roman"/>
          <w:i/>
          <w:iCs/>
          <w:sz w:val="24"/>
          <w:szCs w:val="24"/>
        </w:rPr>
        <w:fldChar w:fldCharType="begin"/>
      </w:r>
      <w:r>
        <w:rPr>
          <w:rFonts w:hint="default" w:ascii="Times New Roman" w:hAnsi="Times New Roman" w:cs="Times New Roman"/>
          <w:i/>
          <w:iCs/>
          <w:sz w:val="24"/>
          <w:szCs w:val="24"/>
        </w:rPr>
        <w:instrText xml:space="preserve"> SEQ Hình \* ARABIC \s 1 </w:instrText>
      </w:r>
      <w:r>
        <w:rPr>
          <w:rFonts w:hint="default" w:ascii="Times New Roman" w:hAnsi="Times New Roman" w:cs="Times New Roman"/>
          <w:i/>
          <w:iCs/>
          <w:sz w:val="24"/>
          <w:szCs w:val="24"/>
        </w:rPr>
        <w:fldChar w:fldCharType="separate"/>
      </w:r>
      <w:r>
        <w:rPr>
          <w:rFonts w:hint="default" w:ascii="Times New Roman" w:hAnsi="Times New Roman" w:cs="Times New Roman"/>
          <w:i/>
          <w:iCs/>
          <w:sz w:val="24"/>
          <w:szCs w:val="24"/>
        </w:rPr>
        <w:t>15</w:t>
      </w:r>
      <w:r>
        <w:rPr>
          <w:rFonts w:hint="default" w:ascii="Times New Roman" w:hAnsi="Times New Roman" w:cs="Times New Roman"/>
          <w:i/>
          <w:iCs/>
          <w:sz w:val="24"/>
          <w:szCs w:val="24"/>
        </w:rPr>
        <w:fldChar w:fldCharType="end"/>
      </w:r>
      <w:bookmarkStart w:id="570" w:name="_Toc14835"/>
      <w:bookmarkStart w:id="571" w:name="_Toc942"/>
      <w:bookmarkStart w:id="572" w:name="_Toc6550"/>
      <w:r>
        <w:rPr>
          <w:rFonts w:hint="default" w:ascii="Times New Roman" w:hAnsi="Times New Roman" w:cs="Times New Roman"/>
          <w:i/>
          <w:iCs/>
          <w:sz w:val="24"/>
          <w:szCs w:val="24"/>
          <w:lang w:val="vi-VN"/>
        </w:rPr>
        <w:t xml:space="preserve"> </w:t>
      </w:r>
      <w:r>
        <w:rPr>
          <w:rFonts w:hint="default" w:ascii="Times New Roman" w:hAnsi="Times New Roman" w:cs="Times New Roman"/>
          <w:i/>
          <w:iCs/>
          <w:sz w:val="24"/>
          <w:szCs w:val="24"/>
        </w:rPr>
        <w:t xml:space="preserve">Giao diện </w:t>
      </w:r>
      <w:r>
        <w:rPr>
          <w:rFonts w:hint="default" w:ascii="Times New Roman" w:hAnsi="Times New Roman" w:cs="Times New Roman"/>
          <w:i/>
          <w:iCs/>
          <w:sz w:val="24"/>
          <w:szCs w:val="24"/>
          <w:lang w:val="vi-VN"/>
        </w:rPr>
        <w:t>Đánh giá sản phẩm</w:t>
      </w:r>
      <w:r>
        <w:rPr>
          <w:rFonts w:hint="default" w:ascii="Times New Roman" w:hAnsi="Times New Roman" w:cs="Times New Roman"/>
          <w:i/>
          <w:iCs/>
          <w:sz w:val="24"/>
          <w:szCs w:val="24"/>
        </w:rPr>
        <w:t xml:space="preserve"> của khách h</w:t>
      </w:r>
      <w:r>
        <w:rPr>
          <w:rFonts w:hint="default" w:ascii="Times New Roman" w:hAnsi="Times New Roman" w:cs="Times New Roman"/>
          <w:i/>
          <w:iCs/>
          <w:sz w:val="24"/>
          <w:szCs w:val="24"/>
          <w:lang w:val="vi-VN"/>
        </w:rPr>
        <w:t>àng</w:t>
      </w:r>
      <w:bookmarkEnd w:id="570"/>
      <w:bookmarkEnd w:id="571"/>
      <w:bookmarkEnd w:id="572"/>
    </w:p>
    <w:p w14:paraId="59EABE9E">
      <w:pPr>
        <w:jc w:val="center"/>
        <w:rPr>
          <w:lang w:val="vi-VN"/>
        </w:rPr>
      </w:pPr>
    </w:p>
    <w:p w14:paraId="3B6D23AF">
      <w:pPr>
        <w:pStyle w:val="4"/>
        <w:rPr>
          <w:lang w:val="vi-VN"/>
        </w:rPr>
      </w:pPr>
      <w:bookmarkStart w:id="573" w:name="_Toc14035"/>
      <w:bookmarkStart w:id="574" w:name="_Toc4484"/>
      <w:r>
        <w:rPr>
          <w:rFonts w:hint="default"/>
          <w:lang w:val="vi-VN"/>
        </w:rPr>
        <w:t>4</w:t>
      </w:r>
      <w:r>
        <w:rPr>
          <w:lang w:val="vi-VN"/>
        </w:rPr>
        <w:t>.5.</w:t>
      </w:r>
      <w:r>
        <w:rPr>
          <w:rFonts w:hint="default"/>
          <w:lang w:val="vi-VN"/>
        </w:rPr>
        <w:t>8</w:t>
      </w:r>
      <w:r>
        <w:rPr>
          <w:lang w:val="vi-VN"/>
        </w:rPr>
        <w:t xml:space="preserve"> Giao diện tài khoản của khách hàng</w:t>
      </w:r>
      <w:bookmarkEnd w:id="563"/>
      <w:bookmarkEnd w:id="564"/>
      <w:bookmarkEnd w:id="573"/>
      <w:bookmarkEnd w:id="574"/>
    </w:p>
    <w:p w14:paraId="4EFD9787">
      <w:pPr>
        <w:jc w:val="center"/>
      </w:pPr>
      <w:r>
        <w:drawing>
          <wp:inline distT="0" distB="0" distL="114300" distR="114300">
            <wp:extent cx="2707005" cy="7496175"/>
            <wp:effectExtent l="0" t="0" r="10795" b="9525"/>
            <wp:docPr id="6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23"/>
                    <pic:cNvPicPr>
                      <a:picLocks noChangeAspect="1"/>
                    </pic:cNvPicPr>
                  </pic:nvPicPr>
                  <pic:blipFill>
                    <a:blip r:embed="rId77"/>
                    <a:stretch>
                      <a:fillRect/>
                    </a:stretch>
                  </pic:blipFill>
                  <pic:spPr>
                    <a:xfrm>
                      <a:off x="0" y="0"/>
                      <a:ext cx="2707005" cy="7496175"/>
                    </a:xfrm>
                    <a:prstGeom prst="rect">
                      <a:avLst/>
                    </a:prstGeom>
                    <a:noFill/>
                    <a:ln>
                      <a:noFill/>
                    </a:ln>
                  </pic:spPr>
                </pic:pic>
              </a:graphicData>
            </a:graphic>
          </wp:inline>
        </w:drawing>
      </w:r>
      <w:r>
        <w:drawing>
          <wp:inline distT="0" distB="0" distL="114300" distR="114300">
            <wp:extent cx="2759710" cy="7494905"/>
            <wp:effectExtent l="0" t="0" r="8890" b="10795"/>
            <wp:docPr id="6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24"/>
                    <pic:cNvPicPr>
                      <a:picLocks noChangeAspect="1"/>
                    </pic:cNvPicPr>
                  </pic:nvPicPr>
                  <pic:blipFill>
                    <a:blip r:embed="rId78"/>
                    <a:stretch>
                      <a:fillRect/>
                    </a:stretch>
                  </pic:blipFill>
                  <pic:spPr>
                    <a:xfrm>
                      <a:off x="0" y="0"/>
                      <a:ext cx="2759710" cy="7494905"/>
                    </a:xfrm>
                    <a:prstGeom prst="rect">
                      <a:avLst/>
                    </a:prstGeom>
                    <a:noFill/>
                    <a:ln>
                      <a:noFill/>
                    </a:ln>
                  </pic:spPr>
                </pic:pic>
              </a:graphicData>
            </a:graphic>
          </wp:inline>
        </w:drawing>
      </w:r>
    </w:p>
    <w:p w14:paraId="4C8891C3"/>
    <w:p w14:paraId="662DAA3A">
      <w:pPr>
        <w:pStyle w:val="23"/>
        <w:jc w:val="center"/>
        <w:rPr>
          <w:rFonts w:hint="default" w:ascii="Times New Roman" w:hAnsi="Times New Roman" w:cs="Times New Roman"/>
          <w:i/>
          <w:iCs/>
          <w:sz w:val="24"/>
          <w:szCs w:val="24"/>
          <w:lang w:val="vi-VN"/>
        </w:rPr>
      </w:pPr>
      <w:bookmarkStart w:id="575" w:name="_Toc24131"/>
      <w:bookmarkStart w:id="576" w:name="_Toc216306088"/>
      <w:r>
        <w:rPr>
          <w:rFonts w:hint="default" w:ascii="Times New Roman" w:hAnsi="Times New Roman" w:cs="Times New Roman"/>
          <w:i/>
          <w:iCs/>
          <w:sz w:val="24"/>
          <w:szCs w:val="24"/>
        </w:rPr>
        <w:t xml:space="preserve">Hình </w:t>
      </w:r>
      <w:r>
        <w:rPr>
          <w:rFonts w:hint="default" w:ascii="Times New Roman" w:hAnsi="Times New Roman" w:cs="Times New Roman"/>
          <w:i/>
          <w:iCs/>
          <w:sz w:val="24"/>
          <w:szCs w:val="24"/>
          <w:lang w:val="vi-VN"/>
        </w:rPr>
        <w:t>4.</w:t>
      </w:r>
      <w:r>
        <w:rPr>
          <w:rFonts w:hint="default" w:ascii="Times New Roman" w:hAnsi="Times New Roman" w:cs="Times New Roman"/>
          <w:i/>
          <w:iCs/>
          <w:sz w:val="24"/>
          <w:szCs w:val="24"/>
        </w:rPr>
        <w:fldChar w:fldCharType="begin"/>
      </w:r>
      <w:r>
        <w:rPr>
          <w:rFonts w:hint="default" w:ascii="Times New Roman" w:hAnsi="Times New Roman" w:cs="Times New Roman"/>
          <w:i/>
          <w:iCs/>
          <w:sz w:val="24"/>
          <w:szCs w:val="24"/>
        </w:rPr>
        <w:instrText xml:space="preserve"> SEQ Hình \* ARABIC \s 1 </w:instrText>
      </w:r>
      <w:r>
        <w:rPr>
          <w:rFonts w:hint="default" w:ascii="Times New Roman" w:hAnsi="Times New Roman" w:cs="Times New Roman"/>
          <w:i/>
          <w:iCs/>
          <w:sz w:val="24"/>
          <w:szCs w:val="24"/>
        </w:rPr>
        <w:fldChar w:fldCharType="separate"/>
      </w:r>
      <w:r>
        <w:rPr>
          <w:rFonts w:hint="default" w:ascii="Times New Roman" w:hAnsi="Times New Roman" w:cs="Times New Roman"/>
          <w:i/>
          <w:iCs/>
          <w:sz w:val="24"/>
          <w:szCs w:val="24"/>
        </w:rPr>
        <w:t>16</w:t>
      </w:r>
      <w:r>
        <w:rPr>
          <w:rFonts w:hint="default" w:ascii="Times New Roman" w:hAnsi="Times New Roman" w:cs="Times New Roman"/>
          <w:i/>
          <w:iCs/>
          <w:sz w:val="24"/>
          <w:szCs w:val="24"/>
        </w:rPr>
        <w:fldChar w:fldCharType="end"/>
      </w:r>
      <w:bookmarkStart w:id="577" w:name="_Toc19011"/>
      <w:bookmarkStart w:id="578" w:name="_Toc13654"/>
      <w:bookmarkStart w:id="579" w:name="_Toc11685"/>
      <w:r>
        <w:rPr>
          <w:rFonts w:hint="default" w:ascii="Times New Roman" w:hAnsi="Times New Roman" w:cs="Times New Roman"/>
          <w:i/>
          <w:iCs/>
          <w:sz w:val="24"/>
          <w:szCs w:val="24"/>
          <w:lang w:val="vi-VN"/>
        </w:rPr>
        <w:t xml:space="preserve"> </w:t>
      </w:r>
      <w:r>
        <w:rPr>
          <w:rFonts w:hint="default" w:ascii="Times New Roman" w:hAnsi="Times New Roman" w:cs="Times New Roman"/>
          <w:i/>
          <w:iCs/>
          <w:sz w:val="24"/>
          <w:szCs w:val="24"/>
        </w:rPr>
        <w:t>Giao diện thông tin tài khoản của khách h</w:t>
      </w:r>
      <w:bookmarkEnd w:id="575"/>
      <w:bookmarkEnd w:id="576"/>
      <w:r>
        <w:rPr>
          <w:rFonts w:hint="default" w:ascii="Times New Roman" w:hAnsi="Times New Roman" w:cs="Times New Roman"/>
          <w:i/>
          <w:iCs/>
          <w:sz w:val="24"/>
          <w:szCs w:val="24"/>
          <w:lang w:val="vi-VN"/>
        </w:rPr>
        <w:t>àng</w:t>
      </w:r>
      <w:bookmarkEnd w:id="577"/>
      <w:bookmarkEnd w:id="578"/>
      <w:bookmarkEnd w:id="579"/>
    </w:p>
    <w:p w14:paraId="567E8549">
      <w:pPr>
        <w:jc w:val="center"/>
        <w:rPr>
          <w:i/>
          <w:iCs/>
          <w:sz w:val="24"/>
          <w:szCs w:val="24"/>
          <w:lang w:val="vi-VN"/>
        </w:rPr>
      </w:pPr>
    </w:p>
    <w:p w14:paraId="7243FB81">
      <w:pPr>
        <w:jc w:val="both"/>
        <w:rPr>
          <w:rFonts w:cs="Times New Roman"/>
          <w:lang w:val="vi-VN"/>
        </w:rPr>
      </w:pPr>
      <w:r>
        <w:rPr>
          <w:rFonts w:cs="Times New Roman"/>
          <w:lang w:val="vi-VN"/>
        </w:rPr>
        <w:br w:type="page"/>
      </w:r>
    </w:p>
    <w:p w14:paraId="2A968A7E">
      <w:pPr>
        <w:pStyle w:val="2"/>
        <w:jc w:val="center"/>
        <w:rPr>
          <w:rFonts w:cs="Times New Roman"/>
          <w:lang w:val="vi-VN"/>
        </w:rPr>
      </w:pPr>
      <w:bookmarkStart w:id="580" w:name="_Toc1385"/>
      <w:bookmarkStart w:id="581" w:name="_Toc19763"/>
      <w:r>
        <w:rPr>
          <w:rFonts w:cs="Times New Roman"/>
          <w:lang w:val="vi-VN"/>
        </w:rPr>
        <w:t>KẾT LUẬN</w:t>
      </w:r>
      <w:bookmarkEnd w:id="580"/>
      <w:bookmarkEnd w:id="581"/>
    </w:p>
    <w:p w14:paraId="216EA7C8">
      <w:pPr>
        <w:spacing w:line="360" w:lineRule="auto"/>
        <w:ind w:firstLine="720"/>
        <w:jc w:val="both"/>
      </w:pPr>
      <w:r>
        <w:t xml:space="preserve">Trong bối cảnh thương mại điện tử và công nghệ di động phát triển mạnh mẽ, việc xây dựng một ứng dụng bán thực phẩm trực tuyến như </w:t>
      </w:r>
      <w:r>
        <w:rPr>
          <w:rStyle w:val="92"/>
          <w:b w:val="0"/>
          <w:bCs w:val="0"/>
          <w:lang w:val="vi-VN"/>
        </w:rPr>
        <w:t>SMART</w:t>
      </w:r>
      <w:r>
        <w:rPr>
          <w:rStyle w:val="92"/>
          <w:b w:val="0"/>
          <w:bCs w:val="0"/>
        </w:rPr>
        <w:t xml:space="preserve"> FOOD </w:t>
      </w:r>
      <w:r>
        <w:t xml:space="preserve">là hoàn toàn phù hợp với nhu cầu thực tế của người tiêu dùng cũng như xu hướng chuyển đổi số của doanh nghiệp. Qua quá trình nghiên cứu và triển khai đề tài “Xây dựng ứng dụng di động </w:t>
      </w:r>
      <w:r>
        <w:rPr>
          <w:rStyle w:val="92"/>
          <w:b w:val="0"/>
          <w:bCs w:val="0"/>
          <w:lang w:val="vi-VN"/>
        </w:rPr>
        <w:t>SMART</w:t>
      </w:r>
      <w:r>
        <w:rPr>
          <w:rStyle w:val="92"/>
          <w:b w:val="0"/>
          <w:bCs w:val="0"/>
        </w:rPr>
        <w:t xml:space="preserve"> FOOD </w:t>
      </w:r>
      <w:r>
        <w:t xml:space="preserve">– Giải pháp mua bán thực phẩm trực tuyến thông minh”, </w:t>
      </w:r>
      <w:r>
        <w:rPr>
          <w:lang w:val="vi-VN"/>
        </w:rPr>
        <w:t>em</w:t>
      </w:r>
      <w:r>
        <w:t xml:space="preserve"> đã từng bước áp dụng các kiến thức về lập trình mobile, thiết kế giao diện, xây dựng API backend và quản lý cơ sở dữ liệu để tạo nên một hệ thống hoàn chỉnh, đáp ứng yêu cầu đặt ra về chức năng lẫn trải nghiệm người dùng.</w:t>
      </w:r>
    </w:p>
    <w:p w14:paraId="5A8F06E6">
      <w:pPr>
        <w:spacing w:line="360" w:lineRule="auto"/>
        <w:ind w:firstLine="720"/>
        <w:jc w:val="both"/>
      </w:pPr>
      <w:r>
        <w:t xml:space="preserve">Ứng dụng </w:t>
      </w:r>
      <w:r>
        <w:rPr>
          <w:rStyle w:val="92"/>
          <w:b w:val="0"/>
          <w:bCs w:val="0"/>
          <w:lang w:val="vi-VN"/>
        </w:rPr>
        <w:t>SMART</w:t>
      </w:r>
      <w:r>
        <w:rPr>
          <w:rStyle w:val="92"/>
          <w:b w:val="0"/>
          <w:bCs w:val="0"/>
        </w:rPr>
        <w:t xml:space="preserve"> FOOD </w:t>
      </w:r>
      <w:r>
        <w:t>cho phép người dùng dễ dàng tìm kiếm, lựa chọn và đặt mua thực phẩm mọi lúc, mọi nơi, đồng thời hỗ trợ nhà cung cấp trong việc quản lý sản phẩm, đơn hàng và khách hàng hiệu quả hơn. Với kiến trúc kết hợp giữa Flutter ở phía client và ASP.NET Core Web API ở phía backend cùng cơ sở dữ liệu SQL</w:t>
      </w:r>
      <w:r>
        <w:rPr>
          <w:rFonts w:hint="default"/>
          <w:lang w:val="vi-VN"/>
        </w:rPr>
        <w:t xml:space="preserve"> Server</w:t>
      </w:r>
      <w:r>
        <w:t>, hệ thống đảm bảo tính ổn định, bảo mật và khả năng mở rộng trong tương lai.</w:t>
      </w:r>
    </w:p>
    <w:p w14:paraId="5D0566DF">
      <w:pPr>
        <w:spacing w:line="360" w:lineRule="auto"/>
        <w:ind w:firstLine="720"/>
        <w:jc w:val="both"/>
      </w:pPr>
      <w:r>
        <w:t xml:space="preserve">Quá trình thực hiện đề tài không chỉ giúp </w:t>
      </w:r>
      <w:r>
        <w:rPr>
          <w:lang w:val="vi-VN"/>
        </w:rPr>
        <w:t xml:space="preserve">em </w:t>
      </w:r>
      <w:r>
        <w:t>củng cố những kiến thức đã học mà còn rèn luyện kỹ năng phân tích yêu cầu, thiết kế hệ thống, xử lý dữ liệu, lập trình đa tầng và làm việc nhóm. Đây là những kỹ năng quan trọng và hữu ích cho công việc phát triển phần mềm sau này.</w:t>
      </w:r>
    </w:p>
    <w:p w14:paraId="0F50CE9A">
      <w:pPr>
        <w:spacing w:line="360" w:lineRule="auto"/>
        <w:ind w:firstLine="720"/>
        <w:jc w:val="both"/>
      </w:pPr>
      <w:r>
        <w:t xml:space="preserve">Mặc dù sản phẩm đã đáp ứng cơ bản các mục tiêu đề ra, nhưng </w:t>
      </w:r>
      <w:r>
        <w:rPr>
          <w:lang w:val="vi-VN"/>
        </w:rPr>
        <w:t xml:space="preserve">em </w:t>
      </w:r>
      <w:r>
        <w:t>nhận thấy vẫn còn nhiều hướng phát triển trong tương lai như tối ưu giao diện người dùng theo Material Design 3, cải thiện hiệu năng tải dữ liệu, tích hợp thêm các phương thức thanh toán trực tuyến, hay sử dụng trí tuệ nhân tạo để gợi ý sản phẩm theo nhu cầu khách hàng.</w:t>
      </w:r>
    </w:p>
    <w:p w14:paraId="0D4FC49A">
      <w:pPr>
        <w:spacing w:line="360" w:lineRule="auto"/>
        <w:ind w:firstLine="720"/>
        <w:jc w:val="both"/>
        <w:rPr>
          <w:rFonts w:hint="default"/>
          <w:lang w:val="vi-VN"/>
        </w:rPr>
      </w:pPr>
      <w:r>
        <w:t>Tóm lại, đề tài đã đạt được mục tiêu nghiên cứu và xây dựng được một ứng dụng có tính ứng dụng thực tiễn cao.</w:t>
      </w:r>
      <w:r>
        <w:rPr>
          <w:lang w:val="vi-VN"/>
        </w:rPr>
        <w:t xml:space="preserve"> Em </w:t>
      </w:r>
      <w:r>
        <w:t xml:space="preserve">hy vọng rằng hệ thống </w:t>
      </w:r>
      <w:r>
        <w:rPr>
          <w:rStyle w:val="92"/>
          <w:b w:val="0"/>
          <w:bCs w:val="0"/>
          <w:lang w:val="vi-VN"/>
        </w:rPr>
        <w:t>SMART</w:t>
      </w:r>
      <w:r>
        <w:rPr>
          <w:rStyle w:val="92"/>
          <w:b w:val="0"/>
          <w:bCs w:val="0"/>
        </w:rPr>
        <w:t xml:space="preserve"> FOOD </w:t>
      </w:r>
      <w:r>
        <w:t>sẽ tiếp tục được hoàn thiện và phát triển, góp phần mang đến giải pháp mua sắm thực phẩm trực tuyến an toàn, thuận tiện và hiện đại cho người dùng.</w:t>
      </w:r>
    </w:p>
    <w:p w14:paraId="57520B86">
      <w:pPr>
        <w:pStyle w:val="2"/>
        <w:tabs>
          <w:tab w:val="left" w:pos="8680"/>
        </w:tabs>
        <w:jc w:val="center"/>
        <w:rPr>
          <w:lang w:val="vi-VN"/>
        </w:rPr>
      </w:pPr>
      <w:bookmarkStart w:id="582" w:name="_Toc20686"/>
      <w:bookmarkStart w:id="583" w:name="_Toc16638"/>
      <w:r>
        <w:rPr>
          <w:lang w:val="vi-VN"/>
        </w:rPr>
        <w:t>TÀI LIỆU THAM KHẢO</w:t>
      </w:r>
      <w:bookmarkEnd w:id="582"/>
      <w:bookmarkEnd w:id="583"/>
    </w:p>
    <w:p w14:paraId="79364D0A">
      <w:pPr>
        <w:spacing w:line="360" w:lineRule="auto"/>
        <w:jc w:val="both"/>
        <w:rPr>
          <w:rFonts w:hint="default" w:ascii="Times New Roman" w:hAnsi="Times New Roman" w:cs="Times New Roman"/>
          <w:b/>
          <w:bCs/>
          <w:sz w:val="28"/>
          <w:szCs w:val="28"/>
          <w:lang w:val="vi-VN"/>
        </w:rPr>
      </w:pPr>
      <w:r>
        <w:rPr>
          <w:rFonts w:hint="default"/>
          <w:b/>
          <w:bCs/>
          <w:szCs w:val="26"/>
          <w:lang w:val="vi-VN"/>
        </w:rPr>
        <w:t>Tiếng Việt</w:t>
      </w:r>
    </w:p>
    <w:p w14:paraId="6F0E10FC">
      <w:pPr>
        <w:numPr>
          <w:ilvl w:val="0"/>
          <w:numId w:val="0"/>
        </w:numPr>
        <w:spacing w:line="360" w:lineRule="auto"/>
        <w:jc w:val="both"/>
        <w:rPr>
          <w:rFonts w:hint="default" w:ascii="Times New Roman" w:hAnsi="Times New Roman" w:eastAsia="SimSun" w:cs="Times New Roman"/>
          <w:sz w:val="28"/>
          <w:szCs w:val="28"/>
        </w:rPr>
      </w:pPr>
      <w:r>
        <w:rPr>
          <w:rFonts w:hint="default" w:ascii="Times New Roman" w:hAnsi="Times New Roman" w:cs="Times New Roman"/>
          <w:sz w:val="28"/>
          <w:szCs w:val="28"/>
        </w:rPr>
        <w:t>[</w:t>
      </w:r>
      <w:r>
        <w:rPr>
          <w:rFonts w:hint="default" w:ascii="Times New Roman" w:hAnsi="Times New Roman" w:cs="Times New Roman"/>
          <w:sz w:val="28"/>
          <w:szCs w:val="28"/>
          <w:lang w:val="vi-VN"/>
        </w:rPr>
        <w:t>1</w:t>
      </w:r>
      <w:r>
        <w:rPr>
          <w:rFonts w:hint="default" w:ascii="Times New Roman" w:hAnsi="Times New Roman" w:cs="Times New Roman"/>
          <w:sz w:val="28"/>
          <w:szCs w:val="28"/>
        </w:rPr>
        <w:t>]</w:t>
      </w:r>
      <w:r>
        <w:rPr>
          <w:rFonts w:hint="default" w:ascii="Times New Roman" w:hAnsi="Times New Roman" w:eastAsia="SimSun" w:cs="Times New Roman"/>
          <w:sz w:val="28"/>
          <w:szCs w:val="28"/>
          <w:lang w:val="en-US" w:eastAsia="zh-CN" w:bidi="ar-SA"/>
        </w:rPr>
        <w:t>.</w:t>
      </w:r>
      <w:r>
        <w:rPr>
          <w:rFonts w:hint="default" w:eastAsia="SimSun" w:cs="Times New Roman"/>
          <w:sz w:val="28"/>
          <w:szCs w:val="28"/>
          <w:lang w:val="vi-VN" w:eastAsia="zh-CN" w:bidi="ar-SA"/>
        </w:rPr>
        <w:t xml:space="preserve"> </w:t>
      </w:r>
      <w:r>
        <w:rPr>
          <w:rFonts w:hint="default" w:ascii="Times New Roman" w:hAnsi="Times New Roman" w:eastAsia="SimSun" w:cs="Times New Roman"/>
          <w:sz w:val="28"/>
          <w:szCs w:val="28"/>
        </w:rPr>
        <w:t xml:space="preserve">Nguyễn Thị Thanh Huyền, Ngô Thị Bích Thúy, Phạm Kim Phượng, </w:t>
      </w:r>
      <w:r>
        <w:rPr>
          <w:rStyle w:val="31"/>
          <w:rFonts w:hint="default" w:ascii="Times New Roman" w:hAnsi="Times New Roman" w:eastAsia="SimSun" w:cs="Times New Roman"/>
          <w:sz w:val="28"/>
          <w:szCs w:val="28"/>
        </w:rPr>
        <w:t>Giáo trình Phân tích thiết kế hệ thống</w:t>
      </w:r>
      <w:r>
        <w:rPr>
          <w:rFonts w:hint="default" w:ascii="Times New Roman" w:hAnsi="Times New Roman" w:eastAsia="SimSun" w:cs="Times New Roman"/>
          <w:sz w:val="28"/>
          <w:szCs w:val="28"/>
        </w:rPr>
        <w:t>, Nhà xuất bản Giáo dục Việt Nam, 2011.</w:t>
      </w:r>
    </w:p>
    <w:p w14:paraId="20D4A6BD">
      <w:pPr>
        <w:numPr>
          <w:ilvl w:val="0"/>
          <w:numId w:val="0"/>
        </w:numPr>
        <w:spacing w:line="360" w:lineRule="auto"/>
        <w:jc w:val="both"/>
        <w:rPr>
          <w:rFonts w:hint="default" w:ascii="Times New Roman" w:hAnsi="Times New Roman" w:eastAsia="SimSun" w:cs="Times New Roman"/>
          <w:sz w:val="28"/>
          <w:szCs w:val="28"/>
          <w:lang w:val="vi-VN"/>
        </w:rPr>
      </w:pPr>
      <w:r>
        <w:rPr>
          <w:rFonts w:hint="default" w:ascii="Times New Roman" w:hAnsi="Times New Roman" w:cs="Times New Roman"/>
          <w:sz w:val="28"/>
          <w:szCs w:val="28"/>
        </w:rPr>
        <w:t>[</w:t>
      </w:r>
      <w:r>
        <w:rPr>
          <w:rFonts w:hint="default" w:ascii="Times New Roman" w:hAnsi="Times New Roman" w:cs="Times New Roman"/>
          <w:sz w:val="28"/>
          <w:szCs w:val="28"/>
          <w:lang w:val="vi-VN"/>
        </w:rPr>
        <w:t>2</w:t>
      </w:r>
      <w:r>
        <w:rPr>
          <w:rFonts w:hint="default" w:ascii="Times New Roman" w:hAnsi="Times New Roman" w:cs="Times New Roman"/>
          <w:sz w:val="28"/>
          <w:szCs w:val="28"/>
        </w:rPr>
        <w:t>].</w:t>
      </w:r>
      <w:r>
        <w:rPr>
          <w:rFonts w:hint="default" w:cs="Times New Roman"/>
          <w:sz w:val="28"/>
          <w:szCs w:val="28"/>
          <w:lang w:val="vi-VN"/>
        </w:rPr>
        <w:t xml:space="preserve"> </w:t>
      </w:r>
      <w:r>
        <w:rPr>
          <w:rFonts w:hint="default" w:ascii="Times New Roman" w:hAnsi="Times New Roman" w:eastAsia="SimSun" w:cs="Times New Roman"/>
          <w:sz w:val="28"/>
          <w:szCs w:val="28"/>
        </w:rPr>
        <w:t xml:space="preserve">An Văn Minh; Trần Hùng Cường, </w:t>
      </w:r>
      <w:r>
        <w:rPr>
          <w:rStyle w:val="31"/>
          <w:rFonts w:hint="default" w:ascii="Times New Roman" w:hAnsi="Times New Roman" w:eastAsia="SimSun" w:cs="Times New Roman"/>
          <w:sz w:val="28"/>
          <w:szCs w:val="28"/>
        </w:rPr>
        <w:t>Cấu trúc dữ liệu và giải thuật</w:t>
      </w:r>
      <w:r>
        <w:rPr>
          <w:rFonts w:hint="default" w:ascii="Times New Roman" w:hAnsi="Times New Roman" w:eastAsia="SimSun" w:cs="Times New Roman"/>
          <w:sz w:val="28"/>
          <w:szCs w:val="28"/>
        </w:rPr>
        <w:t>, Nhà xuất bản Khoa học và Kỹ thuật, 2013.</w:t>
      </w:r>
    </w:p>
    <w:p w14:paraId="192D8AB2">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w:t>
      </w:r>
      <w:r>
        <w:rPr>
          <w:rFonts w:hint="default" w:ascii="Times New Roman" w:hAnsi="Times New Roman" w:cs="Times New Roman"/>
          <w:sz w:val="28"/>
          <w:szCs w:val="28"/>
          <w:lang w:val="vi-VN"/>
        </w:rPr>
        <w:t>3</w:t>
      </w:r>
      <w:r>
        <w:rPr>
          <w:rFonts w:hint="default" w:ascii="Times New Roman" w:hAnsi="Times New Roman" w:cs="Times New Roman"/>
          <w:sz w:val="28"/>
          <w:szCs w:val="28"/>
        </w:rPr>
        <w:t>]. Luật Công nghệ thông tin 67/2006/QH11,2006.</w:t>
      </w:r>
    </w:p>
    <w:p w14:paraId="41D5014C">
      <w:pPr>
        <w:spacing w:line="360" w:lineRule="auto"/>
        <w:jc w:val="both"/>
        <w:rPr>
          <w:rFonts w:hint="default"/>
          <w:b/>
          <w:bCs/>
          <w:lang w:val="vi-VN"/>
        </w:rPr>
      </w:pPr>
      <w:r>
        <w:rPr>
          <w:rFonts w:hint="default" w:ascii="Times New Roman" w:hAnsi="Times New Roman" w:cs="Times New Roman"/>
          <w:sz w:val="28"/>
          <w:szCs w:val="28"/>
        </w:rPr>
        <w:t>[</w:t>
      </w:r>
      <w:r>
        <w:rPr>
          <w:rFonts w:hint="default" w:ascii="Times New Roman" w:hAnsi="Times New Roman" w:cs="Times New Roman"/>
          <w:sz w:val="28"/>
          <w:szCs w:val="28"/>
          <w:lang w:val="vi-VN"/>
        </w:rPr>
        <w:t>4</w:t>
      </w:r>
      <w:r>
        <w:rPr>
          <w:rFonts w:hint="default" w:ascii="Times New Roman" w:hAnsi="Times New Roman" w:cs="Times New Roman"/>
          <w:sz w:val="28"/>
          <w:szCs w:val="28"/>
        </w:rPr>
        <w:t>].Luật an ninh mạng 24/2018/QH14,2018.</w:t>
      </w:r>
    </w:p>
    <w:p w14:paraId="72996E12">
      <w:pPr>
        <w:jc w:val="both"/>
        <w:rPr>
          <w:rFonts w:hint="default"/>
          <w:b/>
          <w:bCs/>
          <w:lang w:val="vi-VN"/>
        </w:rPr>
      </w:pPr>
      <w:r>
        <w:rPr>
          <w:rFonts w:hint="default"/>
          <w:b/>
          <w:bCs/>
          <w:lang w:val="vi-VN"/>
        </w:rPr>
        <w:t>Tiếng Anh</w:t>
      </w:r>
    </w:p>
    <w:p w14:paraId="3F44FF6A">
      <w:pPr>
        <w:spacing w:line="360" w:lineRule="auto"/>
        <w:jc w:val="both"/>
        <w:rPr>
          <w:szCs w:val="26"/>
        </w:rPr>
      </w:pPr>
      <w:r>
        <w:rPr>
          <w:szCs w:val="26"/>
        </w:rPr>
        <w:t>[1]. Roger S. Pressman , Bruce R. Maxim. Software engineering: practitioner’ s approach (eighth edition) , McGraw – Hill Education, 2015</w:t>
      </w:r>
    </w:p>
    <w:p w14:paraId="4C731CB9">
      <w:pPr>
        <w:spacing w:line="360" w:lineRule="auto"/>
        <w:jc w:val="both"/>
        <w:rPr>
          <w:szCs w:val="26"/>
        </w:rPr>
      </w:pPr>
      <w:r>
        <w:rPr>
          <w:szCs w:val="26"/>
        </w:rPr>
        <w:t>[2]. Kathy Schwalbe, information technology Project management, Cengage Learning, 2012</w:t>
      </w:r>
    </w:p>
    <w:p w14:paraId="11E30F5D">
      <w:pPr>
        <w:spacing w:line="360" w:lineRule="auto"/>
        <w:jc w:val="both"/>
        <w:rPr>
          <w:szCs w:val="26"/>
        </w:rPr>
      </w:pPr>
      <w:r>
        <w:rPr>
          <w:szCs w:val="26"/>
        </w:rPr>
        <w:t>[3].</w:t>
      </w:r>
      <w:r>
        <w:rPr>
          <w:rFonts w:hint="default"/>
          <w:szCs w:val="26"/>
          <w:lang w:val="vi-VN"/>
        </w:rPr>
        <w:t xml:space="preserve"> </w:t>
      </w:r>
      <w:r>
        <w:rPr>
          <w:szCs w:val="26"/>
        </w:rPr>
        <w:t>Budgen, D.Software Design (2nd Edition), Harlow,UK,:Addison-Wesley,2003.</w:t>
      </w:r>
    </w:p>
    <w:p w14:paraId="7E03086F">
      <w:pPr>
        <w:spacing w:line="360" w:lineRule="auto"/>
        <w:jc w:val="both"/>
        <w:rPr>
          <w:szCs w:val="26"/>
        </w:rPr>
      </w:pPr>
      <w:r>
        <w:rPr>
          <w:szCs w:val="26"/>
        </w:rPr>
        <w:t>[</w:t>
      </w:r>
      <w:r>
        <w:rPr>
          <w:rFonts w:hint="default"/>
          <w:szCs w:val="26"/>
          <w:lang w:val="vi-VN"/>
        </w:rPr>
        <w:t>4</w:t>
      </w:r>
      <w:r>
        <w:rPr>
          <w:szCs w:val="26"/>
        </w:rPr>
        <w:t>]. Sommerville, I. Software Engineering (10th Edition), Pearson, 2015.</w:t>
      </w:r>
    </w:p>
    <w:p w14:paraId="0634CFEE">
      <w:pPr>
        <w:spacing w:line="360" w:lineRule="auto"/>
        <w:jc w:val="both"/>
        <w:rPr>
          <w:szCs w:val="26"/>
        </w:rPr>
      </w:pPr>
      <w:r>
        <w:rPr>
          <w:szCs w:val="26"/>
        </w:rPr>
        <w:t>[</w:t>
      </w:r>
      <w:r>
        <w:rPr>
          <w:rFonts w:hint="default"/>
          <w:szCs w:val="26"/>
          <w:lang w:val="vi-VN"/>
        </w:rPr>
        <w:t>5</w:t>
      </w:r>
      <w:r>
        <w:rPr>
          <w:szCs w:val="26"/>
        </w:rPr>
        <w:t>]. Boehm, B. W. Software Engineering Economics, Prentice Hall, 1981.</w:t>
      </w:r>
    </w:p>
    <w:p w14:paraId="1A9FC7AD">
      <w:pPr>
        <w:spacing w:line="360" w:lineRule="auto"/>
        <w:jc w:val="both"/>
        <w:rPr>
          <w:szCs w:val="26"/>
        </w:rPr>
      </w:pPr>
      <w:r>
        <w:rPr>
          <w:szCs w:val="26"/>
        </w:rPr>
        <w:t>[</w:t>
      </w:r>
      <w:r>
        <w:rPr>
          <w:rFonts w:hint="default"/>
          <w:szCs w:val="26"/>
          <w:lang w:val="vi-VN"/>
        </w:rPr>
        <w:t>6</w:t>
      </w:r>
      <w:r>
        <w:rPr>
          <w:szCs w:val="26"/>
        </w:rPr>
        <w:t>]. Pressman, R. S. Software Engineering: A Practitioner’s Approach (9th Edition), McGraw-Hill, 2010.</w:t>
      </w:r>
    </w:p>
    <w:p w14:paraId="5F21DAC1">
      <w:pPr>
        <w:spacing w:line="360" w:lineRule="auto"/>
        <w:jc w:val="both"/>
        <w:rPr>
          <w:szCs w:val="26"/>
        </w:rPr>
      </w:pPr>
      <w:r>
        <w:rPr>
          <w:rFonts w:hint="default" w:ascii="Times New Roman" w:hAnsi="Times New Roman" w:cs="Times New Roman"/>
          <w:sz w:val="28"/>
          <w:szCs w:val="28"/>
        </w:rPr>
        <w:t>[</w:t>
      </w:r>
      <w:r>
        <w:rPr>
          <w:rFonts w:hint="default" w:ascii="Times New Roman" w:hAnsi="Times New Roman" w:cs="Times New Roman"/>
          <w:sz w:val="28"/>
          <w:szCs w:val="28"/>
          <w:lang w:val="vi-VN"/>
        </w:rPr>
        <w:t>7</w:t>
      </w:r>
      <w:r>
        <w:rPr>
          <w:rFonts w:hint="default" w:ascii="Times New Roman" w:hAnsi="Times New Roman" w:cs="Times New Roman"/>
          <w:sz w:val="28"/>
          <w:szCs w:val="28"/>
        </w:rPr>
        <w:t>].</w:t>
      </w:r>
      <w:r>
        <w:rPr>
          <w:rFonts w:hint="default" w:ascii="Times New Roman" w:hAnsi="Times New Roman" w:eastAsia="SimSun" w:cs="Times New Roman"/>
          <w:sz w:val="28"/>
          <w:szCs w:val="28"/>
        </w:rPr>
        <w:t xml:space="preserve">Kurtz, Jamie; Wortman, Brian, </w:t>
      </w:r>
      <w:r>
        <w:rPr>
          <w:rStyle w:val="31"/>
          <w:rFonts w:hint="default" w:ascii="Times New Roman" w:hAnsi="Times New Roman" w:eastAsia="SimSun" w:cs="Times New Roman"/>
          <w:sz w:val="28"/>
          <w:szCs w:val="28"/>
        </w:rPr>
        <w:t>ASP.NET Web API 2: Building a REST Service from Start to Finish</w:t>
      </w:r>
      <w:r>
        <w:rPr>
          <w:rFonts w:hint="default" w:ascii="Times New Roman" w:hAnsi="Times New Roman" w:eastAsia="SimSun" w:cs="Times New Roman"/>
          <w:sz w:val="28"/>
          <w:szCs w:val="28"/>
        </w:rPr>
        <w:t>, Apress, 2014.</w:t>
      </w:r>
    </w:p>
    <w:p w14:paraId="7DEF0EC0">
      <w:pPr>
        <w:jc w:val="both"/>
        <w:rPr>
          <w:rFonts w:hint="default" w:ascii="Times New Roman" w:hAnsi="Times New Roman" w:cs="Times New Roman"/>
          <w:sz w:val="28"/>
          <w:szCs w:val="28"/>
          <w:lang w:val="vi-VN"/>
        </w:rPr>
      </w:pPr>
    </w:p>
    <w:p w14:paraId="3C858DEF">
      <w:pPr>
        <w:rPr>
          <w:rFonts w:hint="default"/>
          <w:lang w:val="vi-VN"/>
        </w:rPr>
      </w:pPr>
    </w:p>
    <w:p w14:paraId="132CA428">
      <w:pPr>
        <w:rPr>
          <w:rFonts w:hint="default"/>
          <w:lang w:val="vi-VN"/>
        </w:rPr>
      </w:pPr>
    </w:p>
    <w:sectPr>
      <w:headerReference r:id="rId4" w:type="default"/>
      <w:pgSz w:w="11906" w:h="16838"/>
      <w:pgMar w:top="1411" w:right="1138" w:bottom="1138" w:left="1987" w:header="706" w:footer="706" w:gutter="0"/>
      <w:pgNumType w:fmt="decimal" w:start="1"/>
      <w:cols w:space="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Times New Roma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SimHei">
    <w:altName w:val="SimSun"/>
    <w:panose1 w:val="02010600030101010101"/>
    <w:charset w:val="86"/>
    <w:family w:val="modern"/>
    <w:pitch w:val="default"/>
    <w:sig w:usb0="00000000" w:usb1="00000000" w:usb2="00000016" w:usb3="00000000" w:csb0="00040001" w:csb1="00000000"/>
  </w:font>
  <w:font w:name="Symbol">
    <w:panose1 w:val="05050102010706020507"/>
    <w:charset w:val="02"/>
    <w:family w:val="roman"/>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Consolas">
    <w:panose1 w:val="020B0609020204030204"/>
    <w:charset w:val="00"/>
    <w:family w:val="modern"/>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ACDF41">
    <w:pPr>
      <w:pStyle w:val="40"/>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55" name="Text Box 5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EA984C8">
                          <w:pPr>
                            <w:pStyle w:val="40"/>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o2U6BIgIA&#10;AGIEAAAOAAAAAAAAAAEAIAAAAB8BAABkcnMvZTJvRG9jLnhtbFBLBQYAAAAABgAGAFkBAACzBQAA&#10;AAA=&#10;">
              <v:fill on="f" focussize="0,0"/>
              <v:stroke on="f" weight="0.5pt"/>
              <v:imagedata o:title=""/>
              <o:lock v:ext="edit" aspectratio="f"/>
              <v:textbox inset="0mm,0mm,0mm,0mm" style="mso-fit-shape-to-text:t;">
                <w:txbxContent>
                  <w:p w14:paraId="0EA984C8">
                    <w:pPr>
                      <w:pStyle w:val="40"/>
                    </w:pPr>
                    <w:r>
                      <w:fldChar w:fldCharType="begin"/>
                    </w:r>
                    <w:r>
                      <w:instrText xml:space="preserve"> PAGE  \* MERGEFORMAT </w:instrText>
                    </w:r>
                    <w:r>
                      <w:fldChar w:fldCharType="separate"/>
                    </w:r>
                    <w:r>
                      <w:t>i</w:t>
                    </w:r>
                    <w:r>
                      <w:fldChar w:fldCharType="end"/>
                    </w:r>
                  </w:p>
                </w:txbxContent>
              </v:textbox>
            </v:shape>
          </w:pict>
        </mc:Fallback>
      </mc:AlternateContent>
    </w: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60" name="Text Box 6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1DBCBA2">
                          <w:pPr>
                            <w:pStyle w:val="40"/>
                            <w:rPr>
                              <w:rFonts w:hint="default"/>
                              <w:lang w:val="en-US"/>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CzSVju0AAAAAUBAAAPAAAAAAAA&#10;AAEAIAAAACIAAABkcnMvZG93bnJldi54bWxQSwECFAAUAAAACACHTuJAX8fPsBoCAABWBAAADgAA&#10;AAAAAAABACAAAAAfAQAAZHJzL2Uyb0RvYy54bWxQSwUGAAAAAAYABgBZAQAAqwUAAAAA&#10;">
              <v:fill on="f" focussize="0,0"/>
              <v:stroke on="f" weight="0.5pt"/>
              <v:imagedata o:title=""/>
              <o:lock v:ext="edit" aspectratio="f"/>
              <v:textbox inset="0mm,0mm,0mm,0mm" style="mso-fit-shape-to-text:t;">
                <w:txbxContent>
                  <w:p w14:paraId="41DBCBA2">
                    <w:pPr>
                      <w:pStyle w:val="40"/>
                      <w:rPr>
                        <w:rFonts w:hint="default"/>
                        <w:lang w:val="en-US"/>
                      </w:rPr>
                    </w:pP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45A2EA">
    <w:pPr>
      <w:pStyle w:val="40"/>
    </w:pPr>
    <w:r>
      <w:rPr>
        <w:sz w:val="18"/>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77" name="Text Box 7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0281DA7">
                          <w:pPr>
                            <w:pStyle w:val="40"/>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GZx8+SMC&#10;AABiBAAADgAAAAAAAAABACAAAAAfAQAAZHJzL2Uyb0RvYy54bWxQSwUGAAAAAAYABgBZAQAAtAUA&#10;AAAA&#10;">
              <v:fill on="f" focussize="0,0"/>
              <v:stroke on="f" weight="0.5pt"/>
              <v:imagedata o:title=""/>
              <o:lock v:ext="edit" aspectratio="f"/>
              <v:textbox inset="0mm,0mm,0mm,0mm" style="mso-fit-shape-to-text:t;">
                <w:txbxContent>
                  <w:p w14:paraId="30281DA7">
                    <w:pPr>
                      <w:pStyle w:val="40"/>
                    </w:pPr>
                    <w:r>
                      <w:fldChar w:fldCharType="begin"/>
                    </w:r>
                    <w:r>
                      <w:instrText xml:space="preserve"> PAGE  \* MERGEFORMAT </w:instrText>
                    </w:r>
                    <w:r>
                      <w:fldChar w:fldCharType="separate"/>
                    </w:r>
                    <w:r>
                      <w:t>i</w:t>
                    </w:r>
                    <w:r>
                      <w:fldChar w:fldCharType="end"/>
                    </w:r>
                  </w:p>
                </w:txbxContent>
              </v:textbox>
            </v:shape>
          </w:pict>
        </mc:Fallback>
      </mc:AlternateContent>
    </w:r>
    <w: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80" name="Text Box 8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AC4AC04">
                          <w:pPr>
                            <w:pStyle w:val="40"/>
                            <w:rPr>
                              <w:rFonts w:hint="default"/>
                              <w:lang w:val="en-US"/>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s0lY7tAAAAAFAQAADwAAAAAA&#10;AAABACAAAAAiAAAAZHJzL2Rvd25yZXYueG1sUEsBAhQAFAAAAAgAh07iQLf619wbAgAAVgQAAA4A&#10;AAAAAAAAAQAgAAAAHwEAAGRycy9lMm9Eb2MueG1sUEsFBgAAAAAGAAYAWQEAAKwFAAAAAA==&#10;">
              <v:fill on="f" focussize="0,0"/>
              <v:stroke on="f" weight="0.5pt"/>
              <v:imagedata o:title=""/>
              <o:lock v:ext="edit" aspectratio="f"/>
              <v:textbox inset="0mm,0mm,0mm,0mm" style="mso-fit-shape-to-text:t;">
                <w:txbxContent>
                  <w:p w14:paraId="3AC4AC04">
                    <w:pPr>
                      <w:pStyle w:val="40"/>
                      <w:rPr>
                        <w:rFonts w:hint="default"/>
                        <w:lang w:val="en-US"/>
                      </w:rPr>
                    </w:pP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79FBCD"/>
    <w:multiLevelType w:val="singleLevel"/>
    <w:tmpl w:val="9679FBCD"/>
    <w:lvl w:ilvl="0" w:tentative="0">
      <w:start w:val="1"/>
      <w:numFmt w:val="decimal"/>
      <w:lvlText w:val="%1."/>
      <w:lvlJc w:val="left"/>
      <w:pPr>
        <w:tabs>
          <w:tab w:val="left" w:pos="720"/>
        </w:tabs>
        <w:ind w:left="720" w:hanging="360"/>
      </w:pPr>
      <w:rPr>
        <w:rFonts w:hint="default"/>
      </w:rPr>
    </w:lvl>
  </w:abstractNum>
  <w:abstractNum w:abstractNumId="1">
    <w:nsid w:val="AAB5C117"/>
    <w:multiLevelType w:val="singleLevel"/>
    <w:tmpl w:val="AAB5C117"/>
    <w:lvl w:ilvl="0" w:tentative="0">
      <w:start w:val="1"/>
      <w:numFmt w:val="decimal"/>
      <w:lvlText w:val="%1."/>
      <w:lvlJc w:val="left"/>
      <w:pPr>
        <w:tabs>
          <w:tab w:val="left" w:pos="720"/>
        </w:tabs>
        <w:ind w:left="720" w:hanging="360"/>
      </w:pPr>
      <w:rPr>
        <w:rFonts w:hint="default"/>
      </w:rPr>
    </w:lvl>
  </w:abstractNum>
  <w:abstractNum w:abstractNumId="2">
    <w:nsid w:val="F4C6E405"/>
    <w:multiLevelType w:val="multilevel"/>
    <w:tmpl w:val="F4C6E405"/>
    <w:lvl w:ilvl="0" w:tentative="0">
      <w:start w:val="1"/>
      <w:numFmt w:val="decimal"/>
      <w:lvlText w:val="%1."/>
      <w:lvlJc w:val="left"/>
      <w:pPr>
        <w:tabs>
          <w:tab w:val="left" w:pos="720"/>
        </w:tabs>
        <w:ind w:left="720" w:hanging="360"/>
      </w:pPr>
      <w:rPr>
        <w:rFonts w:hint="default"/>
        <w:sz w:val="28"/>
        <w:szCs w:val="28"/>
      </w:rPr>
    </w:lvl>
    <w:lvl w:ilvl="1" w:tentative="0">
      <w:start w:val="3"/>
      <w:numFmt w:val="decimal"/>
      <w:isLgl/>
      <w:lvlText w:val="%1.%2"/>
      <w:lvlJc w:val="left"/>
      <w:pPr>
        <w:ind w:left="984" w:hanging="624"/>
      </w:pPr>
      <w:rPr>
        <w:rFonts w:hint="default"/>
      </w:rPr>
    </w:lvl>
    <w:lvl w:ilvl="2" w:tentative="0">
      <w:start w:val="4"/>
      <w:numFmt w:val="decimal"/>
      <w:isLgl/>
      <w:lvlText w:val="%1.%2.%3"/>
      <w:lvlJc w:val="left"/>
      <w:pPr>
        <w:ind w:left="1080" w:hanging="720"/>
      </w:pPr>
      <w:rPr>
        <w:rFonts w:hint="default"/>
      </w:rPr>
    </w:lvl>
    <w:lvl w:ilvl="3" w:tentative="0">
      <w:start w:val="1"/>
      <w:numFmt w:val="decimal"/>
      <w:isLgl/>
      <w:lvlText w:val="%1.%2.%3.%4"/>
      <w:lvlJc w:val="left"/>
      <w:pPr>
        <w:ind w:left="1080" w:hanging="720"/>
      </w:pPr>
      <w:rPr>
        <w:rFonts w:hint="default"/>
      </w:rPr>
    </w:lvl>
    <w:lvl w:ilvl="4" w:tentative="0">
      <w:start w:val="1"/>
      <w:numFmt w:val="decimal"/>
      <w:isLgl/>
      <w:lvlText w:val="%1.%2.%3.%4.%5"/>
      <w:lvlJc w:val="left"/>
      <w:pPr>
        <w:ind w:left="1440" w:hanging="1080"/>
      </w:pPr>
      <w:rPr>
        <w:rFonts w:hint="default"/>
      </w:rPr>
    </w:lvl>
    <w:lvl w:ilvl="5" w:tentative="0">
      <w:start w:val="1"/>
      <w:numFmt w:val="decimal"/>
      <w:isLgl/>
      <w:lvlText w:val="%1.%2.%3.%4.%5.%6"/>
      <w:lvlJc w:val="left"/>
      <w:pPr>
        <w:ind w:left="1800" w:hanging="1440"/>
      </w:pPr>
      <w:rPr>
        <w:rFonts w:hint="default"/>
      </w:rPr>
    </w:lvl>
    <w:lvl w:ilvl="6" w:tentative="0">
      <w:start w:val="1"/>
      <w:numFmt w:val="decimal"/>
      <w:isLgl/>
      <w:lvlText w:val="%1.%2.%3.%4.%5.%6.%7"/>
      <w:lvlJc w:val="left"/>
      <w:pPr>
        <w:ind w:left="1800" w:hanging="1440"/>
      </w:pPr>
      <w:rPr>
        <w:rFonts w:hint="default"/>
      </w:rPr>
    </w:lvl>
    <w:lvl w:ilvl="7" w:tentative="0">
      <w:start w:val="1"/>
      <w:numFmt w:val="decimal"/>
      <w:isLgl/>
      <w:lvlText w:val="%1.%2.%3.%4.%5.%6.%7.%8"/>
      <w:lvlJc w:val="left"/>
      <w:pPr>
        <w:ind w:left="2160" w:hanging="1800"/>
      </w:pPr>
      <w:rPr>
        <w:rFonts w:hint="default"/>
      </w:rPr>
    </w:lvl>
    <w:lvl w:ilvl="8" w:tentative="0">
      <w:start w:val="1"/>
      <w:numFmt w:val="decimal"/>
      <w:isLgl/>
      <w:lvlText w:val="%1.%2.%3.%4.%5.%6.%7.%8.%9"/>
      <w:lvlJc w:val="left"/>
      <w:pPr>
        <w:ind w:left="2160" w:hanging="1800"/>
      </w:pPr>
      <w:rPr>
        <w:rFonts w:hint="default"/>
      </w:rPr>
    </w:lvl>
  </w:abstractNum>
  <w:abstractNum w:abstractNumId="3">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4">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5">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6">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7">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8">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9">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10">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11">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2">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3">
    <w:nsid w:val="16266AA1"/>
    <w:multiLevelType w:val="multilevel"/>
    <w:tmpl w:val="16266AA1"/>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4">
    <w:nsid w:val="254B68D2"/>
    <w:multiLevelType w:val="singleLevel"/>
    <w:tmpl w:val="254B68D2"/>
    <w:lvl w:ilvl="0" w:tentative="0">
      <w:start w:val="1"/>
      <w:numFmt w:val="decimal"/>
      <w:lvlText w:val="%1."/>
      <w:lvlJc w:val="left"/>
      <w:pPr>
        <w:tabs>
          <w:tab w:val="left" w:pos="720"/>
        </w:tabs>
        <w:ind w:left="720" w:hanging="360"/>
      </w:pPr>
      <w:rPr>
        <w:rFonts w:hint="default"/>
      </w:rPr>
    </w:lvl>
  </w:abstractNum>
  <w:abstractNum w:abstractNumId="15">
    <w:nsid w:val="26A77C04"/>
    <w:multiLevelType w:val="multilevel"/>
    <w:tmpl w:val="26A77C04"/>
    <w:lvl w:ilvl="0" w:tentative="0">
      <w:start w:val="1"/>
      <w:numFmt w:val="decimal"/>
      <w:lvlText w:val="%1."/>
      <w:lvlJc w:val="left"/>
      <w:pPr>
        <w:tabs>
          <w:tab w:val="left" w:pos="720"/>
        </w:tabs>
        <w:ind w:left="720" w:hanging="360"/>
      </w:pPr>
    </w:lvl>
    <w:lvl w:ilvl="1" w:tentative="0">
      <w:start w:val="0"/>
      <w:numFmt w:val="bullet"/>
      <w:lvlText w:val="-"/>
      <w:lvlJc w:val="left"/>
      <w:pPr>
        <w:ind w:left="1440" w:hanging="360"/>
      </w:pPr>
      <w:rPr>
        <w:rFonts w:hint="default" w:ascii="Times New Roman" w:hAnsi="Times New Roman" w:eastAsia="Calibri" w:cs="Times New Roman"/>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6">
    <w:nsid w:val="28A4552A"/>
    <w:multiLevelType w:val="multilevel"/>
    <w:tmpl w:val="28A4552A"/>
    <w:lvl w:ilvl="0" w:tentative="0">
      <w:start w:val="1"/>
      <w:numFmt w:val="bullet"/>
      <w:pStyle w:val="252"/>
      <w:lvlText w:val=""/>
      <w:lvlJc w:val="left"/>
      <w:pPr>
        <w:ind w:left="360" w:hanging="360"/>
      </w:pPr>
      <w:rPr>
        <w:rFonts w:hint="default" w:ascii="Symbol" w:hAnsi="Symbol"/>
      </w:rPr>
    </w:lvl>
    <w:lvl w:ilvl="1" w:tentative="0">
      <w:start w:val="0"/>
      <w:numFmt w:val="bullet"/>
      <w:lvlText w:val="-"/>
      <w:lvlJc w:val="left"/>
      <w:pPr>
        <w:ind w:left="1080" w:hanging="360"/>
      </w:pPr>
      <w:rPr>
        <w:rFonts w:hint="default" w:ascii="Times New Roman" w:hAnsi="Times New Roman" w:eastAsia="Calibri" w:cs="Times New Roman"/>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7">
    <w:nsid w:val="2DD155D9"/>
    <w:multiLevelType w:val="multilevel"/>
    <w:tmpl w:val="2DD155D9"/>
    <w:lvl w:ilvl="0" w:tentative="0">
      <w:start w:val="0"/>
      <w:numFmt w:val="bullet"/>
      <w:lvlText w:val="-"/>
      <w:lvlJc w:val="left"/>
      <w:pPr>
        <w:tabs>
          <w:tab w:val="left" w:pos="720"/>
        </w:tabs>
        <w:ind w:left="720" w:hanging="360"/>
      </w:pPr>
      <w:rPr>
        <w:rFonts w:hint="default" w:ascii="Times New Roman" w:hAnsi="Times New Roman" w:eastAsia="Calibri" w:cs="Times New Roman"/>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39A3C140"/>
    <w:multiLevelType w:val="multilevel"/>
    <w:tmpl w:val="39A3C140"/>
    <w:lvl w:ilvl="0" w:tentative="0">
      <w:start w:val="1"/>
      <w:numFmt w:val="decimal"/>
      <w:lvlText w:val="%1."/>
      <w:lvlJc w:val="left"/>
      <w:pPr>
        <w:tabs>
          <w:tab w:val="left" w:pos="720"/>
        </w:tabs>
        <w:ind w:left="720" w:hanging="360"/>
      </w:pPr>
      <w:rPr>
        <w:rFonts w:hint="default" w:ascii="Times New Roman" w:hAnsi="Times New Roman" w:eastAsia="Calibri"/>
      </w:rPr>
    </w:lvl>
    <w:lvl w:ilvl="1" w:tentative="0">
      <w:start w:val="1"/>
      <w:numFmt w:val="lowerLetter"/>
      <w:lvlText w:val="%2."/>
      <w:lvlJc w:val="left"/>
      <w:pPr>
        <w:tabs>
          <w:tab w:val="left" w:pos="425"/>
        </w:tabs>
        <w:ind w:left="425" w:firstLine="655"/>
      </w:pPr>
      <w:rPr>
        <w:rFonts w:hint="default" w:ascii="Courier New" w:hAnsi="Courier New"/>
      </w:rPr>
    </w:lvl>
    <w:lvl w:ilvl="2" w:tentative="0">
      <w:start w:val="1"/>
      <w:numFmt w:val="lowerRoman"/>
      <w:lvlText w:val="%3."/>
      <w:lvlJc w:val="left"/>
      <w:pPr>
        <w:tabs>
          <w:tab w:val="left" w:pos="425"/>
        </w:tabs>
        <w:ind w:left="425" w:firstLine="1375"/>
      </w:pPr>
      <w:rPr>
        <w:rFonts w:hint="default" w:ascii="Wingdings" w:hAnsi="Wingdings"/>
      </w:rPr>
    </w:lvl>
    <w:lvl w:ilvl="3" w:tentative="0">
      <w:start w:val="1"/>
      <w:numFmt w:val="decimal"/>
      <w:lvlText w:val="%4."/>
      <w:lvlJc w:val="left"/>
      <w:pPr>
        <w:tabs>
          <w:tab w:val="left" w:pos="425"/>
        </w:tabs>
        <w:ind w:left="425" w:firstLine="2095"/>
      </w:pPr>
      <w:rPr>
        <w:rFonts w:hint="default" w:ascii="Wingdings" w:hAnsi="Wingdings"/>
      </w:rPr>
    </w:lvl>
    <w:lvl w:ilvl="4" w:tentative="0">
      <w:start w:val="1"/>
      <w:numFmt w:val="lowerLetter"/>
      <w:lvlText w:val="%5."/>
      <w:lvlJc w:val="left"/>
      <w:pPr>
        <w:tabs>
          <w:tab w:val="left" w:pos="425"/>
        </w:tabs>
        <w:ind w:left="425" w:firstLine="2815"/>
      </w:pPr>
      <w:rPr>
        <w:rFonts w:hint="default" w:ascii="Wingdings" w:hAnsi="Wingdings"/>
      </w:rPr>
    </w:lvl>
    <w:lvl w:ilvl="5" w:tentative="0">
      <w:start w:val="1"/>
      <w:numFmt w:val="lowerRoman"/>
      <w:lvlText w:val="%6."/>
      <w:lvlJc w:val="left"/>
      <w:pPr>
        <w:tabs>
          <w:tab w:val="left" w:pos="425"/>
        </w:tabs>
        <w:ind w:left="425" w:firstLine="3535"/>
      </w:pPr>
      <w:rPr>
        <w:rFonts w:hint="default" w:ascii="Wingdings" w:hAnsi="Wingdings"/>
      </w:rPr>
    </w:lvl>
    <w:lvl w:ilvl="6" w:tentative="0">
      <w:start w:val="1"/>
      <w:numFmt w:val="decimal"/>
      <w:lvlText w:val="%7."/>
      <w:lvlJc w:val="left"/>
      <w:pPr>
        <w:tabs>
          <w:tab w:val="left" w:pos="425"/>
        </w:tabs>
        <w:ind w:left="425" w:firstLine="4255"/>
      </w:pPr>
      <w:rPr>
        <w:rFonts w:hint="default" w:ascii="Wingdings" w:hAnsi="Wingdings"/>
      </w:rPr>
    </w:lvl>
    <w:lvl w:ilvl="7" w:tentative="0">
      <w:start w:val="1"/>
      <w:numFmt w:val="lowerLetter"/>
      <w:lvlText w:val="%8."/>
      <w:lvlJc w:val="left"/>
      <w:pPr>
        <w:tabs>
          <w:tab w:val="left" w:pos="425"/>
        </w:tabs>
        <w:ind w:left="425" w:firstLine="4975"/>
      </w:pPr>
      <w:rPr>
        <w:rFonts w:hint="default" w:ascii="Wingdings" w:hAnsi="Wingdings"/>
      </w:rPr>
    </w:lvl>
    <w:lvl w:ilvl="8" w:tentative="0">
      <w:start w:val="1"/>
      <w:numFmt w:val="lowerRoman"/>
      <w:lvlText w:val="%9."/>
      <w:lvlJc w:val="left"/>
      <w:pPr>
        <w:tabs>
          <w:tab w:val="left" w:pos="425"/>
        </w:tabs>
        <w:ind w:left="425" w:firstLine="5695"/>
      </w:pPr>
      <w:rPr>
        <w:rFonts w:hint="default" w:ascii="Wingdings" w:hAnsi="Wingdings"/>
      </w:rPr>
    </w:lvl>
  </w:abstractNum>
  <w:abstractNum w:abstractNumId="19">
    <w:nsid w:val="42D35527"/>
    <w:multiLevelType w:val="multilevel"/>
    <w:tmpl w:val="42D35527"/>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0">
    <w:nsid w:val="473043A7"/>
    <w:multiLevelType w:val="multilevel"/>
    <w:tmpl w:val="473043A7"/>
    <w:lvl w:ilvl="0" w:tentative="0">
      <w:start w:val="1"/>
      <w:numFmt w:val="decimal"/>
      <w:lvlText w:val="%1."/>
      <w:lvlJc w:val="left"/>
      <w:pPr>
        <w:tabs>
          <w:tab w:val="left" w:pos="720"/>
        </w:tabs>
        <w:ind w:left="720" w:hanging="360"/>
      </w:pPr>
    </w:lvl>
    <w:lvl w:ilvl="1" w:tentative="0">
      <w:start w:val="0"/>
      <w:numFmt w:val="bullet"/>
      <w:lvlText w:val="-"/>
      <w:lvlJc w:val="left"/>
      <w:pPr>
        <w:ind w:left="1440" w:hanging="360"/>
      </w:pPr>
      <w:rPr>
        <w:rFonts w:hint="default" w:ascii="Times New Roman" w:hAnsi="Times New Roman" w:eastAsia="Calibri" w:cs="Times New Roman"/>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1">
    <w:nsid w:val="4B497A85"/>
    <w:multiLevelType w:val="multilevel"/>
    <w:tmpl w:val="4B497A85"/>
    <w:lvl w:ilvl="0" w:tentative="0">
      <w:start w:val="0"/>
      <w:numFmt w:val="bullet"/>
      <w:lvlText w:val="-"/>
      <w:lvlJc w:val="left"/>
      <w:pPr>
        <w:tabs>
          <w:tab w:val="left" w:pos="720"/>
        </w:tabs>
        <w:ind w:left="720" w:hanging="360"/>
      </w:pPr>
      <w:rPr>
        <w:rFonts w:hint="default" w:ascii="Times New Roman" w:hAnsi="Times New Roman" w:eastAsia="Calibri" w:cs="Times New Roman"/>
      </w:rPr>
    </w:lvl>
    <w:lvl w:ilvl="1" w:tentative="0">
      <w:start w:val="0"/>
      <w:numFmt w:val="bullet"/>
      <w:lvlText w:val="-"/>
      <w:lvlJc w:val="left"/>
      <w:pPr>
        <w:ind w:left="1440" w:hanging="360"/>
      </w:pPr>
      <w:rPr>
        <w:rFonts w:hint="default" w:ascii="Times New Roman" w:hAnsi="Times New Roman" w:eastAsia="Calibri" w:cs="Times New Roman"/>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2">
    <w:nsid w:val="50B616AD"/>
    <w:multiLevelType w:val="multilevel"/>
    <w:tmpl w:val="50B616AD"/>
    <w:lvl w:ilvl="0" w:tentative="0">
      <w:start w:val="0"/>
      <w:numFmt w:val="bullet"/>
      <w:lvlText w:val="-"/>
      <w:lvlJc w:val="left"/>
      <w:pPr>
        <w:tabs>
          <w:tab w:val="left" w:pos="720"/>
        </w:tabs>
        <w:ind w:left="720" w:hanging="360"/>
      </w:pPr>
      <w:rPr>
        <w:rFonts w:hint="default" w:ascii="Times New Roman" w:hAnsi="Times New Roman" w:eastAsia="Calibri" w:cs="Times New Roman"/>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53553858"/>
    <w:multiLevelType w:val="multilevel"/>
    <w:tmpl w:val="53553858"/>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4">
    <w:nsid w:val="57F38E23"/>
    <w:multiLevelType w:val="singleLevel"/>
    <w:tmpl w:val="57F38E23"/>
    <w:lvl w:ilvl="0" w:tentative="0">
      <w:start w:val="1"/>
      <w:numFmt w:val="decimal"/>
      <w:lvlText w:val="%1."/>
      <w:lvlJc w:val="left"/>
      <w:pPr>
        <w:tabs>
          <w:tab w:val="left" w:pos="720"/>
        </w:tabs>
        <w:ind w:left="720" w:hanging="360"/>
      </w:pPr>
      <w:rPr>
        <w:rFonts w:hint="default"/>
      </w:rPr>
    </w:lvl>
  </w:abstractNum>
  <w:abstractNum w:abstractNumId="25">
    <w:nsid w:val="5951510B"/>
    <w:multiLevelType w:val="singleLevel"/>
    <w:tmpl w:val="5951510B"/>
    <w:lvl w:ilvl="0" w:tentative="0">
      <w:start w:val="1"/>
      <w:numFmt w:val="decimal"/>
      <w:lvlText w:val="%1."/>
      <w:lvlJc w:val="left"/>
      <w:pPr>
        <w:tabs>
          <w:tab w:val="left" w:pos="720"/>
        </w:tabs>
        <w:ind w:left="720" w:hanging="360"/>
      </w:pPr>
      <w:rPr>
        <w:rFonts w:hint="default"/>
      </w:rPr>
    </w:lvl>
  </w:abstractNum>
  <w:abstractNum w:abstractNumId="26">
    <w:nsid w:val="5A0251E9"/>
    <w:multiLevelType w:val="multilevel"/>
    <w:tmpl w:val="5A0251E9"/>
    <w:lvl w:ilvl="0" w:tentative="0">
      <w:start w:val="1"/>
      <w:numFmt w:val="decimal"/>
      <w:lvlText w:val="%1."/>
      <w:lvlJc w:val="left"/>
      <w:pPr>
        <w:tabs>
          <w:tab w:val="left" w:pos="720"/>
        </w:tabs>
        <w:ind w:left="720" w:hanging="360"/>
      </w:pPr>
    </w:lvl>
    <w:lvl w:ilvl="1" w:tentative="0">
      <w:start w:val="0"/>
      <w:numFmt w:val="bullet"/>
      <w:lvlText w:val="-"/>
      <w:lvlJc w:val="left"/>
      <w:pPr>
        <w:ind w:left="1440" w:hanging="360"/>
      </w:pPr>
      <w:rPr>
        <w:rFonts w:hint="default" w:ascii="Times New Roman" w:hAnsi="Times New Roman" w:eastAsia="Calibri" w:cs="Times New Roman"/>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7">
    <w:nsid w:val="60E908B3"/>
    <w:multiLevelType w:val="multilevel"/>
    <w:tmpl w:val="60E908B3"/>
    <w:lvl w:ilvl="0" w:tentative="0">
      <w:start w:val="0"/>
      <w:numFmt w:val="bullet"/>
      <w:lvlText w:val="-"/>
      <w:lvlJc w:val="left"/>
      <w:pPr>
        <w:ind w:left="720" w:hanging="360"/>
      </w:pPr>
      <w:rPr>
        <w:rFonts w:hint="default" w:ascii="Times New Roman" w:hAnsi="Times New Roman" w:eastAsia="Calibri"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8">
    <w:nsid w:val="648E1772"/>
    <w:multiLevelType w:val="singleLevel"/>
    <w:tmpl w:val="648E1772"/>
    <w:lvl w:ilvl="0" w:tentative="0">
      <w:start w:val="1"/>
      <w:numFmt w:val="decimal"/>
      <w:lvlText w:val="%1."/>
      <w:lvlJc w:val="left"/>
      <w:pPr>
        <w:tabs>
          <w:tab w:val="left" w:pos="720"/>
        </w:tabs>
        <w:ind w:left="720" w:hanging="360"/>
      </w:pPr>
      <w:rPr>
        <w:rFonts w:hint="default"/>
        <w:sz w:val="28"/>
        <w:szCs w:val="28"/>
      </w:rPr>
    </w:lvl>
  </w:abstractNum>
  <w:num w:numId="1">
    <w:abstractNumId w:val="12"/>
  </w:num>
  <w:num w:numId="2">
    <w:abstractNumId w:val="10"/>
  </w:num>
  <w:num w:numId="3">
    <w:abstractNumId w:val="9"/>
  </w:num>
  <w:num w:numId="4">
    <w:abstractNumId w:val="8"/>
  </w:num>
  <w:num w:numId="5">
    <w:abstractNumId w:val="7"/>
  </w:num>
  <w:num w:numId="6">
    <w:abstractNumId w:val="11"/>
  </w:num>
  <w:num w:numId="7">
    <w:abstractNumId w:val="6"/>
  </w:num>
  <w:num w:numId="8">
    <w:abstractNumId w:val="5"/>
  </w:num>
  <w:num w:numId="9">
    <w:abstractNumId w:val="4"/>
  </w:num>
  <w:num w:numId="10">
    <w:abstractNumId w:val="3"/>
  </w:num>
  <w:num w:numId="11">
    <w:abstractNumId w:val="16"/>
  </w:num>
  <w:num w:numId="12">
    <w:abstractNumId w:val="27"/>
  </w:num>
  <w:num w:numId="13">
    <w:abstractNumId w:val="28"/>
  </w:num>
  <w:num w:numId="14">
    <w:abstractNumId w:val="2"/>
  </w:num>
  <w:num w:numId="15">
    <w:abstractNumId w:val="18"/>
  </w:num>
  <w:num w:numId="16">
    <w:abstractNumId w:val="0"/>
  </w:num>
  <w:num w:numId="17">
    <w:abstractNumId w:val="25"/>
  </w:num>
  <w:num w:numId="18">
    <w:abstractNumId w:val="20"/>
  </w:num>
  <w:num w:numId="19">
    <w:abstractNumId w:val="1"/>
  </w:num>
  <w:num w:numId="20">
    <w:abstractNumId w:val="22"/>
  </w:num>
  <w:num w:numId="21">
    <w:abstractNumId w:val="23"/>
  </w:num>
  <w:num w:numId="22">
    <w:abstractNumId w:val="13"/>
  </w:num>
  <w:num w:numId="23">
    <w:abstractNumId w:val="15"/>
  </w:num>
  <w:num w:numId="24">
    <w:abstractNumId w:val="17"/>
  </w:num>
  <w:num w:numId="25">
    <w:abstractNumId w:val="19"/>
  </w:num>
  <w:num w:numId="26">
    <w:abstractNumId w:val="21"/>
  </w:num>
  <w:num w:numId="27">
    <w:abstractNumId w:val="26"/>
  </w:num>
  <w:num w:numId="28">
    <w:abstractNumId w:val="24"/>
  </w:num>
  <w:num w:numId="2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05C6"/>
    <w:rsid w:val="000106BD"/>
    <w:rsid w:val="00025339"/>
    <w:rsid w:val="00050A31"/>
    <w:rsid w:val="000564DF"/>
    <w:rsid w:val="000716D2"/>
    <w:rsid w:val="00071AAB"/>
    <w:rsid w:val="00074DAD"/>
    <w:rsid w:val="000B76C4"/>
    <w:rsid w:val="000C5610"/>
    <w:rsid w:val="000E6552"/>
    <w:rsid w:val="000F1DF1"/>
    <w:rsid w:val="000F3A4F"/>
    <w:rsid w:val="000F59AC"/>
    <w:rsid w:val="0012388A"/>
    <w:rsid w:val="001364FE"/>
    <w:rsid w:val="001368DD"/>
    <w:rsid w:val="00147DB3"/>
    <w:rsid w:val="001518A5"/>
    <w:rsid w:val="00166CA9"/>
    <w:rsid w:val="00170095"/>
    <w:rsid w:val="00170E4F"/>
    <w:rsid w:val="00172A27"/>
    <w:rsid w:val="001743F4"/>
    <w:rsid w:val="00187C33"/>
    <w:rsid w:val="001936B7"/>
    <w:rsid w:val="00196AB1"/>
    <w:rsid w:val="00201333"/>
    <w:rsid w:val="002075CB"/>
    <w:rsid w:val="00210FA7"/>
    <w:rsid w:val="00216417"/>
    <w:rsid w:val="0026631D"/>
    <w:rsid w:val="00295EA2"/>
    <w:rsid w:val="00297DCD"/>
    <w:rsid w:val="002A1EFB"/>
    <w:rsid w:val="002C2F53"/>
    <w:rsid w:val="002F6A6C"/>
    <w:rsid w:val="0033518C"/>
    <w:rsid w:val="003437C2"/>
    <w:rsid w:val="00377186"/>
    <w:rsid w:val="00394B71"/>
    <w:rsid w:val="00394C6B"/>
    <w:rsid w:val="003A1C03"/>
    <w:rsid w:val="00414627"/>
    <w:rsid w:val="00425D63"/>
    <w:rsid w:val="004643D8"/>
    <w:rsid w:val="00497C24"/>
    <w:rsid w:val="004B0762"/>
    <w:rsid w:val="004C21F3"/>
    <w:rsid w:val="004C7BA5"/>
    <w:rsid w:val="004E7628"/>
    <w:rsid w:val="004F48F2"/>
    <w:rsid w:val="005149B1"/>
    <w:rsid w:val="00525801"/>
    <w:rsid w:val="005647F2"/>
    <w:rsid w:val="005662D1"/>
    <w:rsid w:val="00573A09"/>
    <w:rsid w:val="005A4526"/>
    <w:rsid w:val="005C1B16"/>
    <w:rsid w:val="005C52E7"/>
    <w:rsid w:val="005E53D0"/>
    <w:rsid w:val="006002EB"/>
    <w:rsid w:val="006128EF"/>
    <w:rsid w:val="006264B4"/>
    <w:rsid w:val="00643033"/>
    <w:rsid w:val="00644CC3"/>
    <w:rsid w:val="00661468"/>
    <w:rsid w:val="0066474D"/>
    <w:rsid w:val="006649F0"/>
    <w:rsid w:val="0067245D"/>
    <w:rsid w:val="0068470E"/>
    <w:rsid w:val="00695DCD"/>
    <w:rsid w:val="006A05CC"/>
    <w:rsid w:val="006A35A7"/>
    <w:rsid w:val="007152D7"/>
    <w:rsid w:val="00746C14"/>
    <w:rsid w:val="00751B9A"/>
    <w:rsid w:val="007C2C59"/>
    <w:rsid w:val="00801F23"/>
    <w:rsid w:val="00837632"/>
    <w:rsid w:val="00845037"/>
    <w:rsid w:val="0085640F"/>
    <w:rsid w:val="008567AA"/>
    <w:rsid w:val="00892712"/>
    <w:rsid w:val="008A680A"/>
    <w:rsid w:val="008A7613"/>
    <w:rsid w:val="008B0BB0"/>
    <w:rsid w:val="008B335F"/>
    <w:rsid w:val="008E6C4B"/>
    <w:rsid w:val="008F18C0"/>
    <w:rsid w:val="00907648"/>
    <w:rsid w:val="00930FDE"/>
    <w:rsid w:val="0094682C"/>
    <w:rsid w:val="00961189"/>
    <w:rsid w:val="00984C93"/>
    <w:rsid w:val="00985A8A"/>
    <w:rsid w:val="00987CE1"/>
    <w:rsid w:val="00991CAE"/>
    <w:rsid w:val="0099405C"/>
    <w:rsid w:val="009C600F"/>
    <w:rsid w:val="009C6069"/>
    <w:rsid w:val="009D3723"/>
    <w:rsid w:val="009D751D"/>
    <w:rsid w:val="009E04F2"/>
    <w:rsid w:val="009E4D25"/>
    <w:rsid w:val="00A03B7B"/>
    <w:rsid w:val="00A200C9"/>
    <w:rsid w:val="00A250D5"/>
    <w:rsid w:val="00A32F56"/>
    <w:rsid w:val="00A35B14"/>
    <w:rsid w:val="00A36028"/>
    <w:rsid w:val="00A372A9"/>
    <w:rsid w:val="00A4252A"/>
    <w:rsid w:val="00A91424"/>
    <w:rsid w:val="00AA2C77"/>
    <w:rsid w:val="00AA3D23"/>
    <w:rsid w:val="00AC3FB9"/>
    <w:rsid w:val="00AC702A"/>
    <w:rsid w:val="00AD1A47"/>
    <w:rsid w:val="00AD226F"/>
    <w:rsid w:val="00AF60CB"/>
    <w:rsid w:val="00B11CF1"/>
    <w:rsid w:val="00B13A52"/>
    <w:rsid w:val="00B24CF4"/>
    <w:rsid w:val="00B26993"/>
    <w:rsid w:val="00B32880"/>
    <w:rsid w:val="00B35483"/>
    <w:rsid w:val="00B4570C"/>
    <w:rsid w:val="00B45B13"/>
    <w:rsid w:val="00B5208C"/>
    <w:rsid w:val="00B74876"/>
    <w:rsid w:val="00BB7C2B"/>
    <w:rsid w:val="00BC1664"/>
    <w:rsid w:val="00BC2546"/>
    <w:rsid w:val="00C05085"/>
    <w:rsid w:val="00C1593D"/>
    <w:rsid w:val="00C56C7E"/>
    <w:rsid w:val="00C776A4"/>
    <w:rsid w:val="00C83954"/>
    <w:rsid w:val="00C91B03"/>
    <w:rsid w:val="00CA2C6C"/>
    <w:rsid w:val="00CC0600"/>
    <w:rsid w:val="00CC78AC"/>
    <w:rsid w:val="00CD62E8"/>
    <w:rsid w:val="00CF2090"/>
    <w:rsid w:val="00CF7953"/>
    <w:rsid w:val="00D07232"/>
    <w:rsid w:val="00D10245"/>
    <w:rsid w:val="00D21BDD"/>
    <w:rsid w:val="00D65F07"/>
    <w:rsid w:val="00D92BB7"/>
    <w:rsid w:val="00DC0960"/>
    <w:rsid w:val="00DC76D2"/>
    <w:rsid w:val="00DD039A"/>
    <w:rsid w:val="00DD30ED"/>
    <w:rsid w:val="00E06AF9"/>
    <w:rsid w:val="00E64C21"/>
    <w:rsid w:val="00EC24C6"/>
    <w:rsid w:val="00EE1FFC"/>
    <w:rsid w:val="00EF2933"/>
    <w:rsid w:val="00F05146"/>
    <w:rsid w:val="00F07297"/>
    <w:rsid w:val="00F1115D"/>
    <w:rsid w:val="00F3513C"/>
    <w:rsid w:val="00F465C5"/>
    <w:rsid w:val="00F5180D"/>
    <w:rsid w:val="00F51B21"/>
    <w:rsid w:val="00F51D87"/>
    <w:rsid w:val="00F8455C"/>
    <w:rsid w:val="00FD46EB"/>
    <w:rsid w:val="02485D4E"/>
    <w:rsid w:val="025654C3"/>
    <w:rsid w:val="03505229"/>
    <w:rsid w:val="040840C4"/>
    <w:rsid w:val="05CD3C81"/>
    <w:rsid w:val="065A6B29"/>
    <w:rsid w:val="06CE5EB1"/>
    <w:rsid w:val="079C2684"/>
    <w:rsid w:val="09A00509"/>
    <w:rsid w:val="0A21302B"/>
    <w:rsid w:val="0A580842"/>
    <w:rsid w:val="0B7948E1"/>
    <w:rsid w:val="0CA27847"/>
    <w:rsid w:val="121A7A71"/>
    <w:rsid w:val="14824286"/>
    <w:rsid w:val="16604FE9"/>
    <w:rsid w:val="1721193C"/>
    <w:rsid w:val="189823E5"/>
    <w:rsid w:val="1A625A2A"/>
    <w:rsid w:val="1B635D7C"/>
    <w:rsid w:val="1BF43832"/>
    <w:rsid w:val="1D2F4ABD"/>
    <w:rsid w:val="1D3B1205"/>
    <w:rsid w:val="1E0D596F"/>
    <w:rsid w:val="22BD7DF6"/>
    <w:rsid w:val="23CB353C"/>
    <w:rsid w:val="252D5C00"/>
    <w:rsid w:val="26125DCD"/>
    <w:rsid w:val="26811727"/>
    <w:rsid w:val="2D953FD8"/>
    <w:rsid w:val="31DC6E5B"/>
    <w:rsid w:val="321F68F0"/>
    <w:rsid w:val="345D1660"/>
    <w:rsid w:val="34995A5A"/>
    <w:rsid w:val="358847D6"/>
    <w:rsid w:val="372B3363"/>
    <w:rsid w:val="396844ED"/>
    <w:rsid w:val="3DE82996"/>
    <w:rsid w:val="3E9F1E30"/>
    <w:rsid w:val="3FB50023"/>
    <w:rsid w:val="407B468F"/>
    <w:rsid w:val="40CB47B6"/>
    <w:rsid w:val="464A6125"/>
    <w:rsid w:val="49A962F8"/>
    <w:rsid w:val="4F9D33AA"/>
    <w:rsid w:val="55962DA1"/>
    <w:rsid w:val="56F234FE"/>
    <w:rsid w:val="57980C01"/>
    <w:rsid w:val="58645D91"/>
    <w:rsid w:val="596A0CF1"/>
    <w:rsid w:val="5AC10776"/>
    <w:rsid w:val="5D1A0FFA"/>
    <w:rsid w:val="61024A21"/>
    <w:rsid w:val="61F55C43"/>
    <w:rsid w:val="62C4453B"/>
    <w:rsid w:val="65DF2A5C"/>
    <w:rsid w:val="67FB6186"/>
    <w:rsid w:val="69812A99"/>
    <w:rsid w:val="6C564DE2"/>
    <w:rsid w:val="6C6A15EA"/>
    <w:rsid w:val="6D692FF5"/>
    <w:rsid w:val="6F856D9D"/>
    <w:rsid w:val="6F992AA6"/>
    <w:rsid w:val="6FA10B33"/>
    <w:rsid w:val="70B25771"/>
    <w:rsid w:val="76261D92"/>
    <w:rsid w:val="7AAC7F07"/>
    <w:rsid w:val="7CAA7097"/>
    <w:rsid w:val="7FF240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semiHidden="0" w:name="caption"/>
    <w:lsdException w:qFormat="1" w:unhideWhenUsed="0" w:uiPriority="99"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iPriority="99"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imes New Roman" w:hAnsi="Times New Roman" w:eastAsiaTheme="minorEastAsia" w:cstheme="minorBidi"/>
      <w:sz w:val="28"/>
      <w:szCs w:val="28"/>
      <w:lang w:val="en-US" w:eastAsia="zh-CN" w:bidi="ar-SA"/>
    </w:rPr>
  </w:style>
  <w:style w:type="paragraph" w:styleId="2">
    <w:name w:val="heading 1"/>
    <w:basedOn w:val="1"/>
    <w:next w:val="1"/>
    <w:qFormat/>
    <w:uiPriority w:val="0"/>
    <w:pPr>
      <w:keepNext/>
      <w:keepLines/>
      <w:spacing w:line="360" w:lineRule="auto"/>
      <w:outlineLvl w:val="0"/>
    </w:pPr>
    <w:rPr>
      <w:b/>
      <w:bCs/>
      <w:kern w:val="44"/>
      <w:szCs w:val="44"/>
    </w:rPr>
  </w:style>
  <w:style w:type="paragraph" w:styleId="3">
    <w:name w:val="heading 2"/>
    <w:basedOn w:val="1"/>
    <w:next w:val="1"/>
    <w:unhideWhenUsed/>
    <w:qFormat/>
    <w:uiPriority w:val="0"/>
    <w:pPr>
      <w:keepNext/>
      <w:keepLines/>
      <w:spacing w:line="360" w:lineRule="auto"/>
      <w:outlineLvl w:val="1"/>
    </w:pPr>
    <w:rPr>
      <w:b/>
      <w:bCs/>
      <w:szCs w:val="32"/>
    </w:rPr>
  </w:style>
  <w:style w:type="paragraph" w:styleId="4">
    <w:name w:val="heading 3"/>
    <w:basedOn w:val="1"/>
    <w:next w:val="1"/>
    <w:unhideWhenUsed/>
    <w:qFormat/>
    <w:uiPriority w:val="0"/>
    <w:pPr>
      <w:keepNext/>
      <w:keepLines/>
      <w:spacing w:line="360" w:lineRule="auto"/>
      <w:outlineLvl w:val="2"/>
    </w:pPr>
    <w:rPr>
      <w:b/>
      <w:bCs/>
      <w:szCs w:val="32"/>
    </w:rPr>
  </w:style>
  <w:style w:type="paragraph" w:styleId="5">
    <w:name w:val="heading 4"/>
    <w:basedOn w:val="1"/>
    <w:next w:val="1"/>
    <w:unhideWhenUsed/>
    <w:qFormat/>
    <w:uiPriority w:val="0"/>
    <w:pPr>
      <w:keepNext/>
      <w:keepLines/>
      <w:spacing w:line="360" w:lineRule="auto"/>
      <w:outlineLvl w:val="3"/>
    </w:pPr>
    <w:rPr>
      <w:b/>
      <w:bCs/>
    </w:rPr>
  </w:style>
  <w:style w:type="paragraph" w:styleId="6">
    <w:name w:val="heading 5"/>
    <w:basedOn w:val="1"/>
    <w:next w:val="1"/>
    <w:semiHidden/>
    <w:unhideWhenUsed/>
    <w:qFormat/>
    <w:uiPriority w:val="0"/>
    <w:pPr>
      <w:keepNext/>
      <w:keepLines/>
      <w:spacing w:line="360" w:lineRule="auto"/>
      <w:outlineLvl w:val="4"/>
    </w:pPr>
    <w:rPr>
      <w:b/>
      <w:bCs/>
    </w:rPr>
  </w:style>
  <w:style w:type="paragraph" w:styleId="7">
    <w:name w:val="heading 6"/>
    <w:basedOn w:val="1"/>
    <w:next w:val="1"/>
    <w:semiHidden/>
    <w:unhideWhenUsed/>
    <w:qFormat/>
    <w:uiPriority w:val="0"/>
    <w:pPr>
      <w:keepNext/>
      <w:keepLines/>
      <w:spacing w:line="360" w:lineRule="auto"/>
      <w:outlineLvl w:val="5"/>
    </w:pPr>
    <w:rPr>
      <w:b/>
      <w:bCs/>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unhideWhenUsed/>
    <w:qFormat/>
    <w:uiPriority w:val="0"/>
    <w:rPr>
      <w:rFonts w:ascii="Arial" w:hAnsi="Arial" w:eastAsia="SimHei"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99"/>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qFormat/>
    <w:uiPriority w:val="0"/>
    <w:pPr>
      <w:spacing w:beforeAutospacing="1" w:afterAutospacing="1"/>
    </w:pPr>
    <w:rPr>
      <w:rFonts w:eastAsia="SimSun" w:cs="Times New Roman"/>
      <w:sz w:val="24"/>
      <w:szCs w:val="24"/>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99"/>
    <w:pPr>
      <w:ind w:left="200"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39"/>
    <w:pPr>
      <w:spacing w:line="360" w:lineRule="auto"/>
      <w:ind w:left="140" w:hanging="140" w:hangingChars="50"/>
    </w:pPr>
  </w:style>
  <w:style w:type="paragraph" w:styleId="143">
    <w:name w:val="toc 2"/>
    <w:basedOn w:val="1"/>
    <w:next w:val="1"/>
    <w:qFormat/>
    <w:uiPriority w:val="39"/>
    <w:pPr>
      <w:spacing w:line="360" w:lineRule="auto"/>
      <w:ind w:left="420" w:leftChars="50" w:hanging="280" w:hangingChars="100"/>
    </w:pPr>
  </w:style>
  <w:style w:type="paragraph" w:styleId="144">
    <w:name w:val="toc 3"/>
    <w:basedOn w:val="1"/>
    <w:next w:val="1"/>
    <w:qFormat/>
    <w:uiPriority w:val="39"/>
    <w:pPr>
      <w:spacing w:line="360" w:lineRule="auto"/>
      <w:ind w:left="840" w:leftChars="150" w:hanging="420" w:hangingChars="150"/>
    </w:pPr>
  </w:style>
  <w:style w:type="paragraph" w:styleId="145">
    <w:name w:val="toc 4"/>
    <w:basedOn w:val="1"/>
    <w:next w:val="1"/>
    <w:qFormat/>
    <w:uiPriority w:val="39"/>
    <w:pPr>
      <w:spacing w:line="360" w:lineRule="auto"/>
      <w:ind w:left="980" w:leftChars="200" w:hanging="420" w:hangingChars="150"/>
    </w:pPr>
  </w:style>
  <w:style w:type="paragraph" w:styleId="146">
    <w:name w:val="toc 5"/>
    <w:basedOn w:val="1"/>
    <w:next w:val="1"/>
    <w:qFormat/>
    <w:uiPriority w:val="39"/>
    <w:pPr>
      <w:ind w:left="1680" w:leftChars="800"/>
    </w:pPr>
  </w:style>
  <w:style w:type="paragraph" w:styleId="147">
    <w:name w:val="toc 6"/>
    <w:basedOn w:val="1"/>
    <w:next w:val="1"/>
    <w:qFormat/>
    <w:uiPriority w:val="39"/>
    <w:pPr>
      <w:ind w:left="2100" w:leftChars="1000"/>
    </w:pPr>
  </w:style>
  <w:style w:type="paragraph" w:styleId="148">
    <w:name w:val="toc 7"/>
    <w:basedOn w:val="1"/>
    <w:next w:val="1"/>
    <w:qFormat/>
    <w:uiPriority w:val="39"/>
    <w:pPr>
      <w:ind w:left="2520" w:leftChars="1200"/>
    </w:pPr>
  </w:style>
  <w:style w:type="paragraph" w:styleId="149">
    <w:name w:val="toc 8"/>
    <w:basedOn w:val="1"/>
    <w:next w:val="1"/>
    <w:qFormat/>
    <w:uiPriority w:val="39"/>
    <w:pPr>
      <w:ind w:left="2940" w:leftChars="1400"/>
    </w:pPr>
  </w:style>
  <w:style w:type="paragraph" w:styleId="150">
    <w:name w:val="toc 9"/>
    <w:basedOn w:val="1"/>
    <w:next w:val="1"/>
    <w:qFormat/>
    <w:uiPriority w:val="39"/>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249">
    <w:name w:val="Preset Styles1"/>
    <w:basedOn w:val="1"/>
    <w:qFormat/>
    <w:uiPriority w:val="0"/>
    <w:pPr>
      <w:tabs>
        <w:tab w:val="center" w:pos="4153"/>
        <w:tab w:val="right" w:pos="8306"/>
      </w:tabs>
      <w:snapToGrid w:val="0"/>
    </w:pPr>
    <w:rPr>
      <w:szCs w:val="18"/>
    </w:rPr>
  </w:style>
  <w:style w:type="paragraph" w:customStyle="1" w:styleId="250">
    <w:name w:val="Preset Styles2"/>
    <w:basedOn w:val="1"/>
    <w:qFormat/>
    <w:uiPriority w:val="0"/>
    <w:rPr>
      <w:lang w:val="vi-VN"/>
    </w:rPr>
  </w:style>
  <w:style w:type="paragraph" w:customStyle="1" w:styleId="251">
    <w:name w:val="Preset Styles3"/>
    <w:basedOn w:val="1"/>
    <w:qFormat/>
    <w:uiPriority w:val="0"/>
    <w:pPr>
      <w:spacing w:line="360" w:lineRule="auto"/>
      <w:jc w:val="both"/>
    </w:pPr>
    <w:rPr>
      <w:rFonts w:cs="Times New Roman"/>
      <w:lang w:val="vi-VN"/>
    </w:rPr>
  </w:style>
  <w:style w:type="paragraph" w:customStyle="1" w:styleId="252">
    <w:name w:val="Liệt kê"/>
    <w:basedOn w:val="1"/>
    <w:qFormat/>
    <w:uiPriority w:val="0"/>
    <w:pPr>
      <w:numPr>
        <w:ilvl w:val="0"/>
        <w:numId w:val="11"/>
      </w:numPr>
    </w:pPr>
  </w:style>
  <w:style w:type="paragraph" w:customStyle="1" w:styleId="253">
    <w:name w:val="bảng"/>
    <w:basedOn w:val="1"/>
    <w:qFormat/>
    <w:uiPriority w:val="0"/>
    <w:pPr>
      <w:jc w:val="center"/>
    </w:pPr>
    <w:rPr>
      <w:rFonts w:eastAsia="Times New Roman"/>
      <w:lang w:val="vi" w:eastAsia="vi-VN"/>
    </w:rPr>
  </w:style>
  <w:style w:type="paragraph" w:customStyle="1" w:styleId="254">
    <w:name w:val="anh"/>
    <w:basedOn w:val="1"/>
    <w:qFormat/>
    <w:uiPriority w:val="0"/>
    <w:pPr>
      <w:ind w:left="720"/>
      <w:jc w:val="center"/>
    </w:pPr>
    <w:rPr>
      <w:rFonts w:eastAsia="Arial"/>
      <w:lang w:eastAsia="vi-VN"/>
    </w:rPr>
  </w:style>
  <w:style w:type="character" w:customStyle="1" w:styleId="255">
    <w:name w:val="Unresolved Mention"/>
    <w:basedOn w:val="11"/>
    <w:semiHidden/>
    <w:unhideWhenUsed/>
    <w:qFormat/>
    <w:uiPriority w:val="99"/>
    <w:rPr>
      <w:color w:val="605E5C"/>
      <w:shd w:val="clear" w:color="auto" w:fill="E1DFDD"/>
    </w:rPr>
  </w:style>
  <w:style w:type="table" w:customStyle="1" w:styleId="256">
    <w:name w:val="_Style 12"/>
    <w:basedOn w:val="12"/>
    <w:qFormat/>
    <w:uiPriority w:val="0"/>
    <w:tblPr>
      <w:tblCellMar>
        <w:left w:w="115"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2" Type="http://schemas.openxmlformats.org/officeDocument/2006/relationships/fontTable" Target="fontTable.xml"/><Relationship Id="rId81" Type="http://schemas.openxmlformats.org/officeDocument/2006/relationships/customXml" Target="../customXml/item2.xml"/><Relationship Id="rId80" Type="http://schemas.openxmlformats.org/officeDocument/2006/relationships/numbering" Target="numbering.xml"/><Relationship Id="rId8" Type="http://schemas.openxmlformats.org/officeDocument/2006/relationships/image" Target="media/image3.png"/><Relationship Id="rId79" Type="http://schemas.openxmlformats.org/officeDocument/2006/relationships/customXml" Target="../customXml/item1.xml"/><Relationship Id="rId78" Type="http://schemas.openxmlformats.org/officeDocument/2006/relationships/image" Target="media/image73.png"/><Relationship Id="rId77" Type="http://schemas.openxmlformats.org/officeDocument/2006/relationships/image" Target="media/image72.png"/><Relationship Id="rId76" Type="http://schemas.openxmlformats.org/officeDocument/2006/relationships/image" Target="media/image71.png"/><Relationship Id="rId75" Type="http://schemas.openxmlformats.org/officeDocument/2006/relationships/image" Target="media/image70.png"/><Relationship Id="rId74" Type="http://schemas.openxmlformats.org/officeDocument/2006/relationships/image" Target="media/image69.png"/><Relationship Id="rId73" Type="http://schemas.openxmlformats.org/officeDocument/2006/relationships/image" Target="media/image68.png"/><Relationship Id="rId72" Type="http://schemas.openxmlformats.org/officeDocument/2006/relationships/image" Target="media/image67.png"/><Relationship Id="rId71" Type="http://schemas.openxmlformats.org/officeDocument/2006/relationships/image" Target="media/image66.png"/><Relationship Id="rId70" Type="http://schemas.openxmlformats.org/officeDocument/2006/relationships/image" Target="media/image65.png"/><Relationship Id="rId7" Type="http://schemas.openxmlformats.org/officeDocument/2006/relationships/image" Target="media/image2.jpeg"/><Relationship Id="rId69" Type="http://schemas.openxmlformats.org/officeDocument/2006/relationships/image" Target="media/image64.png"/><Relationship Id="rId68" Type="http://schemas.openxmlformats.org/officeDocument/2006/relationships/image" Target="media/image63.png"/><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1.jpe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header" Target="header2.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83FEED2-F52D-402E-BA41-6B589D535C3E}">
  <ds:schemaRefs/>
</ds:datastoreItem>
</file>

<file path=docProps/app.xml><?xml version="1.0" encoding="utf-8"?>
<Properties xmlns="http://schemas.openxmlformats.org/officeDocument/2006/extended-properties" xmlns:vt="http://schemas.openxmlformats.org/officeDocument/2006/docPropsVTypes">
  <Template>Normal</Template>
  <Pages>95</Pages>
  <Words>2364</Words>
  <Characters>8479</Characters>
  <Lines>648</Lines>
  <Paragraphs>182</Paragraphs>
  <TotalTime>5</TotalTime>
  <ScaleCrop>false</ScaleCrop>
  <LinksUpToDate>false</LinksUpToDate>
  <CharactersWithSpaces>10734</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2026-05-06T06:57:00Z</dcterms:created>
  <dc:creator>minh hoang</dc:creator>
  <cp:lastModifiedBy>minh hoang</cp:lastModifiedBy>
  <dcterms:modified xsi:type="dcterms:W3CDTF">2026-05-19T16:23:51Z</dcterms:modified>
  <cp:revision>46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8C266BC2359E45C594A0207BC82C12BA_13</vt:lpwstr>
  </property>
  <property fmtid="{D5CDD505-2E9C-101B-9397-08002B2CF9AE}" pid="4" name="KSOTemplateDocerSaveRecord">
    <vt:lpwstr>eyJoZGlkIjoiZjM3OWE5YTVjODI1YzZhOTU3OTEwZTZkMWJlMWU3ZmQiLCJ1c2VySWQiOiIxMzkyMjM3OTMwMTQ4In0=</vt:lpwstr>
  </property>
  <property fmtid="{D5CDD505-2E9C-101B-9397-08002B2CF9AE}" pid="5" name="_DocHome">
    <vt:i4>1981849521</vt:i4>
  </property>
</Properties>
</file>